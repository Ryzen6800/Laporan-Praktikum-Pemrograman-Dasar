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F9282">
      <w:pPr>
        <w:jc w:val="both"/>
        <w:rPr>
          <w:rFonts w:ascii="Times New Roman" w:hAnsi="Times New Roman" w:cs="Times New Roman"/>
        </w:rPr>
      </w:pPr>
    </w:p>
    <w:p w14:paraId="44347791">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LAPORAN PRAKTI</w:t>
      </w:r>
      <w:r>
        <w:rPr>
          <w:rFonts w:hint="default" w:ascii="Times New Roman" w:hAnsi="Times New Roman" w:cs="Times New Roman"/>
          <w:b/>
          <w:bCs/>
          <w:sz w:val="32"/>
          <w:szCs w:val="32"/>
          <w:lang w:val="en-US"/>
        </w:rPr>
        <w:t>K</w:t>
      </w:r>
      <w:r>
        <w:rPr>
          <w:rFonts w:ascii="Times New Roman" w:hAnsi="Times New Roman" w:cs="Times New Roman"/>
          <w:b/>
          <w:bCs/>
          <w:sz w:val="32"/>
          <w:szCs w:val="32"/>
        </w:rPr>
        <w:t>UM</w:t>
      </w:r>
    </w:p>
    <w:p w14:paraId="2BDBD68F">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PEMROGRAMAN 1</w:t>
      </w:r>
    </w:p>
    <w:p w14:paraId="2BC30078">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MODUL 0</w:t>
      </w:r>
    </w:p>
    <w:p w14:paraId="72F5D13C">
      <w:pPr>
        <w:spacing w:line="276" w:lineRule="auto"/>
        <w:jc w:val="center"/>
        <w:rPr>
          <w:rFonts w:ascii="Times New Roman" w:hAnsi="Times New Roman" w:cs="Times New Roman"/>
          <w:b/>
          <w:bCs/>
          <w:sz w:val="32"/>
          <w:szCs w:val="32"/>
        </w:rPr>
      </w:pPr>
    </w:p>
    <w:p w14:paraId="5B68DC3D">
      <w:pPr>
        <w:spacing w:line="276" w:lineRule="auto"/>
        <w:jc w:val="center"/>
        <w:rPr>
          <w:rFonts w:ascii="Times New Roman" w:hAnsi="Times New Roman" w:cs="Times New Roman"/>
          <w:b/>
          <w:bCs/>
          <w:sz w:val="32"/>
          <w:szCs w:val="32"/>
        </w:rPr>
      </w:pPr>
    </w:p>
    <w:p w14:paraId="60D5EA4C">
      <w:pPr>
        <w:spacing w:line="276" w:lineRule="auto"/>
        <w:jc w:val="center"/>
      </w:pPr>
      <w:r>
        <w:drawing>
          <wp:inline distT="0" distB="0" distL="114300" distR="114300">
            <wp:extent cx="2051050" cy="20637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051050" cy="2063750"/>
                    </a:xfrm>
                    <a:prstGeom prst="rect">
                      <a:avLst/>
                    </a:prstGeom>
                    <a:noFill/>
                    <a:ln>
                      <a:noFill/>
                    </a:ln>
                  </pic:spPr>
                </pic:pic>
              </a:graphicData>
            </a:graphic>
          </wp:inline>
        </w:drawing>
      </w:r>
    </w:p>
    <w:p w14:paraId="098A5328">
      <w:pPr>
        <w:spacing w:line="276" w:lineRule="auto"/>
        <w:jc w:val="center"/>
        <w:rPr>
          <w:rFonts w:ascii="Times New Roman" w:hAnsi="Times New Roman" w:cs="Times New Roman"/>
          <w:b/>
          <w:bCs/>
          <w:sz w:val="32"/>
          <w:szCs w:val="32"/>
        </w:rPr>
      </w:pPr>
    </w:p>
    <w:p w14:paraId="1AA4EE70">
      <w:pPr>
        <w:spacing w:line="276" w:lineRule="auto"/>
        <w:jc w:val="center"/>
        <w:rPr>
          <w:rFonts w:ascii="Times New Roman" w:hAnsi="Times New Roman" w:cs="Times New Roman"/>
          <w:b/>
          <w:bCs/>
          <w:sz w:val="32"/>
          <w:szCs w:val="32"/>
        </w:rPr>
      </w:pPr>
    </w:p>
    <w:p w14:paraId="445C0E69">
      <w:pPr>
        <w:spacing w:line="276"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HOW TO PROGRAM</w:t>
      </w:r>
      <w:r>
        <w:rPr>
          <w:rFonts w:hint="default" w:ascii="Times New Roman" w:hAnsi="Times New Roman" w:cs="Times New Roman"/>
          <w:b/>
          <w:bCs/>
          <w:sz w:val="32"/>
          <w:szCs w:val="32"/>
          <w:lang w:val="en-US"/>
        </w:rPr>
        <w:t xml:space="preserve"> </w:t>
      </w:r>
    </w:p>
    <w:p w14:paraId="2C84EE50">
      <w:pPr>
        <w:spacing w:line="276"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&amp;</w:t>
      </w:r>
    </w:p>
    <w:p w14:paraId="64A9ECC9">
      <w:pPr>
        <w:spacing w:line="276"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Variabel Tipe Data dan Operator</w:t>
      </w:r>
    </w:p>
    <w:p w14:paraId="1AA1B62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Oleh:</w:t>
      </w:r>
    </w:p>
    <w:p w14:paraId="48D6A2A1">
      <w:pPr>
        <w:spacing w:line="276"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Daffa Althafi</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NIM.2610817110011</w:t>
      </w:r>
    </w:p>
    <w:p w14:paraId="6D29E2DC">
      <w:pPr>
        <w:spacing w:line="276" w:lineRule="auto"/>
        <w:jc w:val="center"/>
        <w:rPr>
          <w:rFonts w:ascii="Times New Roman" w:hAnsi="Times New Roman" w:cs="Times New Roman"/>
          <w:b/>
          <w:bCs/>
          <w:sz w:val="28"/>
          <w:szCs w:val="28"/>
        </w:rPr>
      </w:pPr>
    </w:p>
    <w:p w14:paraId="7AF11318">
      <w:pPr>
        <w:spacing w:line="276" w:lineRule="auto"/>
        <w:jc w:val="center"/>
        <w:rPr>
          <w:rFonts w:ascii="Times New Roman" w:hAnsi="Times New Roman" w:cs="Times New Roman"/>
          <w:b/>
          <w:bCs/>
          <w:sz w:val="28"/>
          <w:szCs w:val="28"/>
        </w:rPr>
      </w:pPr>
    </w:p>
    <w:p w14:paraId="0D76859E">
      <w:pPr>
        <w:spacing w:line="276" w:lineRule="auto"/>
        <w:jc w:val="center"/>
        <w:rPr>
          <w:rFonts w:ascii="Times New Roman" w:hAnsi="Times New Roman" w:cs="Times New Roman"/>
          <w:b/>
          <w:bCs/>
          <w:sz w:val="28"/>
          <w:szCs w:val="28"/>
        </w:rPr>
      </w:pPr>
    </w:p>
    <w:p w14:paraId="16F0C8A8">
      <w:pPr>
        <w:spacing w:line="276" w:lineRule="auto"/>
        <w:jc w:val="center"/>
        <w:rPr>
          <w:rFonts w:ascii="Times New Roman" w:hAnsi="Times New Roman" w:cs="Times New Roman"/>
          <w:b/>
          <w:bCs/>
          <w:sz w:val="28"/>
          <w:szCs w:val="28"/>
        </w:rPr>
      </w:pPr>
    </w:p>
    <w:p w14:paraId="2E4E88BC">
      <w:pPr>
        <w:spacing w:line="276" w:lineRule="auto"/>
        <w:jc w:val="center"/>
        <w:rPr>
          <w:rFonts w:ascii="Times New Roman" w:hAnsi="Times New Roman" w:cs="Times New Roman"/>
          <w:b/>
          <w:bCs/>
          <w:sz w:val="28"/>
          <w:szCs w:val="28"/>
        </w:rPr>
      </w:pPr>
    </w:p>
    <w:p w14:paraId="15E05483">
      <w:pPr>
        <w:spacing w:line="276" w:lineRule="auto"/>
        <w:jc w:val="center"/>
        <w:rPr>
          <w:rFonts w:ascii="Times New Roman" w:hAnsi="Times New Roman" w:cs="Times New Roman"/>
          <w:b/>
          <w:bCs/>
          <w:sz w:val="28"/>
          <w:szCs w:val="28"/>
        </w:rPr>
      </w:pPr>
    </w:p>
    <w:p w14:paraId="5A16F29D">
      <w:pPr>
        <w:spacing w:line="276" w:lineRule="auto"/>
        <w:jc w:val="center"/>
        <w:rPr>
          <w:rFonts w:ascii="Times New Roman" w:hAnsi="Times New Roman" w:cs="Times New Roman"/>
          <w:b/>
          <w:bCs/>
          <w:sz w:val="28"/>
          <w:szCs w:val="28"/>
        </w:rPr>
      </w:pPr>
    </w:p>
    <w:p w14:paraId="3D6666B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PROGRAM STUDI TEKNOLOGI INFORMASI</w:t>
      </w:r>
    </w:p>
    <w:p w14:paraId="1C8094F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FAKULTAS TEKNIK</w:t>
      </w:r>
    </w:p>
    <w:p w14:paraId="0BDE9614">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UNIVERSITAS LAMBUNG MANGKURAT</w:t>
      </w:r>
    </w:p>
    <w:p w14:paraId="75303D6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SEPTEMBER 2026</w:t>
      </w:r>
    </w:p>
    <w:p w14:paraId="56B084D7"/>
    <w:p w14:paraId="4CE4FFA6"/>
    <w:p w14:paraId="08307174">
      <w:pPr>
        <w:spacing w:line="276" w:lineRule="auto"/>
      </w:pPr>
    </w:p>
    <w:p w14:paraId="6CB7184B">
      <w:pPr>
        <w:spacing w:line="276" w:lineRule="auto"/>
        <w:sectPr>
          <w:type w:val="continuous"/>
          <w:pgSz w:w="11910" w:h="16840"/>
          <w:pgMar w:top="1701" w:right="1701" w:bottom="1701" w:left="2268" w:header="720" w:footer="720" w:gutter="0"/>
          <w:cols w:space="0" w:num="1"/>
          <w:docGrid w:linePitch="360" w:charSpace="0"/>
        </w:sectPr>
      </w:pPr>
    </w:p>
    <w:p w14:paraId="472BDC46">
      <w:pPr>
        <w:spacing w:line="276" w:lineRule="auto"/>
      </w:pPr>
    </w:p>
    <w:p w14:paraId="5DB104C1">
      <w:pPr>
        <w:pStyle w:val="2"/>
        <w:bidi w:val="0"/>
        <w:jc w:val="center"/>
      </w:pPr>
      <w:bookmarkStart w:id="0" w:name="_Toc51"/>
      <w:bookmarkStart w:id="1" w:name="_Toc30135"/>
      <w:r>
        <w:t>LEMBAR PENGESAHAN</w:t>
      </w:r>
      <w:bookmarkEnd w:id="0"/>
      <w:bookmarkStart w:id="2" w:name="_Toc4888"/>
      <w:r>
        <w:rPr>
          <w:rFonts w:hint="default"/>
          <w:lang w:val="en-US"/>
        </w:rPr>
        <w:t xml:space="preserve"> </w:t>
      </w:r>
      <w:r>
        <w:rPr>
          <w:rFonts w:hint="default"/>
          <w:lang w:val="en-US"/>
        </w:rPr>
        <w:br w:type="textWrapping"/>
      </w:r>
      <w:r>
        <w:t>LAPORAN PRAKTIKUM PEMROGRAMAN 1</w:t>
      </w:r>
      <w:bookmarkEnd w:id="1"/>
      <w:bookmarkEnd w:id="2"/>
    </w:p>
    <w:p w14:paraId="6B105A8B">
      <w:pPr>
        <w:spacing w:line="276" w:lineRule="auto"/>
        <w:jc w:val="center"/>
        <w:rPr>
          <w:rFonts w:ascii="Times New Roman" w:hAnsi="Times New Roman" w:cs="Times New Roman"/>
          <w:b/>
          <w:bCs/>
          <w:sz w:val="28"/>
          <w:szCs w:val="28"/>
        </w:rPr>
      </w:pPr>
    </w:p>
    <w:p w14:paraId="6D6E7F0E">
      <w:pPr>
        <w:spacing w:line="276" w:lineRule="auto"/>
        <w:jc w:val="both"/>
        <w:rPr>
          <w:rFonts w:ascii="Times New Roman" w:hAnsi="Times New Roman" w:cs="Times New Roman"/>
          <w:sz w:val="24"/>
          <w:szCs w:val="24"/>
        </w:rPr>
      </w:pPr>
      <w:r>
        <w:rPr>
          <w:rFonts w:ascii="Times New Roman" w:hAnsi="Times New Roman" w:cs="Times New Roman"/>
          <w:sz w:val="24"/>
          <w:szCs w:val="24"/>
        </w:rPr>
        <w:t>Laporan Praktikum Pemrograman I Modul 0: How to Program ini disusun sebagai syarat lulus mata kuliah Praktikum Pemrograman I. Laporan Praktikum ini dikerjakan oleh:</w:t>
      </w:r>
    </w:p>
    <w:p w14:paraId="430D1FF7">
      <w:pPr>
        <w:spacing w:line="276" w:lineRule="auto"/>
        <w:jc w:val="both"/>
        <w:rPr>
          <w:rFonts w:ascii="Times New Roman" w:hAnsi="Times New Roman" w:cs="Times New Roman"/>
          <w:sz w:val="24"/>
          <w:szCs w:val="24"/>
        </w:rPr>
      </w:pPr>
    </w:p>
    <w:p w14:paraId="69902583">
      <w:pPr>
        <w:spacing w:line="276" w:lineRule="auto"/>
        <w:jc w:val="both"/>
        <w:rPr>
          <w:rFonts w:ascii="Times New Roman" w:hAnsi="Times New Roman" w:cs="Times New Roman"/>
          <w:sz w:val="24"/>
          <w:szCs w:val="24"/>
        </w:rPr>
      </w:pPr>
      <w:r>
        <w:rPr>
          <w:rFonts w:ascii="Times New Roman" w:hAnsi="Times New Roman" w:cs="Times New Roman"/>
          <w:sz w:val="24"/>
          <w:szCs w:val="24"/>
        </w:rPr>
        <w:t>Nama Praktikum</w:t>
      </w:r>
      <w:r>
        <w:rPr>
          <w:rFonts w:ascii="Times New Roman" w:hAnsi="Times New Roman" w:cs="Times New Roman"/>
          <w:sz w:val="24"/>
          <w:szCs w:val="24"/>
        </w:rPr>
        <w:tab/>
      </w:r>
      <w:r>
        <w:rPr>
          <w:rFonts w:ascii="Times New Roman" w:hAnsi="Times New Roman" w:cs="Times New Roman"/>
          <w:sz w:val="24"/>
          <w:szCs w:val="24"/>
        </w:rPr>
        <w:t>: Daffa Althafi</w:t>
      </w:r>
    </w:p>
    <w:p w14:paraId="59FC0A2D">
      <w:pPr>
        <w:spacing w:line="276"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2610817110011</w:t>
      </w:r>
    </w:p>
    <w:p w14:paraId="351F364B">
      <w:pPr>
        <w:spacing w:line="276" w:lineRule="auto"/>
        <w:jc w:val="both"/>
        <w:rPr>
          <w:rFonts w:ascii="Times New Roman" w:hAnsi="Times New Roman" w:cs="Times New Roman"/>
          <w:sz w:val="24"/>
          <w:szCs w:val="24"/>
        </w:rPr>
      </w:pPr>
    </w:p>
    <w:p w14:paraId="09729BD7">
      <w:pPr>
        <w:spacing w:line="276" w:lineRule="auto"/>
        <w:jc w:val="both"/>
        <w:rPr>
          <w:rFonts w:ascii="Times New Roman" w:hAnsi="Times New Roman" w:cs="Times New Roman"/>
          <w:sz w:val="24"/>
          <w:szCs w:val="24"/>
        </w:rPr>
      </w:pPr>
    </w:p>
    <w:p w14:paraId="0CD12A40">
      <w:pPr>
        <w:spacing w:line="276" w:lineRule="auto"/>
        <w:jc w:val="both"/>
        <w:rPr>
          <w:rFonts w:ascii="Times New Roman" w:hAnsi="Times New Roman" w:cs="Times New Roman"/>
          <w:sz w:val="24"/>
          <w:szCs w:val="24"/>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7"/>
        <w:gridCol w:w="4340"/>
      </w:tblGrid>
      <w:tr w14:paraId="3EA9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5" w:hRule="atLeast"/>
        </w:trPr>
        <w:tc>
          <w:tcPr>
            <w:tcW w:w="4107" w:type="dxa"/>
            <w:tcBorders>
              <w:top w:val="nil"/>
              <w:left w:val="nil"/>
              <w:bottom w:val="nil"/>
              <w:right w:val="nil"/>
            </w:tcBorders>
          </w:tcPr>
          <w:p w14:paraId="4F4E93FE">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Menyetujui,</w:t>
            </w:r>
          </w:p>
          <w:p w14:paraId="149060B3">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Asisten Praktikum</w:t>
            </w:r>
          </w:p>
          <w:p w14:paraId="01DA7C50">
            <w:pPr>
              <w:widowControl/>
              <w:spacing w:line="276" w:lineRule="auto"/>
              <w:jc w:val="both"/>
              <w:rPr>
                <w:rFonts w:ascii="Times New Roman" w:hAnsi="Times New Roman" w:cs="Times New Roman"/>
                <w:sz w:val="24"/>
                <w:szCs w:val="24"/>
              </w:rPr>
            </w:pPr>
          </w:p>
          <w:p w14:paraId="35DFAEE7">
            <w:pPr>
              <w:widowControl/>
              <w:spacing w:line="276" w:lineRule="auto"/>
              <w:jc w:val="both"/>
              <w:rPr>
                <w:rFonts w:ascii="Times New Roman" w:hAnsi="Times New Roman" w:cs="Times New Roman"/>
                <w:sz w:val="24"/>
                <w:szCs w:val="24"/>
              </w:rPr>
            </w:pPr>
          </w:p>
          <w:p w14:paraId="6145A358">
            <w:pPr>
              <w:widowControl/>
              <w:spacing w:line="276" w:lineRule="auto"/>
              <w:jc w:val="both"/>
              <w:rPr>
                <w:rFonts w:ascii="Times New Roman" w:hAnsi="Times New Roman" w:cs="Times New Roman"/>
                <w:sz w:val="24"/>
                <w:szCs w:val="24"/>
              </w:rPr>
            </w:pPr>
          </w:p>
          <w:p w14:paraId="47984621">
            <w:pPr>
              <w:widowControl/>
              <w:spacing w:line="276" w:lineRule="auto"/>
              <w:jc w:val="both"/>
              <w:rPr>
                <w:rFonts w:ascii="Times New Roman" w:hAnsi="Times New Roman" w:cs="Times New Roman"/>
                <w:sz w:val="24"/>
                <w:szCs w:val="24"/>
              </w:rPr>
            </w:pPr>
          </w:p>
          <w:p w14:paraId="37C72DB1">
            <w:pPr>
              <w:widowControl/>
              <w:spacing w:line="276" w:lineRule="auto"/>
              <w:jc w:val="both"/>
              <w:rPr>
                <w:rFonts w:ascii="Times New Roman" w:hAnsi="Times New Roman" w:cs="Times New Roman"/>
                <w:sz w:val="24"/>
                <w:szCs w:val="24"/>
              </w:rPr>
            </w:pPr>
          </w:p>
          <w:p w14:paraId="6F30A0A3">
            <w:pPr>
              <w:widowControl/>
              <w:spacing w:line="276" w:lineRule="auto"/>
              <w:jc w:val="both"/>
              <w:rPr>
                <w:rFonts w:ascii="Times New Roman" w:hAnsi="Times New Roman" w:cs="Times New Roman"/>
                <w:sz w:val="24"/>
                <w:szCs w:val="24"/>
              </w:rPr>
            </w:pPr>
          </w:p>
          <w:p w14:paraId="378F760A">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Muhammad Rakha’ Athallah</w:t>
            </w:r>
          </w:p>
          <w:p w14:paraId="15B03BF8">
            <w:pPr>
              <w:widowControl/>
              <w:spacing w:line="276" w:lineRule="auto"/>
              <w:jc w:val="both"/>
              <w:rPr>
                <w:rFonts w:ascii="Times New Roman" w:hAnsi="Times New Roman" w:cs="Times New Roman"/>
                <w:sz w:val="24"/>
                <w:szCs w:val="24"/>
              </w:rPr>
            </w:pPr>
            <w:r>
              <w:rPr>
                <w:sz w:val="24"/>
              </w:rPr>
              <w:t>2410817310002</w:t>
            </w:r>
          </w:p>
        </w:tc>
        <w:tc>
          <w:tcPr>
            <w:tcW w:w="4617" w:type="dxa"/>
            <w:tcBorders>
              <w:top w:val="nil"/>
              <w:left w:val="nil"/>
              <w:bottom w:val="nil"/>
              <w:right w:val="nil"/>
            </w:tcBorders>
          </w:tcPr>
          <w:p w14:paraId="24F966DF">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Menyetujui,</w:t>
            </w:r>
          </w:p>
          <w:p w14:paraId="0EEC4152">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Dosen Penanggung Jawab Praktikum</w:t>
            </w:r>
          </w:p>
          <w:p w14:paraId="1892A522">
            <w:pPr>
              <w:widowControl/>
              <w:spacing w:line="276" w:lineRule="auto"/>
              <w:jc w:val="both"/>
              <w:rPr>
                <w:rFonts w:ascii="Times New Roman" w:hAnsi="Times New Roman" w:cs="Times New Roman"/>
                <w:sz w:val="24"/>
                <w:szCs w:val="24"/>
              </w:rPr>
            </w:pPr>
          </w:p>
          <w:p w14:paraId="4CD5C19F">
            <w:pPr>
              <w:widowControl/>
              <w:spacing w:line="276" w:lineRule="auto"/>
              <w:jc w:val="both"/>
              <w:rPr>
                <w:rFonts w:ascii="Times New Roman" w:hAnsi="Times New Roman" w:cs="Times New Roman"/>
                <w:sz w:val="24"/>
                <w:szCs w:val="24"/>
              </w:rPr>
            </w:pPr>
          </w:p>
          <w:p w14:paraId="3F71DA69">
            <w:pPr>
              <w:widowControl/>
              <w:spacing w:line="276" w:lineRule="auto"/>
              <w:jc w:val="both"/>
              <w:rPr>
                <w:rFonts w:ascii="Times New Roman" w:hAnsi="Times New Roman" w:cs="Times New Roman"/>
                <w:sz w:val="24"/>
                <w:szCs w:val="24"/>
              </w:rPr>
            </w:pPr>
          </w:p>
          <w:p w14:paraId="0DD4CC55">
            <w:pPr>
              <w:widowControl/>
              <w:spacing w:line="276" w:lineRule="auto"/>
              <w:jc w:val="both"/>
              <w:rPr>
                <w:rFonts w:ascii="Times New Roman" w:hAnsi="Times New Roman" w:cs="Times New Roman"/>
                <w:sz w:val="24"/>
                <w:szCs w:val="24"/>
              </w:rPr>
            </w:pPr>
          </w:p>
          <w:p w14:paraId="37AF98B8">
            <w:pPr>
              <w:widowControl/>
              <w:spacing w:line="276" w:lineRule="auto"/>
              <w:jc w:val="both"/>
              <w:rPr>
                <w:rFonts w:ascii="Times New Roman" w:hAnsi="Times New Roman" w:cs="Times New Roman"/>
                <w:sz w:val="24"/>
                <w:szCs w:val="24"/>
              </w:rPr>
            </w:pPr>
          </w:p>
          <w:p w14:paraId="66829B64">
            <w:pPr>
              <w:widowControl/>
              <w:spacing w:line="276" w:lineRule="auto"/>
              <w:jc w:val="both"/>
              <w:rPr>
                <w:rFonts w:ascii="Times New Roman" w:hAnsi="Times New Roman" w:cs="Times New Roman"/>
                <w:sz w:val="24"/>
                <w:szCs w:val="24"/>
              </w:rPr>
            </w:pPr>
          </w:p>
          <w:p w14:paraId="3B902F48">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Andrean Rizky Baskara, S.kom., M.kom, </w:t>
            </w:r>
          </w:p>
          <w:p w14:paraId="2572C2D6">
            <w:pPr>
              <w:widowControl/>
              <w:spacing w:line="276" w:lineRule="auto"/>
              <w:jc w:val="both"/>
              <w:rPr>
                <w:rFonts w:ascii="Times New Roman" w:hAnsi="Times New Roman" w:cs="Times New Roman"/>
                <w:sz w:val="24"/>
                <w:szCs w:val="24"/>
              </w:rPr>
            </w:pPr>
            <w:r>
              <w:rPr>
                <w:sz w:val="24"/>
              </w:rPr>
              <w:t>199307032019031011</w:t>
            </w:r>
          </w:p>
        </w:tc>
      </w:tr>
    </w:tbl>
    <w:p w14:paraId="00B6D8D1">
      <w:pPr>
        <w:spacing w:line="276" w:lineRule="auto"/>
        <w:jc w:val="both"/>
        <w:rPr>
          <w:rFonts w:ascii="Times New Roman" w:hAnsi="Times New Roman" w:cs="Times New Roman"/>
          <w:sz w:val="24"/>
          <w:szCs w:val="24"/>
        </w:rPr>
      </w:pPr>
    </w:p>
    <w:p w14:paraId="01A8869F">
      <w:pPr>
        <w:spacing w:line="276" w:lineRule="auto"/>
        <w:jc w:val="both"/>
        <w:rPr>
          <w:rFonts w:ascii="Times New Roman" w:hAnsi="Times New Roman" w:cs="Times New Roman"/>
          <w:sz w:val="24"/>
          <w:szCs w:val="24"/>
        </w:rPr>
      </w:pPr>
    </w:p>
    <w:p w14:paraId="39413A2F">
      <w:pPr>
        <w:spacing w:line="276" w:lineRule="auto"/>
        <w:jc w:val="both"/>
        <w:rPr>
          <w:rFonts w:ascii="Times New Roman" w:hAnsi="Times New Roman" w:cs="Times New Roman"/>
          <w:sz w:val="24"/>
          <w:szCs w:val="24"/>
        </w:rPr>
      </w:pPr>
    </w:p>
    <w:p w14:paraId="1661F9CC">
      <w:pPr>
        <w:spacing w:line="276" w:lineRule="auto"/>
        <w:jc w:val="both"/>
        <w:rPr>
          <w:rFonts w:ascii="Times New Roman" w:hAnsi="Times New Roman" w:cs="Times New Roman"/>
          <w:sz w:val="24"/>
          <w:szCs w:val="24"/>
        </w:rPr>
      </w:pPr>
    </w:p>
    <w:p w14:paraId="47B8D4BC">
      <w:pPr>
        <w:spacing w:line="276" w:lineRule="auto"/>
        <w:jc w:val="both"/>
        <w:rPr>
          <w:rFonts w:ascii="Times New Roman" w:hAnsi="Times New Roman" w:cs="Times New Roman"/>
          <w:sz w:val="24"/>
          <w:szCs w:val="24"/>
        </w:rPr>
      </w:pPr>
    </w:p>
    <w:p w14:paraId="18C61108">
      <w:pPr>
        <w:spacing w:line="276" w:lineRule="auto"/>
        <w:jc w:val="both"/>
        <w:rPr>
          <w:rFonts w:ascii="Times New Roman" w:hAnsi="Times New Roman" w:cs="Times New Roman"/>
          <w:sz w:val="24"/>
          <w:szCs w:val="24"/>
        </w:rPr>
      </w:pPr>
    </w:p>
    <w:p w14:paraId="0188267E">
      <w:pPr>
        <w:spacing w:line="276" w:lineRule="auto"/>
        <w:jc w:val="both"/>
        <w:rPr>
          <w:rFonts w:ascii="Times New Roman" w:hAnsi="Times New Roman" w:cs="Times New Roman"/>
          <w:sz w:val="24"/>
          <w:szCs w:val="24"/>
        </w:rPr>
      </w:pPr>
    </w:p>
    <w:p w14:paraId="5F39674B">
      <w:pPr>
        <w:spacing w:line="276" w:lineRule="auto"/>
        <w:jc w:val="both"/>
        <w:rPr>
          <w:rFonts w:ascii="Times New Roman" w:hAnsi="Times New Roman" w:cs="Times New Roman"/>
          <w:sz w:val="24"/>
          <w:szCs w:val="24"/>
        </w:rPr>
      </w:pPr>
    </w:p>
    <w:p w14:paraId="383C98F1">
      <w:pPr>
        <w:spacing w:line="276" w:lineRule="auto"/>
        <w:jc w:val="both"/>
        <w:rPr>
          <w:rFonts w:ascii="Times New Roman" w:hAnsi="Times New Roman" w:cs="Times New Roman"/>
          <w:sz w:val="24"/>
          <w:szCs w:val="24"/>
        </w:rPr>
      </w:pPr>
    </w:p>
    <w:p w14:paraId="07C41BB0">
      <w:pPr>
        <w:spacing w:line="276" w:lineRule="auto"/>
        <w:jc w:val="both"/>
        <w:rPr>
          <w:rFonts w:ascii="Times New Roman" w:hAnsi="Times New Roman" w:cs="Times New Roman"/>
          <w:sz w:val="24"/>
          <w:szCs w:val="24"/>
        </w:rPr>
      </w:pPr>
    </w:p>
    <w:p w14:paraId="0966E304">
      <w:pPr>
        <w:spacing w:line="276" w:lineRule="auto"/>
        <w:jc w:val="both"/>
        <w:rPr>
          <w:rFonts w:ascii="Times New Roman" w:hAnsi="Times New Roman" w:cs="Times New Roman"/>
          <w:sz w:val="24"/>
          <w:szCs w:val="24"/>
        </w:rPr>
      </w:pPr>
    </w:p>
    <w:p w14:paraId="4B1FCD25">
      <w:pPr>
        <w:spacing w:line="276" w:lineRule="auto"/>
        <w:jc w:val="both"/>
        <w:rPr>
          <w:rFonts w:ascii="Times New Roman" w:hAnsi="Times New Roman" w:cs="Times New Roman"/>
          <w:sz w:val="24"/>
          <w:szCs w:val="24"/>
        </w:rPr>
      </w:pPr>
    </w:p>
    <w:p w14:paraId="1E0DE33A">
      <w:pPr>
        <w:spacing w:line="276" w:lineRule="auto"/>
        <w:jc w:val="both"/>
        <w:rPr>
          <w:rFonts w:ascii="Times New Roman" w:hAnsi="Times New Roman" w:cs="Times New Roman"/>
          <w:sz w:val="24"/>
          <w:szCs w:val="24"/>
        </w:rPr>
      </w:pPr>
    </w:p>
    <w:p w14:paraId="15D2F94C">
      <w:pPr>
        <w:spacing w:line="276" w:lineRule="auto"/>
        <w:jc w:val="both"/>
        <w:rPr>
          <w:rFonts w:ascii="Times New Roman" w:hAnsi="Times New Roman" w:cs="Times New Roman"/>
          <w:sz w:val="24"/>
          <w:szCs w:val="24"/>
        </w:rPr>
      </w:pPr>
    </w:p>
    <w:p w14:paraId="59B28830">
      <w:pPr>
        <w:spacing w:line="276" w:lineRule="auto"/>
        <w:jc w:val="both"/>
        <w:rPr>
          <w:rFonts w:ascii="Times New Roman" w:hAnsi="Times New Roman" w:cs="Times New Roman"/>
          <w:sz w:val="24"/>
          <w:szCs w:val="24"/>
        </w:rPr>
      </w:pPr>
    </w:p>
    <w:p w14:paraId="311F8064">
      <w:pPr>
        <w:spacing w:line="276" w:lineRule="auto"/>
        <w:jc w:val="both"/>
        <w:rPr>
          <w:rFonts w:ascii="Times New Roman" w:hAnsi="Times New Roman" w:cs="Times New Roman"/>
          <w:sz w:val="24"/>
          <w:szCs w:val="24"/>
        </w:rPr>
      </w:pPr>
    </w:p>
    <w:p w14:paraId="2F91360E">
      <w:pPr>
        <w:pStyle w:val="2"/>
        <w:jc w:val="center"/>
      </w:pPr>
      <w:bookmarkStart w:id="3" w:name="_Toc24570"/>
      <w:bookmarkStart w:id="4" w:name="_Toc32551"/>
      <w:bookmarkStart w:id="5" w:name="_Toc13058"/>
      <w:bookmarkStart w:id="6" w:name="_Toc15854"/>
      <w:bookmarkStart w:id="7" w:name="_Toc14988"/>
      <w:r>
        <w:t>DAFTAR ISI</w:t>
      </w:r>
      <w:bookmarkEnd w:id="3"/>
      <w:bookmarkEnd w:id="4"/>
      <w:bookmarkEnd w:id="5"/>
      <w:bookmarkEnd w:id="6"/>
      <w:bookmarkEnd w:id="7"/>
    </w:p>
    <w:p w14:paraId="156E2CF0">
      <w:pPr>
        <w:pStyle w:val="142"/>
        <w:tabs>
          <w:tab w:val="right" w:leader="dot" w:pos="7941"/>
        </w:tabs>
        <w:spacing w:line="360" w:lineRule="auto"/>
        <w:rPr>
          <w:rFonts w:hint="default" w:ascii="Times New Roman" w:hAnsi="Times New Roman" w:cs="Times New Roman"/>
          <w:sz w:val="24"/>
          <w:szCs w:val="24"/>
        </w:rPr>
      </w:pPr>
      <w:r>
        <w:fldChar w:fldCharType="begin"/>
      </w:r>
      <w:r>
        <w:instrText xml:space="preserve">TOC \o "1-3" \h \u </w:instrText>
      </w:r>
      <w: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LEMBAR PENGESAHAN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LAPORAN PRAKTIKUM PEMROGRAMAN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1011D0D">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_Toc14988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DAFTAR ISI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574AC2">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DAFTAR GAMBAR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DE5664">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_Toc4572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DAFTAR TABEL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0A15317">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_Toc8376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MODUL 0: How to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786966">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_Toc9631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SOAL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238308">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_Toc15911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4CCB73">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C0025A">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_Toc30338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6A7A3E">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_Toc12285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SOAL 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8A46FC">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587E83">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_Toc21812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FB4167">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8A08E5">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_Toc15138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SOAL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8DF010">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_Toc22590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47312E">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8FA46">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_Toc30717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F28A45">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_Toc30276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SOAL 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540E96">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8657C8">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_Toc13336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293DF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617206">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_Toc27864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SOAL 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A4A5CC">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280FB6">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D8B31D">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_Toc15019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6BAC8F">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MODUL 1: Variabel Tipe Data dan Operator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233898">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SOAL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C5011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_Toc21569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7B292D">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_Toc28784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8277A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_Toc17220 </w:instrText>
      </w:r>
      <w:r>
        <w:rPr>
          <w:rFonts w:hint="default" w:ascii="Times New Roman" w:hAnsi="Times New Roman" w:cs="Times New Roman"/>
          <w:sz w:val="24"/>
          <w:szCs w:val="24"/>
        </w:rPr>
        <w:fldChar w:fldCharType="separate"/>
      </w:r>
      <w:r>
        <w:rPr>
          <w:rFonts w:hint="default" w:ascii="Times New Roman" w:hAnsi="Times New Roman" w:eastAsia="SimSun" w:cs="Times New Roman"/>
          <w:bCs/>
          <w:kern w:val="0"/>
          <w:sz w:val="24"/>
          <w:szCs w:val="24"/>
          <w:lang w:val="en-US" w:eastAsia="zh-CN" w:bidi="ar"/>
        </w:rPr>
        <w:t xml:space="preserve">C. </w:t>
      </w:r>
      <w:r>
        <w:rPr>
          <w:rFonts w:hint="default" w:ascii="Times New Roman" w:hAnsi="Times New Roman" w:cs="Times New Roman"/>
          <w:sz w:val="24"/>
          <w:szCs w:val="24"/>
          <w:lang w:val="en-US" w:eastAsia="zh-CN"/>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_Toc17220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D021FF5">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Soal 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CFDE82">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_Toc13904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36F983">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B03DC3">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30E0EE">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_Toc14140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4C2D7B">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 xml:space="preserve">A. </w:t>
      </w:r>
      <w:r>
        <w:rPr>
          <w:rFonts w:hint="default" w:ascii="Times New Roman" w:hAnsi="Times New Roman" w:cs="Times New Roman"/>
          <w:sz w:val="24"/>
          <w:szCs w:val="24"/>
          <w:lang w:val="en-US" w:eastAsia="zh-CN"/>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98EECE1">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_Toc8539 </w:instrText>
      </w:r>
      <w:r>
        <w:rPr>
          <w:rFonts w:hint="default" w:ascii="Times New Roman" w:hAnsi="Times New Roman" w:cs="Times New Roman"/>
          <w:sz w:val="24"/>
          <w:szCs w:val="24"/>
        </w:rPr>
        <w:fldChar w:fldCharType="separate"/>
      </w:r>
      <w:r>
        <w:rPr>
          <w:rFonts w:hint="default" w:ascii="Times New Roman" w:hAnsi="Times New Roman" w:eastAsia="SimSun" w:cs="Times New Roman"/>
          <w:bCs/>
          <w:kern w:val="0"/>
          <w:sz w:val="24"/>
          <w:szCs w:val="24"/>
          <w:lang w:val="en-US" w:eastAsia="zh-CN" w:bidi="ar"/>
        </w:rPr>
        <w:t xml:space="preserve">B. </w:t>
      </w:r>
      <w:r>
        <w:rPr>
          <w:rFonts w:hint="default" w:ascii="Times New Roman" w:hAnsi="Times New Roman" w:cs="Times New Roman"/>
          <w:sz w:val="24"/>
          <w:szCs w:val="24"/>
          <w:lang w:val="en-US" w:eastAsia="zh-CN"/>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F5E525">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 xml:space="preserve">C. </w:t>
      </w:r>
      <w:r>
        <w:rPr>
          <w:rFonts w:hint="default" w:ascii="Times New Roman" w:hAnsi="Times New Roman" w:cs="Times New Roman"/>
          <w:sz w:val="24"/>
          <w:szCs w:val="24"/>
          <w:lang w:val="en-US" w:eastAsia="zh-CN"/>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CA5288">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_Toc13220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B6789F">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_Toc18553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A. 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5A85F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B533D0">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9EE74D">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93308C">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53767C">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_Toc8456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 </w:t>
      </w:r>
      <w:r>
        <w:rPr>
          <w:rFonts w:hint="default" w:ascii="Times New Roman" w:hAnsi="Times New Roman" w:cs="Times New Roman"/>
          <w:sz w:val="24"/>
          <w:szCs w:val="24"/>
          <w:lang w:val="en-US"/>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FD0264">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B93992">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_Toc32157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SOAL 6</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B4CA4F">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C5CC91">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_Toc20262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 </w:t>
      </w:r>
      <w:r>
        <w:rPr>
          <w:rFonts w:hint="default" w:ascii="Times New Roman" w:hAnsi="Times New Roman" w:cs="Times New Roman"/>
          <w:sz w:val="24"/>
          <w:szCs w:val="24"/>
          <w:lang w:val="en-US"/>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ECF21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_Toc16029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 xml:space="preserve">C. </w:t>
      </w:r>
      <w:r>
        <w:rPr>
          <w:rFonts w:hint="default" w:ascii="Times New Roman" w:hAnsi="Times New Roman" w:cs="Times New Roman"/>
          <w:sz w:val="24"/>
          <w:szCs w:val="24"/>
          <w:lang w:val="en-US"/>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3A2AF3">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7</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D5A697">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_Toc10409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A9217B">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_Toc16297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B. 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D675AA">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 xml:space="preserve">C. </w:t>
      </w:r>
      <w:r>
        <w:rPr>
          <w:rFonts w:hint="default" w:ascii="Times New Roman" w:hAnsi="Times New Roman" w:cs="Times New Roman"/>
          <w:sz w:val="24"/>
          <w:szCs w:val="24"/>
          <w:lang w:val="en-US"/>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A819E0">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_Toc6322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8</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69E3AA">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224C7C">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_Toc26547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 </w:t>
      </w:r>
      <w:r>
        <w:rPr>
          <w:rFonts w:hint="default" w:ascii="Times New Roman" w:hAnsi="Times New Roman" w:cs="Times New Roman"/>
          <w:sz w:val="24"/>
          <w:szCs w:val="24"/>
          <w:lang w:val="en-US"/>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B87F4E">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_Toc12147 </w:instrText>
      </w:r>
      <w:r>
        <w:rPr>
          <w:rFonts w:hint="default" w:ascii="Times New Roman" w:hAnsi="Times New Roman" w:cs="Times New Roman"/>
          <w:sz w:val="24"/>
          <w:szCs w:val="24"/>
        </w:rPr>
        <w:fldChar w:fldCharType="separate"/>
      </w:r>
      <w:r>
        <w:rPr>
          <w:rFonts w:hint="default" w:ascii="Times New Roman" w:hAnsi="Times New Roman" w:eastAsia="SimSun" w:cs="Times New Roman"/>
          <w:bCs/>
          <w:kern w:val="0"/>
          <w:sz w:val="24"/>
          <w:szCs w:val="24"/>
          <w:lang w:val="en-US" w:eastAsia="zh-CN" w:bidi="ar"/>
        </w:rPr>
        <w:t xml:space="preserve">C. </w:t>
      </w:r>
      <w:r>
        <w:rPr>
          <w:rFonts w:hint="default" w:ascii="Times New Roman" w:hAnsi="Times New Roman" w:cs="Times New Roman"/>
          <w:sz w:val="24"/>
          <w:szCs w:val="24"/>
          <w:lang w:val="en-US"/>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8A6701">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_Toc5257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9</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3B5183">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_Toc15478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8FF32E">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 </w:t>
      </w:r>
      <w:r>
        <w:rPr>
          <w:rFonts w:hint="default" w:ascii="Times New Roman" w:hAnsi="Times New Roman" w:cs="Times New Roman"/>
          <w:sz w:val="24"/>
          <w:szCs w:val="24"/>
          <w:lang w:val="en-US"/>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14EBE4">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_Toc11348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 xml:space="preserve">C. </w:t>
      </w:r>
      <w:r>
        <w:rPr>
          <w:rFonts w:hint="default" w:ascii="Times New Roman" w:hAnsi="Times New Roman" w:cs="Times New Roman"/>
          <w:sz w:val="24"/>
          <w:szCs w:val="24"/>
          <w:lang w:val="en-US"/>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25C384">
      <w:pPr>
        <w:pStyle w:val="142"/>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_Toc10691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SOAL 10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DE2C22">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_Toc13422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A. </w:t>
      </w:r>
      <w:r>
        <w:rPr>
          <w:rFonts w:hint="default" w:ascii="Times New Roman" w:hAnsi="Times New Roman" w:cs="Times New Roman"/>
          <w:sz w:val="24"/>
          <w:szCs w:val="24"/>
          <w:lang w:val="en-US"/>
        </w:rPr>
        <w:t>Source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EDE7549">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_Toc14835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 </w:t>
      </w:r>
      <w:r>
        <w:rPr>
          <w:rFonts w:hint="default" w:ascii="Times New Roman" w:hAnsi="Times New Roman" w:cs="Times New Roman"/>
          <w:sz w:val="24"/>
          <w:szCs w:val="24"/>
          <w:lang w:val="en-US"/>
        </w:rPr>
        <w:t>Output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850211">
      <w:pPr>
        <w:pStyle w:val="143"/>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_Toc28037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eastAsia="zh-CN"/>
        </w:rPr>
        <w:t xml:space="preserve">C. </w:t>
      </w:r>
      <w:r>
        <w:rPr>
          <w:rFonts w:hint="default" w:ascii="Times New Roman" w:hAnsi="Times New Roman" w:cs="Times New Roman"/>
          <w:sz w:val="24"/>
          <w:szCs w:val="24"/>
          <w:lang w:val="en-US"/>
        </w:rPr>
        <w:t>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_Toc28037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EBF0DCF">
      <w:pPr>
        <w:pStyle w:val="142"/>
        <w:tabs>
          <w:tab w:val="right" w:leader="dot" w:pos="7941"/>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_Toc10336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TAUTAN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2B8732">
      <w:pPr>
        <w:spacing w:line="360" w:lineRule="auto"/>
      </w:pPr>
      <w:r>
        <w:fldChar w:fldCharType="end"/>
      </w:r>
    </w:p>
    <w:p w14:paraId="50EE84B8">
      <w:pPr>
        <w:spacing w:line="276" w:lineRule="auto"/>
        <w:jc w:val="center"/>
        <w:rPr>
          <w:rFonts w:ascii="Times New Roman" w:hAnsi="Times New Roman" w:cs="Times New Roman"/>
          <w:b/>
          <w:bCs/>
          <w:sz w:val="28"/>
          <w:szCs w:val="28"/>
        </w:rPr>
      </w:pPr>
    </w:p>
    <w:p w14:paraId="696674E9">
      <w:pPr>
        <w:spacing w:line="276" w:lineRule="auto"/>
        <w:jc w:val="center"/>
        <w:rPr>
          <w:rFonts w:ascii="Times New Roman" w:hAnsi="Times New Roman" w:cs="Times New Roman"/>
          <w:b/>
          <w:bCs/>
          <w:sz w:val="28"/>
          <w:szCs w:val="28"/>
        </w:rPr>
      </w:pPr>
    </w:p>
    <w:p w14:paraId="1AA00855">
      <w:pPr>
        <w:spacing w:line="276" w:lineRule="auto"/>
        <w:jc w:val="both"/>
        <w:rPr>
          <w:rFonts w:ascii="Times New Roman" w:hAnsi="Times New Roman" w:cs="Times New Roman"/>
          <w:b/>
          <w:bCs/>
          <w:sz w:val="28"/>
          <w:szCs w:val="28"/>
        </w:rPr>
      </w:pPr>
    </w:p>
    <w:p w14:paraId="086C57C2">
      <w:pPr>
        <w:spacing w:line="276" w:lineRule="auto"/>
        <w:jc w:val="both"/>
        <w:rPr>
          <w:rFonts w:ascii="Times New Roman" w:hAnsi="Times New Roman" w:cs="Times New Roman"/>
          <w:b/>
          <w:bCs/>
          <w:sz w:val="28"/>
          <w:szCs w:val="28"/>
        </w:rPr>
      </w:pPr>
    </w:p>
    <w:p w14:paraId="3F6F6DC4">
      <w:pPr>
        <w:spacing w:line="276" w:lineRule="auto"/>
        <w:jc w:val="both"/>
        <w:rPr>
          <w:rFonts w:ascii="Times New Roman" w:hAnsi="Times New Roman" w:cs="Times New Roman"/>
          <w:b/>
          <w:bCs/>
          <w:sz w:val="28"/>
          <w:szCs w:val="28"/>
        </w:rPr>
      </w:pPr>
    </w:p>
    <w:p w14:paraId="7310EAF6">
      <w:pPr>
        <w:spacing w:line="276" w:lineRule="auto"/>
        <w:jc w:val="both"/>
        <w:rPr>
          <w:rFonts w:ascii="Times New Roman" w:hAnsi="Times New Roman" w:cs="Times New Roman"/>
          <w:b/>
          <w:bCs/>
          <w:sz w:val="28"/>
          <w:szCs w:val="28"/>
        </w:rPr>
      </w:pPr>
    </w:p>
    <w:p w14:paraId="080782F4">
      <w:pPr>
        <w:spacing w:line="276" w:lineRule="auto"/>
        <w:jc w:val="both"/>
        <w:rPr>
          <w:rFonts w:ascii="Times New Roman" w:hAnsi="Times New Roman" w:cs="Times New Roman"/>
          <w:b/>
          <w:bCs/>
          <w:sz w:val="28"/>
          <w:szCs w:val="28"/>
        </w:rPr>
      </w:pPr>
    </w:p>
    <w:p w14:paraId="7DF84C99">
      <w:pPr>
        <w:spacing w:line="276" w:lineRule="auto"/>
        <w:jc w:val="both"/>
        <w:rPr>
          <w:rFonts w:ascii="Times New Roman" w:hAnsi="Times New Roman" w:cs="Times New Roman"/>
          <w:b/>
          <w:bCs/>
          <w:sz w:val="28"/>
          <w:szCs w:val="28"/>
        </w:rPr>
      </w:pPr>
    </w:p>
    <w:p w14:paraId="28E74B72">
      <w:pPr>
        <w:spacing w:line="276" w:lineRule="auto"/>
        <w:jc w:val="both"/>
        <w:rPr>
          <w:rFonts w:ascii="Times New Roman" w:hAnsi="Times New Roman" w:cs="Times New Roman"/>
          <w:b/>
          <w:bCs/>
          <w:sz w:val="28"/>
          <w:szCs w:val="28"/>
        </w:rPr>
      </w:pPr>
    </w:p>
    <w:p w14:paraId="7E10671E">
      <w:pPr>
        <w:spacing w:line="276" w:lineRule="auto"/>
        <w:jc w:val="both"/>
        <w:rPr>
          <w:rFonts w:ascii="Times New Roman" w:hAnsi="Times New Roman" w:cs="Times New Roman"/>
          <w:b/>
          <w:bCs/>
          <w:sz w:val="28"/>
          <w:szCs w:val="28"/>
        </w:rPr>
      </w:pPr>
    </w:p>
    <w:p w14:paraId="4C66EA3C">
      <w:pPr>
        <w:spacing w:line="276" w:lineRule="auto"/>
        <w:jc w:val="both"/>
        <w:rPr>
          <w:rFonts w:ascii="Times New Roman" w:hAnsi="Times New Roman" w:cs="Times New Roman"/>
          <w:b/>
          <w:bCs/>
          <w:sz w:val="28"/>
          <w:szCs w:val="28"/>
        </w:rPr>
      </w:pPr>
    </w:p>
    <w:p w14:paraId="4398CD9C">
      <w:pPr>
        <w:spacing w:line="276" w:lineRule="auto"/>
        <w:jc w:val="both"/>
        <w:rPr>
          <w:rFonts w:ascii="Times New Roman" w:hAnsi="Times New Roman" w:cs="Times New Roman"/>
          <w:b/>
          <w:bCs/>
          <w:sz w:val="28"/>
          <w:szCs w:val="28"/>
        </w:rPr>
      </w:pPr>
    </w:p>
    <w:p w14:paraId="76CBD40C">
      <w:pPr>
        <w:spacing w:line="276" w:lineRule="auto"/>
        <w:jc w:val="both"/>
        <w:rPr>
          <w:rFonts w:ascii="Times New Roman" w:hAnsi="Times New Roman" w:cs="Times New Roman"/>
          <w:b/>
          <w:bCs/>
          <w:sz w:val="28"/>
          <w:szCs w:val="28"/>
        </w:rPr>
      </w:pPr>
    </w:p>
    <w:p w14:paraId="0A2C3801">
      <w:pPr>
        <w:spacing w:line="276" w:lineRule="auto"/>
        <w:jc w:val="both"/>
        <w:rPr>
          <w:rFonts w:ascii="Times New Roman" w:hAnsi="Times New Roman" w:cs="Times New Roman"/>
          <w:b/>
          <w:bCs/>
          <w:sz w:val="28"/>
          <w:szCs w:val="28"/>
        </w:rPr>
      </w:pPr>
    </w:p>
    <w:p w14:paraId="079F75A8">
      <w:pPr>
        <w:spacing w:line="276" w:lineRule="auto"/>
        <w:jc w:val="both"/>
        <w:rPr>
          <w:rFonts w:ascii="Times New Roman" w:hAnsi="Times New Roman" w:cs="Times New Roman"/>
          <w:b/>
          <w:bCs/>
          <w:sz w:val="28"/>
          <w:szCs w:val="28"/>
        </w:rPr>
      </w:pPr>
    </w:p>
    <w:p w14:paraId="0D4328D8">
      <w:pPr>
        <w:spacing w:line="276" w:lineRule="auto"/>
        <w:jc w:val="both"/>
        <w:rPr>
          <w:rFonts w:ascii="Times New Roman" w:hAnsi="Times New Roman" w:cs="Times New Roman"/>
          <w:b/>
          <w:bCs/>
          <w:sz w:val="28"/>
          <w:szCs w:val="28"/>
        </w:rPr>
      </w:pPr>
    </w:p>
    <w:p w14:paraId="07FC2990">
      <w:pPr>
        <w:spacing w:line="276" w:lineRule="auto"/>
        <w:jc w:val="both"/>
        <w:rPr>
          <w:rFonts w:ascii="Times New Roman" w:hAnsi="Times New Roman" w:cs="Times New Roman"/>
          <w:b/>
          <w:bCs/>
          <w:sz w:val="28"/>
          <w:szCs w:val="28"/>
        </w:rPr>
      </w:pPr>
    </w:p>
    <w:p w14:paraId="108A7315">
      <w:pPr>
        <w:spacing w:line="276" w:lineRule="auto"/>
        <w:jc w:val="both"/>
        <w:rPr>
          <w:rFonts w:ascii="Times New Roman" w:hAnsi="Times New Roman" w:cs="Times New Roman"/>
          <w:b/>
          <w:bCs/>
          <w:sz w:val="28"/>
          <w:szCs w:val="28"/>
        </w:rPr>
      </w:pPr>
    </w:p>
    <w:p w14:paraId="7231492B">
      <w:pPr>
        <w:spacing w:line="276" w:lineRule="auto"/>
        <w:jc w:val="both"/>
        <w:rPr>
          <w:rFonts w:ascii="Times New Roman" w:hAnsi="Times New Roman" w:cs="Times New Roman"/>
          <w:b/>
          <w:bCs/>
          <w:sz w:val="28"/>
          <w:szCs w:val="28"/>
        </w:rPr>
      </w:pPr>
    </w:p>
    <w:p w14:paraId="603794F2">
      <w:pPr>
        <w:spacing w:line="276" w:lineRule="auto"/>
        <w:jc w:val="both"/>
        <w:rPr>
          <w:rFonts w:ascii="Times New Roman" w:hAnsi="Times New Roman" w:cs="Times New Roman"/>
          <w:b/>
          <w:bCs/>
          <w:sz w:val="28"/>
          <w:szCs w:val="28"/>
        </w:rPr>
      </w:pPr>
    </w:p>
    <w:p w14:paraId="78B61B67">
      <w:pPr>
        <w:spacing w:line="276" w:lineRule="auto"/>
        <w:jc w:val="both"/>
        <w:rPr>
          <w:rFonts w:ascii="Times New Roman" w:hAnsi="Times New Roman" w:cs="Times New Roman"/>
          <w:b/>
          <w:bCs/>
          <w:sz w:val="28"/>
          <w:szCs w:val="28"/>
        </w:rPr>
      </w:pPr>
    </w:p>
    <w:p w14:paraId="45037665">
      <w:pPr>
        <w:spacing w:line="276" w:lineRule="auto"/>
        <w:jc w:val="both"/>
        <w:rPr>
          <w:rFonts w:ascii="Times New Roman" w:hAnsi="Times New Roman" w:cs="Times New Roman"/>
          <w:b/>
          <w:bCs/>
          <w:sz w:val="28"/>
          <w:szCs w:val="28"/>
        </w:rPr>
      </w:pPr>
    </w:p>
    <w:p w14:paraId="441E8C05">
      <w:pPr>
        <w:pStyle w:val="2"/>
        <w:jc w:val="center"/>
      </w:pPr>
      <w:bookmarkStart w:id="8" w:name="_Toc21002"/>
      <w:bookmarkStart w:id="9" w:name="_Toc7412"/>
      <w:bookmarkStart w:id="10" w:name="_Toc29325"/>
      <w:bookmarkStart w:id="11" w:name="_Toc12299"/>
      <w:bookmarkStart w:id="12" w:name="_Toc10847"/>
      <w:r>
        <w:t>DAFTAR GAMBAR</w:t>
      </w:r>
      <w:bookmarkEnd w:id="8"/>
      <w:bookmarkEnd w:id="9"/>
      <w:bookmarkEnd w:id="10"/>
      <w:bookmarkEnd w:id="11"/>
      <w:bookmarkEnd w:id="12"/>
    </w:p>
    <w:p w14:paraId="72D3C9D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"Gambar"</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_Toc27517 </w:instrText>
      </w:r>
      <w:r>
        <w:rPr>
          <w:rFonts w:hint="default" w:ascii="Times New Roman" w:hAnsi="Times New Roman" w:cs="Times New Roman"/>
          <w:sz w:val="24"/>
          <w:szCs w:val="24"/>
        </w:rPr>
        <w:fldChar w:fldCharType="separate"/>
      </w:r>
      <w:r>
        <w:rPr>
          <w:rFonts w:hint="default" w:ascii="Times New Roman" w:hAnsi="Times New Roman" w:cs="Times New Roman"/>
          <w:iCs/>
          <w:sz w:val="24"/>
          <w:szCs w:val="24"/>
        </w:rPr>
        <w:t xml:space="preserve">Gambar </w:t>
      </w:r>
      <w:r>
        <w:rPr>
          <w:rFonts w:hint="default" w:ascii="Times New Roman" w:hAnsi="Times New Roman" w:cs="Times New Roman"/>
          <w:sz w:val="24"/>
          <w:szCs w:val="24"/>
        </w:rPr>
        <w:t xml:space="preserve">1 </w:t>
      </w:r>
      <w:r>
        <w:rPr>
          <w:rFonts w:hint="default" w:ascii="Times New Roman" w:hAnsi="Times New Roman" w:cs="Times New Roman"/>
          <w:iCs/>
          <w:sz w:val="24"/>
          <w:szCs w:val="24"/>
        </w:rPr>
        <w:t>.</w:t>
      </w:r>
      <w:r>
        <w:rPr>
          <w:rFonts w:hint="default" w:ascii="Times New Roman" w:hAnsi="Times New Roman" w:cs="Times New Roman"/>
          <w:iCs/>
          <w:sz w:val="24"/>
          <w:szCs w:val="24"/>
          <w:lang w:val="en-US"/>
        </w:rPr>
        <w:t>Output Soal 1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F543E0">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_Toc26993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 . </w:t>
      </w:r>
      <w:r>
        <w:rPr>
          <w:rFonts w:hint="default" w:ascii="Times New Roman" w:hAnsi="Times New Roman" w:cs="Times New Roman"/>
          <w:sz w:val="24"/>
          <w:szCs w:val="24"/>
          <w:lang w:val="en-US"/>
        </w:rPr>
        <w:t>Output Soal 1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3C26D3">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_Toc30619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3 . </w:t>
      </w:r>
      <w:r>
        <w:rPr>
          <w:rFonts w:hint="default" w:ascii="Times New Roman" w:hAnsi="Times New Roman" w:cs="Times New Roman"/>
          <w:sz w:val="24"/>
          <w:szCs w:val="24"/>
          <w:lang w:val="en-US"/>
        </w:rPr>
        <w:t>Ouput Soal 2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B4580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4 . </w:t>
      </w:r>
      <w:r>
        <w:rPr>
          <w:rFonts w:hint="default" w:ascii="Times New Roman" w:hAnsi="Times New Roman" w:cs="Times New Roman"/>
          <w:sz w:val="24"/>
          <w:szCs w:val="24"/>
          <w:lang w:val="en-US"/>
        </w:rPr>
        <w:t>Output Soal 2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A8398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_Toc19444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5 </w:t>
      </w:r>
      <w:r>
        <w:rPr>
          <w:rFonts w:hint="default" w:ascii="Times New Roman" w:hAnsi="Times New Roman" w:cs="Times New Roman"/>
          <w:sz w:val="24"/>
          <w:szCs w:val="24"/>
          <w:lang w:val="en-US"/>
        </w:rPr>
        <w:t>. Output Soal 3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92AF4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6 </w:t>
      </w:r>
      <w:r>
        <w:rPr>
          <w:rFonts w:hint="default" w:ascii="Times New Roman" w:hAnsi="Times New Roman" w:cs="Times New Roman"/>
          <w:sz w:val="24"/>
          <w:szCs w:val="24"/>
          <w:lang w:val="en-US"/>
        </w:rPr>
        <w:t>. Output Soal 3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497B5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7 . </w:t>
      </w:r>
      <w:r>
        <w:rPr>
          <w:rFonts w:hint="default" w:ascii="Times New Roman" w:hAnsi="Times New Roman" w:cs="Times New Roman"/>
          <w:sz w:val="24"/>
          <w:szCs w:val="24"/>
          <w:lang w:val="en-US"/>
        </w:rPr>
        <w:t>Output Soal 4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D029A6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8 . </w:t>
      </w:r>
      <w:r>
        <w:rPr>
          <w:rFonts w:hint="default" w:ascii="Times New Roman" w:hAnsi="Times New Roman" w:cs="Times New Roman"/>
          <w:sz w:val="24"/>
          <w:szCs w:val="24"/>
          <w:lang w:val="en-US"/>
        </w:rPr>
        <w:t>Output Soal 4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277DDF">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9 . </w:t>
      </w:r>
      <w:r>
        <w:rPr>
          <w:rFonts w:hint="default" w:ascii="Times New Roman" w:hAnsi="Times New Roman" w:cs="Times New Roman"/>
          <w:sz w:val="24"/>
          <w:szCs w:val="24"/>
          <w:lang w:val="en-US"/>
        </w:rPr>
        <w:t>Output Soal 5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C1AAFB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_Toc23310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10 . </w:t>
      </w:r>
      <w:r>
        <w:rPr>
          <w:rFonts w:hint="default" w:ascii="Times New Roman" w:hAnsi="Times New Roman" w:cs="Times New Roman"/>
          <w:sz w:val="24"/>
          <w:szCs w:val="24"/>
          <w:lang w:val="en-US"/>
        </w:rPr>
        <w:t>Output Soal 5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_Toc23310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0D6F2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11 </w:t>
      </w:r>
      <w:r>
        <w:rPr>
          <w:rFonts w:hint="default" w:ascii="Times New Roman" w:hAnsi="Times New Roman" w:cs="Times New Roman"/>
          <w:sz w:val="24"/>
          <w:szCs w:val="24"/>
          <w:lang w:val="en-US"/>
        </w:rPr>
        <w:t>. Output Soal 1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C6965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_Toc12823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12 </w:t>
      </w:r>
      <w:r>
        <w:rPr>
          <w:rFonts w:hint="default" w:ascii="Times New Roman" w:hAnsi="Times New Roman" w:cs="Times New Roman"/>
          <w:sz w:val="24"/>
          <w:szCs w:val="24"/>
          <w:lang w:val="en-US"/>
        </w:rPr>
        <w:t>. Output Soal 1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C05A3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_Toc26296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13 </w:t>
      </w:r>
      <w:r>
        <w:rPr>
          <w:rFonts w:hint="default" w:ascii="Times New Roman" w:hAnsi="Times New Roman" w:cs="Times New Roman"/>
          <w:sz w:val="24"/>
          <w:szCs w:val="24"/>
          <w:lang w:val="en-US"/>
        </w:rPr>
        <w:t>. Output Soal 2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AC08F3">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14 </w:t>
      </w:r>
      <w:r>
        <w:rPr>
          <w:rFonts w:hint="default" w:ascii="Times New Roman" w:hAnsi="Times New Roman" w:cs="Times New Roman"/>
          <w:sz w:val="24"/>
          <w:szCs w:val="24"/>
          <w:lang w:val="en-US"/>
        </w:rPr>
        <w:t>. Output Soal 2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4F4E3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_Toc4535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15 </w:t>
      </w:r>
      <w:r>
        <w:rPr>
          <w:rFonts w:hint="default" w:ascii="Times New Roman" w:hAnsi="Times New Roman" w:cs="Times New Roman"/>
          <w:sz w:val="24"/>
          <w:szCs w:val="24"/>
          <w:lang w:val="en-US"/>
        </w:rPr>
        <w:t>. Output Soal 3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64B503">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_Toc2188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16 </w:t>
      </w:r>
      <w:r>
        <w:rPr>
          <w:rFonts w:hint="default" w:ascii="Times New Roman" w:hAnsi="Times New Roman" w:cs="Times New Roman"/>
          <w:sz w:val="24"/>
          <w:szCs w:val="24"/>
          <w:lang w:val="en-US"/>
        </w:rPr>
        <w:t>. Output Soal 3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CA4ED3">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17 </w:t>
      </w:r>
      <w:r>
        <w:rPr>
          <w:rFonts w:hint="default" w:ascii="Times New Roman" w:hAnsi="Times New Roman" w:cs="Times New Roman"/>
          <w:sz w:val="24"/>
          <w:szCs w:val="24"/>
          <w:lang w:val="en-US"/>
        </w:rPr>
        <w:t>. Output Soal 4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7E695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_Toc24575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18 </w:t>
      </w:r>
      <w:r>
        <w:rPr>
          <w:rFonts w:hint="default" w:ascii="Times New Roman" w:hAnsi="Times New Roman" w:cs="Times New Roman"/>
          <w:sz w:val="24"/>
          <w:szCs w:val="24"/>
          <w:lang w:val="en-US"/>
        </w:rPr>
        <w:t>. Output Soal 4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D3E70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19 </w:t>
      </w:r>
      <w:r>
        <w:rPr>
          <w:rFonts w:hint="default" w:ascii="Times New Roman" w:hAnsi="Times New Roman" w:cs="Times New Roman"/>
          <w:sz w:val="24"/>
          <w:szCs w:val="24"/>
          <w:lang w:val="en-US"/>
        </w:rPr>
        <w:t>. Output Soal 5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76459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_Toc10504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20 </w:t>
      </w:r>
      <w:r>
        <w:rPr>
          <w:rFonts w:hint="default" w:ascii="Times New Roman" w:hAnsi="Times New Roman" w:cs="Times New Roman"/>
          <w:sz w:val="24"/>
          <w:szCs w:val="24"/>
          <w:lang w:val="en-US"/>
        </w:rPr>
        <w:t>. Output Soal 5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EE2F3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21 </w:t>
      </w:r>
      <w:r>
        <w:rPr>
          <w:rFonts w:hint="default" w:ascii="Times New Roman" w:hAnsi="Times New Roman" w:cs="Times New Roman"/>
          <w:sz w:val="24"/>
          <w:szCs w:val="24"/>
          <w:lang w:val="en-US"/>
        </w:rPr>
        <w:t>. Output Soal 6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80AD06">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_Toc32187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22 </w:t>
      </w:r>
      <w:r>
        <w:rPr>
          <w:rFonts w:hint="default" w:ascii="Times New Roman" w:hAnsi="Times New Roman" w:cs="Times New Roman"/>
          <w:sz w:val="24"/>
          <w:szCs w:val="24"/>
          <w:lang w:val="en-US"/>
        </w:rPr>
        <w:t>. Output Soal 6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1B2E6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_Toc24096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23 </w:t>
      </w:r>
      <w:r>
        <w:rPr>
          <w:rFonts w:hint="default" w:ascii="Times New Roman" w:hAnsi="Times New Roman" w:cs="Times New Roman"/>
          <w:sz w:val="24"/>
          <w:szCs w:val="24"/>
          <w:lang w:val="en-US"/>
        </w:rPr>
        <w:t>. Output Soal 7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DE92D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_Toc9447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24 </w:t>
      </w:r>
      <w:r>
        <w:rPr>
          <w:rFonts w:hint="default" w:ascii="Times New Roman" w:hAnsi="Times New Roman" w:cs="Times New Roman"/>
          <w:sz w:val="24"/>
          <w:szCs w:val="24"/>
          <w:lang w:val="en-US"/>
        </w:rPr>
        <w:t>. Output Soal 7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E30DC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_Toc29103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25 </w:t>
      </w:r>
      <w:r>
        <w:rPr>
          <w:rFonts w:hint="default" w:ascii="Times New Roman" w:hAnsi="Times New Roman" w:cs="Times New Roman"/>
          <w:sz w:val="24"/>
          <w:szCs w:val="24"/>
          <w:lang w:val="en-US"/>
        </w:rPr>
        <w:t>. Output Soal 8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87373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_Toc19821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26 </w:t>
      </w:r>
      <w:r>
        <w:rPr>
          <w:rFonts w:hint="default" w:ascii="Times New Roman" w:hAnsi="Times New Roman" w:cs="Times New Roman"/>
          <w:sz w:val="24"/>
          <w:szCs w:val="24"/>
          <w:lang w:val="en-US"/>
        </w:rPr>
        <w:t>. Output Soal 8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7B95E02">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_Toc9173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27 </w:t>
      </w:r>
      <w:r>
        <w:rPr>
          <w:rFonts w:hint="default" w:ascii="Times New Roman" w:hAnsi="Times New Roman" w:cs="Times New Roman"/>
          <w:sz w:val="24"/>
          <w:szCs w:val="24"/>
          <w:lang w:val="en-US"/>
        </w:rPr>
        <w:t>. Output Soal 9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1EE336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_Toc21121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28 </w:t>
      </w:r>
      <w:r>
        <w:rPr>
          <w:rFonts w:hint="default" w:ascii="Times New Roman" w:hAnsi="Times New Roman" w:cs="Times New Roman"/>
          <w:sz w:val="24"/>
          <w:szCs w:val="24"/>
          <w:lang w:val="en-US"/>
        </w:rPr>
        <w:t>. Output Soal 9 Modul 1C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5272C0">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29 </w:t>
      </w:r>
      <w:r>
        <w:rPr>
          <w:rFonts w:hint="default" w:ascii="Times New Roman" w:hAnsi="Times New Roman" w:cs="Times New Roman"/>
          <w:sz w:val="24"/>
          <w:szCs w:val="24"/>
          <w:lang w:val="en-US"/>
        </w:rPr>
        <w:t>. Output Soal 10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A2CC0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_Toc27670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Gambar 30 </w:t>
      </w:r>
      <w:r>
        <w:rPr>
          <w:rFonts w:hint="default" w:ascii="Times New Roman" w:hAnsi="Times New Roman" w:cs="Times New Roman"/>
          <w:sz w:val="24"/>
          <w:szCs w:val="24"/>
          <w:lang w:val="en-US"/>
        </w:rPr>
        <w:t>. Output Soal 10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BA20DA">
      <w:pPr>
        <w:spacing w:line="360" w:lineRule="auto"/>
      </w:pPr>
      <w:r>
        <w:rPr>
          <w:rFonts w:hint="default" w:ascii="Times New Roman" w:hAnsi="Times New Roman" w:cs="Times New Roman"/>
          <w:sz w:val="24"/>
          <w:szCs w:val="24"/>
        </w:rPr>
        <w:fldChar w:fldCharType="end"/>
      </w:r>
    </w:p>
    <w:p w14:paraId="62EE83AA">
      <w:pPr>
        <w:pStyle w:val="2"/>
        <w:jc w:val="center"/>
      </w:pPr>
      <w:bookmarkStart w:id="13" w:name="_Toc29698"/>
      <w:bookmarkStart w:id="14" w:name="_Toc30351"/>
      <w:bookmarkStart w:id="15" w:name="_Toc7686"/>
      <w:bookmarkStart w:id="16" w:name="_Toc27205"/>
      <w:bookmarkStart w:id="17" w:name="_Toc4572"/>
      <w:r>
        <w:t>DAFTAR TABEL</w:t>
      </w:r>
      <w:bookmarkEnd w:id="13"/>
      <w:bookmarkEnd w:id="14"/>
      <w:bookmarkEnd w:id="15"/>
      <w:bookmarkEnd w:id="16"/>
      <w:bookmarkEnd w:id="17"/>
    </w:p>
    <w:p w14:paraId="4727A2CD"/>
    <w:p w14:paraId="0C2B596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"Tabel"</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 </w:t>
      </w:r>
      <w:r>
        <w:rPr>
          <w:rFonts w:hint="default" w:ascii="Times New Roman" w:hAnsi="Times New Roman" w:cs="Times New Roman"/>
          <w:sz w:val="24"/>
          <w:szCs w:val="24"/>
          <w:lang w:val="en-US"/>
        </w:rPr>
        <w:t>. Soal 1 Modul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D42F9B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 </w:t>
      </w:r>
      <w:r>
        <w:rPr>
          <w:rFonts w:hint="default" w:ascii="Times New Roman" w:hAnsi="Times New Roman" w:cs="Times New Roman"/>
          <w:sz w:val="24"/>
          <w:szCs w:val="24"/>
          <w:lang w:val="en-US"/>
        </w:rPr>
        <w:t>. Source Code Soal 1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5C8FD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 </w:t>
      </w:r>
      <w:r>
        <w:rPr>
          <w:rFonts w:hint="default" w:ascii="Times New Roman" w:hAnsi="Times New Roman" w:cs="Times New Roman"/>
          <w:sz w:val="24"/>
          <w:szCs w:val="24"/>
          <w:lang w:val="en-US"/>
        </w:rPr>
        <w:t>. Source Code Soal 1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5D0DA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 </w:t>
      </w:r>
      <w:r>
        <w:rPr>
          <w:rFonts w:hint="default" w:ascii="Times New Roman" w:hAnsi="Times New Roman" w:cs="Times New Roman"/>
          <w:sz w:val="24"/>
          <w:szCs w:val="24"/>
          <w:lang w:val="en-US"/>
        </w:rPr>
        <w:t>. Soal 2 Modul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BE1DC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_Toc15564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5 </w:t>
      </w:r>
      <w:r>
        <w:rPr>
          <w:rFonts w:hint="default" w:ascii="Times New Roman" w:hAnsi="Times New Roman" w:cs="Times New Roman"/>
          <w:sz w:val="24"/>
          <w:szCs w:val="24"/>
          <w:lang w:val="en-US"/>
        </w:rPr>
        <w:t>. Source Code Soal 2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90DC4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6 </w:t>
      </w:r>
      <w:r>
        <w:rPr>
          <w:rFonts w:hint="default" w:ascii="Times New Roman" w:hAnsi="Times New Roman" w:cs="Times New Roman"/>
          <w:sz w:val="24"/>
          <w:szCs w:val="24"/>
          <w:lang w:val="en-US"/>
        </w:rPr>
        <w:t>. Source Code Soal 2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6676B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7 </w:t>
      </w:r>
      <w:r>
        <w:rPr>
          <w:rFonts w:hint="default" w:ascii="Times New Roman" w:hAnsi="Times New Roman" w:cs="Times New Roman"/>
          <w:sz w:val="24"/>
          <w:szCs w:val="24"/>
          <w:lang w:val="en-US"/>
        </w:rPr>
        <w:t>. Soal 3 Modul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15CAA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8 </w:t>
      </w:r>
      <w:r>
        <w:rPr>
          <w:rFonts w:hint="default" w:ascii="Times New Roman" w:hAnsi="Times New Roman" w:cs="Times New Roman"/>
          <w:sz w:val="24"/>
          <w:szCs w:val="24"/>
          <w:lang w:val="en-US"/>
        </w:rPr>
        <w:t>. Source Code Soal 3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7067B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9 </w:t>
      </w:r>
      <w:r>
        <w:rPr>
          <w:rFonts w:hint="default" w:ascii="Times New Roman" w:hAnsi="Times New Roman" w:cs="Times New Roman"/>
          <w:sz w:val="24"/>
          <w:szCs w:val="24"/>
          <w:lang w:val="en-US"/>
        </w:rPr>
        <w:t>. Source Code Soal 3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1498B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10 </w:t>
      </w:r>
      <w:r>
        <w:rPr>
          <w:rFonts w:hint="default" w:ascii="Times New Roman" w:hAnsi="Times New Roman" w:cs="Times New Roman"/>
          <w:sz w:val="24"/>
          <w:szCs w:val="24"/>
          <w:lang w:val="en-US"/>
        </w:rPr>
        <w:t>. Soal 4 Modul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F3D41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_Toc16565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11 </w:t>
      </w:r>
      <w:r>
        <w:rPr>
          <w:rFonts w:hint="default" w:ascii="Times New Roman" w:hAnsi="Times New Roman" w:cs="Times New Roman"/>
          <w:sz w:val="24"/>
          <w:szCs w:val="24"/>
          <w:lang w:val="en-US"/>
        </w:rPr>
        <w:t>. Source Code Soal 4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_Toc16565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0AA56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_Toc15988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12 </w:t>
      </w:r>
      <w:r>
        <w:rPr>
          <w:rFonts w:hint="default" w:ascii="Times New Roman" w:hAnsi="Times New Roman" w:cs="Times New Roman"/>
          <w:sz w:val="24"/>
          <w:szCs w:val="24"/>
          <w:lang w:val="en-US"/>
        </w:rPr>
        <w:t>. Source Code Soal 4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B71E7F">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13 </w:t>
      </w:r>
      <w:r>
        <w:rPr>
          <w:rFonts w:hint="default" w:ascii="Times New Roman" w:hAnsi="Times New Roman" w:cs="Times New Roman"/>
          <w:sz w:val="24"/>
          <w:szCs w:val="24"/>
          <w:lang w:val="en-US"/>
        </w:rPr>
        <w:t>. Soal 5 Modul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08621B">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_Toc7671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14 </w:t>
      </w:r>
      <w:r>
        <w:rPr>
          <w:rFonts w:hint="default" w:ascii="Times New Roman" w:hAnsi="Times New Roman" w:cs="Times New Roman"/>
          <w:sz w:val="24"/>
          <w:szCs w:val="24"/>
          <w:lang w:val="en-US"/>
        </w:rPr>
        <w:t>. Source Code Soal 5 Modul 0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_Toc7671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E6C47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15 </w:t>
      </w:r>
      <w:r>
        <w:rPr>
          <w:rFonts w:hint="default" w:ascii="Times New Roman" w:hAnsi="Times New Roman" w:cs="Times New Roman"/>
          <w:sz w:val="24"/>
          <w:szCs w:val="24"/>
          <w:lang w:val="en-US"/>
        </w:rPr>
        <w:t>. Source Code Soal 5 Modul 0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E89A4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16 </w:t>
      </w:r>
      <w:r>
        <w:rPr>
          <w:rFonts w:hint="default" w:ascii="Times New Roman" w:hAnsi="Times New Roman" w:cs="Times New Roman"/>
          <w:sz w:val="24"/>
          <w:szCs w:val="24"/>
          <w:lang w:val="en-US"/>
        </w:rPr>
        <w:t>. Soal 1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BF4795">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_Toc15168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17 </w:t>
      </w:r>
      <w:r>
        <w:rPr>
          <w:rFonts w:hint="default" w:ascii="Times New Roman" w:hAnsi="Times New Roman" w:cs="Times New Roman"/>
          <w:sz w:val="24"/>
          <w:szCs w:val="24"/>
          <w:lang w:val="en-US"/>
        </w:rPr>
        <w:t>. Source Code Soal 1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FED496">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_Toc19467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18 </w:t>
      </w:r>
      <w:r>
        <w:rPr>
          <w:rFonts w:hint="default" w:ascii="Times New Roman" w:hAnsi="Times New Roman" w:cs="Times New Roman"/>
          <w:sz w:val="24"/>
          <w:szCs w:val="24"/>
          <w:lang w:val="en-US"/>
        </w:rPr>
        <w:t>. Source Code Soal 1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068BB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19 </w:t>
      </w:r>
      <w:r>
        <w:rPr>
          <w:rFonts w:hint="default" w:ascii="Times New Roman" w:hAnsi="Times New Roman" w:cs="Times New Roman"/>
          <w:sz w:val="24"/>
          <w:szCs w:val="24"/>
          <w:lang w:val="en-US"/>
        </w:rPr>
        <w:t>. Soal 2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A04840">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20 </w:t>
      </w:r>
      <w:r>
        <w:rPr>
          <w:rFonts w:hint="default" w:ascii="Times New Roman" w:hAnsi="Times New Roman" w:cs="Times New Roman"/>
          <w:sz w:val="24"/>
          <w:szCs w:val="24"/>
          <w:lang w:val="en-US"/>
        </w:rPr>
        <w:t>. Source Code Soal 2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144C381">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21 </w:t>
      </w:r>
      <w:r>
        <w:rPr>
          <w:rFonts w:hint="default" w:ascii="Times New Roman" w:hAnsi="Times New Roman" w:cs="Times New Roman"/>
          <w:sz w:val="24"/>
          <w:szCs w:val="24"/>
          <w:lang w:val="en-US"/>
        </w:rPr>
        <w:t>. Source Code Soal 2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7FB88F9">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_Toc28454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22 </w:t>
      </w:r>
      <w:r>
        <w:rPr>
          <w:rFonts w:hint="default" w:ascii="Times New Roman" w:hAnsi="Times New Roman" w:cs="Times New Roman"/>
          <w:sz w:val="24"/>
          <w:szCs w:val="24"/>
          <w:lang w:val="en-US"/>
        </w:rPr>
        <w:t>. Soal 3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99C57F">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23 </w:t>
      </w:r>
      <w:r>
        <w:rPr>
          <w:rFonts w:hint="default" w:ascii="Times New Roman" w:hAnsi="Times New Roman" w:cs="Times New Roman"/>
          <w:sz w:val="24"/>
          <w:szCs w:val="24"/>
          <w:lang w:val="en-US"/>
        </w:rPr>
        <w:t>. Source Code Soal 3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0D4CF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24 </w:t>
      </w:r>
      <w:r>
        <w:rPr>
          <w:rFonts w:hint="default" w:ascii="Times New Roman" w:hAnsi="Times New Roman" w:cs="Times New Roman"/>
          <w:sz w:val="24"/>
          <w:szCs w:val="24"/>
          <w:lang w:val="en-US"/>
        </w:rPr>
        <w:t>. Source Code Soal 3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D1E6D0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25 </w:t>
      </w:r>
      <w:r>
        <w:rPr>
          <w:rFonts w:hint="default" w:ascii="Times New Roman" w:hAnsi="Times New Roman" w:cs="Times New Roman"/>
          <w:sz w:val="24"/>
          <w:szCs w:val="24"/>
          <w:lang w:val="en-US"/>
        </w:rPr>
        <w:t>. Soal 4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AF77A9">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26 </w:t>
      </w:r>
      <w:r>
        <w:rPr>
          <w:rFonts w:hint="default" w:ascii="Times New Roman" w:hAnsi="Times New Roman" w:cs="Times New Roman"/>
          <w:sz w:val="24"/>
          <w:szCs w:val="24"/>
          <w:lang w:val="en-US"/>
        </w:rPr>
        <w:t>. Source Code Soal 4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B71D2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27 </w:t>
      </w:r>
      <w:r>
        <w:rPr>
          <w:rFonts w:hint="default" w:ascii="Times New Roman" w:hAnsi="Times New Roman" w:cs="Times New Roman"/>
          <w:sz w:val="24"/>
          <w:szCs w:val="24"/>
          <w:lang w:val="en-US"/>
        </w:rPr>
        <w:t>. Source Code soal 4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5A71D36">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_Toc9908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28 </w:t>
      </w:r>
      <w:r>
        <w:rPr>
          <w:rFonts w:hint="default" w:ascii="Times New Roman" w:hAnsi="Times New Roman" w:cs="Times New Roman"/>
          <w:sz w:val="24"/>
          <w:szCs w:val="24"/>
          <w:lang w:val="en-US"/>
        </w:rPr>
        <w:t>. Soal 5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FE0C2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29 </w:t>
      </w:r>
      <w:r>
        <w:rPr>
          <w:rFonts w:hint="default" w:ascii="Times New Roman" w:hAnsi="Times New Roman" w:cs="Times New Roman"/>
          <w:sz w:val="24"/>
          <w:szCs w:val="24"/>
          <w:lang w:val="en-US"/>
        </w:rPr>
        <w:t>. Source Code Soal 5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FFCF21">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_Toc3962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30 </w:t>
      </w:r>
      <w:r>
        <w:rPr>
          <w:rFonts w:hint="default" w:ascii="Times New Roman" w:hAnsi="Times New Roman" w:cs="Times New Roman"/>
          <w:sz w:val="24"/>
          <w:szCs w:val="24"/>
          <w:lang w:val="en-US"/>
        </w:rPr>
        <w:t>. Source Code Soal 5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CCD85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31 </w:t>
      </w:r>
      <w:r>
        <w:rPr>
          <w:rFonts w:hint="default" w:ascii="Times New Roman" w:hAnsi="Times New Roman" w:cs="Times New Roman"/>
          <w:sz w:val="24"/>
          <w:szCs w:val="24"/>
          <w:lang w:val="en-US"/>
        </w:rPr>
        <w:t>. Soal 6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3E0081">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_Toc5461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32 </w:t>
      </w:r>
      <w:r>
        <w:rPr>
          <w:rFonts w:hint="default" w:ascii="Times New Roman" w:hAnsi="Times New Roman" w:cs="Times New Roman"/>
          <w:sz w:val="24"/>
          <w:szCs w:val="24"/>
          <w:lang w:val="en-US"/>
        </w:rPr>
        <w:t>. Source Code Soal 6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2E1AFA">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_Toc23042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33 </w:t>
      </w:r>
      <w:r>
        <w:rPr>
          <w:rFonts w:hint="default" w:ascii="Times New Roman" w:hAnsi="Times New Roman" w:cs="Times New Roman"/>
          <w:sz w:val="24"/>
          <w:szCs w:val="24"/>
          <w:lang w:val="en-US"/>
        </w:rPr>
        <w:t>. Source Code Soal 6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B0D0AD">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_Toc25021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34 </w:t>
      </w:r>
      <w:r>
        <w:rPr>
          <w:rFonts w:hint="default" w:ascii="Times New Roman" w:hAnsi="Times New Roman" w:cs="Times New Roman"/>
          <w:sz w:val="24"/>
          <w:szCs w:val="24"/>
          <w:lang w:val="en-US"/>
        </w:rPr>
        <w:t>. Soal 7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A8870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35 </w:t>
      </w:r>
      <w:r>
        <w:rPr>
          <w:rFonts w:hint="default" w:ascii="Times New Roman" w:hAnsi="Times New Roman" w:cs="Times New Roman"/>
          <w:sz w:val="24"/>
          <w:szCs w:val="24"/>
          <w:lang w:val="en-US"/>
        </w:rPr>
        <w:t>. Source Code Soal 7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5736A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_Toc11551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36 </w:t>
      </w:r>
      <w:r>
        <w:rPr>
          <w:rFonts w:hint="default" w:ascii="Times New Roman" w:hAnsi="Times New Roman" w:cs="Times New Roman"/>
          <w:sz w:val="24"/>
          <w:szCs w:val="24"/>
          <w:lang w:val="en-US"/>
        </w:rPr>
        <w:t>. Source Code Soal 7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03A77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37 </w:t>
      </w:r>
      <w:r>
        <w:rPr>
          <w:rFonts w:hint="default" w:ascii="Times New Roman" w:hAnsi="Times New Roman" w:cs="Times New Roman"/>
          <w:sz w:val="24"/>
          <w:szCs w:val="24"/>
          <w:lang w:val="en-US"/>
        </w:rPr>
        <w:t>. Soal 8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63FE428">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_Toc6687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38 </w:t>
      </w:r>
      <w:r>
        <w:rPr>
          <w:rFonts w:hint="default" w:ascii="Times New Roman" w:hAnsi="Times New Roman" w:cs="Times New Roman"/>
          <w:sz w:val="24"/>
          <w:szCs w:val="24"/>
          <w:lang w:val="en-US"/>
        </w:rPr>
        <w:t>. Source Code Soal 8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0B22C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_Toc15293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39 </w:t>
      </w:r>
      <w:r>
        <w:rPr>
          <w:rFonts w:hint="default" w:ascii="Times New Roman" w:hAnsi="Times New Roman" w:cs="Times New Roman"/>
          <w:sz w:val="24"/>
          <w:szCs w:val="24"/>
          <w:lang w:val="en-US"/>
        </w:rPr>
        <w:t>. Source Code Soal 8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EE1703">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40 </w:t>
      </w:r>
      <w:r>
        <w:rPr>
          <w:rFonts w:hint="default" w:ascii="Times New Roman" w:hAnsi="Times New Roman" w:cs="Times New Roman"/>
          <w:sz w:val="24"/>
          <w:szCs w:val="24"/>
          <w:lang w:val="en-US"/>
        </w:rPr>
        <w:t>. Soal 9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F89417">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_Toc7651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41 </w:t>
      </w:r>
      <w:r>
        <w:rPr>
          <w:rFonts w:hint="default" w:ascii="Times New Roman" w:hAnsi="Times New Roman" w:cs="Times New Roman"/>
          <w:sz w:val="24"/>
          <w:szCs w:val="24"/>
          <w:lang w:val="en-US"/>
        </w:rPr>
        <w:t>. Source Code Soal 9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_Toc7651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EEC24C">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_Toc21626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42 </w:t>
      </w:r>
      <w:r>
        <w:rPr>
          <w:rFonts w:hint="default" w:ascii="Times New Roman" w:hAnsi="Times New Roman" w:cs="Times New Roman"/>
          <w:sz w:val="24"/>
          <w:szCs w:val="24"/>
          <w:lang w:val="en-US"/>
        </w:rPr>
        <w:t>. Source Code Soal 9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E108F4">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43 </w:t>
      </w:r>
      <w:r>
        <w:rPr>
          <w:rFonts w:hint="default" w:ascii="Times New Roman" w:hAnsi="Times New Roman" w:cs="Times New Roman"/>
          <w:sz w:val="24"/>
          <w:szCs w:val="24"/>
          <w:lang w:val="en-US"/>
        </w:rPr>
        <w:t>. Soal 10 Modul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9B6C90">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44 </w:t>
      </w:r>
      <w:r>
        <w:rPr>
          <w:rFonts w:hint="default" w:ascii="Times New Roman" w:hAnsi="Times New Roman" w:cs="Times New Roman"/>
          <w:sz w:val="24"/>
          <w:szCs w:val="24"/>
          <w:lang w:val="en-US"/>
        </w:rPr>
        <w:t>. Source Code Soal 10 Modul 1 Python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14518E">
      <w:pPr>
        <w:pStyle w:val="129"/>
        <w:tabs>
          <w:tab w:val="right" w:leader="dot" w:pos="794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_Toc30855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Tabel 45 </w:t>
      </w:r>
      <w:r>
        <w:rPr>
          <w:rFonts w:hint="default" w:ascii="Times New Roman" w:hAnsi="Times New Roman" w:cs="Times New Roman"/>
          <w:sz w:val="24"/>
          <w:szCs w:val="24"/>
          <w:lang w:val="en-US"/>
        </w:rPr>
        <w:t>. Source Code Soal 10 Modul 1 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6235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76BC42F4"/>
    <w:p w14:paraId="2F6173C4">
      <w:pPr>
        <w:spacing w:line="276" w:lineRule="auto"/>
        <w:jc w:val="center"/>
        <w:rPr>
          <w:rFonts w:ascii="Times New Roman" w:hAnsi="Times New Roman" w:cs="Times New Roman"/>
          <w:b/>
          <w:bCs/>
          <w:sz w:val="28"/>
          <w:szCs w:val="28"/>
        </w:rPr>
      </w:pPr>
    </w:p>
    <w:p w14:paraId="48A2FA0C">
      <w:pPr>
        <w:spacing w:line="276" w:lineRule="auto"/>
        <w:jc w:val="center"/>
        <w:rPr>
          <w:rFonts w:ascii="Times New Roman" w:hAnsi="Times New Roman" w:cs="Times New Roman"/>
          <w:b/>
          <w:bCs/>
          <w:sz w:val="28"/>
          <w:szCs w:val="28"/>
        </w:rPr>
      </w:pPr>
    </w:p>
    <w:p w14:paraId="2F5F8204">
      <w:pPr>
        <w:spacing w:line="276" w:lineRule="auto"/>
        <w:jc w:val="center"/>
        <w:rPr>
          <w:rFonts w:ascii="Times New Roman" w:hAnsi="Times New Roman" w:cs="Times New Roman"/>
          <w:b/>
          <w:bCs/>
          <w:sz w:val="28"/>
          <w:szCs w:val="28"/>
        </w:rPr>
      </w:pPr>
    </w:p>
    <w:p w14:paraId="7E0B9D41">
      <w:pPr>
        <w:spacing w:line="276" w:lineRule="auto"/>
        <w:jc w:val="center"/>
        <w:rPr>
          <w:rFonts w:ascii="Times New Roman" w:hAnsi="Times New Roman" w:cs="Times New Roman"/>
          <w:b/>
          <w:bCs/>
          <w:sz w:val="28"/>
          <w:szCs w:val="28"/>
        </w:rPr>
      </w:pPr>
    </w:p>
    <w:p w14:paraId="1E9CC399">
      <w:pPr>
        <w:spacing w:line="276" w:lineRule="auto"/>
        <w:jc w:val="center"/>
        <w:rPr>
          <w:rFonts w:ascii="Times New Roman" w:hAnsi="Times New Roman" w:cs="Times New Roman"/>
          <w:b/>
          <w:bCs/>
          <w:sz w:val="28"/>
          <w:szCs w:val="28"/>
        </w:rPr>
      </w:pPr>
    </w:p>
    <w:p w14:paraId="7F087728">
      <w:pPr>
        <w:spacing w:line="276" w:lineRule="auto"/>
        <w:jc w:val="center"/>
        <w:rPr>
          <w:rFonts w:ascii="Times New Roman" w:hAnsi="Times New Roman" w:cs="Times New Roman"/>
          <w:b/>
          <w:bCs/>
          <w:sz w:val="28"/>
          <w:szCs w:val="28"/>
        </w:rPr>
      </w:pPr>
    </w:p>
    <w:p w14:paraId="02D02AAD">
      <w:pPr>
        <w:spacing w:line="276" w:lineRule="auto"/>
        <w:jc w:val="center"/>
        <w:rPr>
          <w:rFonts w:ascii="Times New Roman" w:hAnsi="Times New Roman" w:cs="Times New Roman"/>
          <w:b/>
          <w:bCs/>
          <w:sz w:val="28"/>
          <w:szCs w:val="28"/>
        </w:rPr>
      </w:pPr>
    </w:p>
    <w:p w14:paraId="0701ED1E">
      <w:pPr>
        <w:spacing w:line="276" w:lineRule="auto"/>
        <w:jc w:val="center"/>
        <w:rPr>
          <w:rFonts w:ascii="Times New Roman" w:hAnsi="Times New Roman" w:cs="Times New Roman"/>
          <w:b/>
          <w:bCs/>
          <w:sz w:val="28"/>
          <w:szCs w:val="28"/>
        </w:rPr>
      </w:pPr>
    </w:p>
    <w:p w14:paraId="6FF24933">
      <w:pPr>
        <w:spacing w:line="276" w:lineRule="auto"/>
        <w:jc w:val="center"/>
        <w:rPr>
          <w:rFonts w:ascii="Times New Roman" w:hAnsi="Times New Roman" w:cs="Times New Roman"/>
          <w:b/>
          <w:bCs/>
          <w:sz w:val="28"/>
          <w:szCs w:val="28"/>
        </w:rPr>
      </w:pPr>
    </w:p>
    <w:p w14:paraId="3CEF2E4B">
      <w:pPr>
        <w:spacing w:line="276" w:lineRule="auto"/>
        <w:jc w:val="center"/>
        <w:rPr>
          <w:rFonts w:ascii="Times New Roman" w:hAnsi="Times New Roman" w:cs="Times New Roman"/>
          <w:b/>
          <w:bCs/>
          <w:sz w:val="28"/>
          <w:szCs w:val="28"/>
        </w:rPr>
      </w:pPr>
    </w:p>
    <w:p w14:paraId="3ECFB8DB">
      <w:pPr>
        <w:spacing w:line="276" w:lineRule="auto"/>
        <w:jc w:val="center"/>
        <w:rPr>
          <w:rFonts w:ascii="Times New Roman" w:hAnsi="Times New Roman" w:cs="Times New Roman"/>
          <w:b/>
          <w:bCs/>
          <w:sz w:val="28"/>
          <w:szCs w:val="28"/>
        </w:rPr>
      </w:pPr>
    </w:p>
    <w:p w14:paraId="41F37995">
      <w:pPr>
        <w:spacing w:line="276" w:lineRule="auto"/>
        <w:jc w:val="center"/>
        <w:rPr>
          <w:rFonts w:ascii="Times New Roman" w:hAnsi="Times New Roman" w:cs="Times New Roman"/>
          <w:b/>
          <w:bCs/>
          <w:sz w:val="28"/>
          <w:szCs w:val="28"/>
        </w:rPr>
      </w:pPr>
    </w:p>
    <w:p w14:paraId="348C22AB">
      <w:pPr>
        <w:spacing w:line="276" w:lineRule="auto"/>
        <w:jc w:val="center"/>
        <w:rPr>
          <w:rFonts w:ascii="Times New Roman" w:hAnsi="Times New Roman" w:cs="Times New Roman"/>
          <w:b/>
          <w:bCs/>
          <w:sz w:val="28"/>
          <w:szCs w:val="28"/>
        </w:rPr>
      </w:pPr>
    </w:p>
    <w:p w14:paraId="7F1AD648">
      <w:pPr>
        <w:spacing w:line="276" w:lineRule="auto"/>
        <w:jc w:val="center"/>
        <w:rPr>
          <w:rFonts w:ascii="Times New Roman" w:hAnsi="Times New Roman" w:cs="Times New Roman"/>
          <w:b/>
          <w:bCs/>
          <w:sz w:val="28"/>
          <w:szCs w:val="28"/>
        </w:rPr>
      </w:pPr>
    </w:p>
    <w:p w14:paraId="439B7208">
      <w:pPr>
        <w:spacing w:line="276" w:lineRule="auto"/>
        <w:jc w:val="center"/>
        <w:rPr>
          <w:rFonts w:ascii="Times New Roman" w:hAnsi="Times New Roman" w:cs="Times New Roman"/>
          <w:b/>
          <w:bCs/>
          <w:sz w:val="28"/>
          <w:szCs w:val="28"/>
        </w:rPr>
      </w:pPr>
    </w:p>
    <w:p w14:paraId="3D7269B5">
      <w:pPr>
        <w:spacing w:line="276" w:lineRule="auto"/>
        <w:jc w:val="center"/>
        <w:rPr>
          <w:rFonts w:ascii="Times New Roman" w:hAnsi="Times New Roman" w:cs="Times New Roman"/>
          <w:b/>
          <w:bCs/>
          <w:sz w:val="28"/>
          <w:szCs w:val="28"/>
        </w:rPr>
      </w:pPr>
    </w:p>
    <w:p w14:paraId="694E258F">
      <w:pPr>
        <w:spacing w:line="276" w:lineRule="auto"/>
        <w:jc w:val="center"/>
        <w:rPr>
          <w:rFonts w:ascii="Times New Roman" w:hAnsi="Times New Roman" w:cs="Times New Roman"/>
          <w:b/>
          <w:bCs/>
          <w:sz w:val="28"/>
          <w:szCs w:val="28"/>
        </w:rPr>
      </w:pPr>
    </w:p>
    <w:p w14:paraId="7603D2DC">
      <w:pPr>
        <w:spacing w:line="276" w:lineRule="auto"/>
        <w:jc w:val="center"/>
        <w:rPr>
          <w:rFonts w:ascii="Times New Roman" w:hAnsi="Times New Roman" w:cs="Times New Roman"/>
          <w:b/>
          <w:bCs/>
          <w:sz w:val="28"/>
          <w:szCs w:val="28"/>
        </w:rPr>
      </w:pPr>
    </w:p>
    <w:p w14:paraId="0BBD420E">
      <w:pPr>
        <w:spacing w:line="276" w:lineRule="auto"/>
        <w:jc w:val="center"/>
        <w:rPr>
          <w:rFonts w:ascii="Times New Roman" w:hAnsi="Times New Roman" w:cs="Times New Roman"/>
          <w:b/>
          <w:bCs/>
          <w:sz w:val="28"/>
          <w:szCs w:val="28"/>
        </w:rPr>
      </w:pPr>
    </w:p>
    <w:p w14:paraId="769BB793">
      <w:pPr>
        <w:pStyle w:val="2"/>
        <w:jc w:val="both"/>
        <w:sectPr>
          <w:footerReference r:id="rId3" w:type="default"/>
          <w:pgSz w:w="11910" w:h="16840"/>
          <w:pgMar w:top="1701" w:right="1701" w:bottom="1701" w:left="2268" w:header="720" w:footer="720" w:gutter="0"/>
          <w:pgNumType w:fmt="lowerRoman" w:start="2"/>
          <w:cols w:space="0" w:num="1"/>
          <w:docGrid w:linePitch="360" w:charSpace="0"/>
        </w:sectPr>
      </w:pPr>
      <w:bookmarkStart w:id="18" w:name="_Toc13517"/>
    </w:p>
    <w:p w14:paraId="6E66D625">
      <w:pPr>
        <w:pStyle w:val="2"/>
        <w:jc w:val="center"/>
        <w:rPr>
          <w:rFonts w:hint="default"/>
          <w:lang w:val="en-US"/>
        </w:rPr>
      </w:pPr>
      <w:bookmarkStart w:id="19" w:name="_Toc25088"/>
      <w:bookmarkStart w:id="20" w:name="_Toc4241"/>
      <w:bookmarkStart w:id="21" w:name="_Toc8376"/>
      <w:bookmarkStart w:id="22" w:name="_Toc7014"/>
      <w:r>
        <w:rPr>
          <w:rFonts w:hint="default"/>
          <w:lang w:val="en-US"/>
        </w:rPr>
        <w:t>MODUL 0: How to Program</w:t>
      </w:r>
      <w:bookmarkEnd w:id="19"/>
      <w:bookmarkEnd w:id="20"/>
      <w:bookmarkEnd w:id="21"/>
    </w:p>
    <w:p w14:paraId="4EDE6DD9">
      <w:pPr>
        <w:pStyle w:val="2"/>
        <w:jc w:val="center"/>
      </w:pPr>
      <w:bookmarkStart w:id="23" w:name="_Toc29909"/>
      <w:bookmarkStart w:id="24" w:name="_Toc19119"/>
      <w:bookmarkStart w:id="25" w:name="_Toc9631"/>
      <w:r>
        <w:t>SOAL 1</w:t>
      </w:r>
      <w:bookmarkEnd w:id="18"/>
      <w:bookmarkEnd w:id="22"/>
      <w:bookmarkEnd w:id="23"/>
      <w:bookmarkEnd w:id="24"/>
      <w:bookmarkEnd w:id="25"/>
    </w:p>
    <w:p w14:paraId="462909F4">
      <w:pPr>
        <w:spacing w:line="276" w:lineRule="auto"/>
        <w:rPr>
          <w:rFonts w:ascii="Times New Roman" w:hAnsi="Times New Roman" w:cs="Times New Roman"/>
          <w:sz w:val="24"/>
          <w:szCs w:val="24"/>
        </w:rPr>
      </w:pPr>
      <w:r>
        <w:rPr>
          <w:rFonts w:ascii="Times New Roman" w:hAnsi="Times New Roman" w:eastAsia="SimSun" w:cs="Times New Roman"/>
          <w:color w:val="000000"/>
          <w:sz w:val="24"/>
          <w:szCs w:val="24"/>
          <w:lang w:bidi="ar"/>
        </w:rPr>
        <w:t>Membuat sebuah program yang dapat menghasilkan output sebagaimana berikut:</w:t>
      </w:r>
    </w:p>
    <w:tbl>
      <w:tblPr>
        <w:tblStyle w:val="111"/>
        <w:tblW w:w="7932"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2"/>
      </w:tblGrid>
      <w:tr w14:paraId="6B4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32" w:type="dxa"/>
          </w:tcPr>
          <w:p w14:paraId="2F6FB39A">
            <w:pPr>
              <w:widowControl/>
              <w:spacing w:line="276" w:lineRule="auto"/>
              <w:jc w:val="left"/>
              <w:rPr>
                <w:rFonts w:ascii="Courier New" w:hAnsi="Courier New" w:cs="Courier New"/>
                <w:b/>
                <w:bCs/>
                <w:sz w:val="24"/>
                <w:szCs w:val="24"/>
              </w:rPr>
            </w:pPr>
            <w:r>
              <w:rPr>
                <w:rFonts w:ascii="Courier New" w:hAnsi="Courier New" w:cs="Courier New"/>
                <w:b/>
                <w:bCs/>
                <w:sz w:val="24"/>
                <w:szCs w:val="24"/>
              </w:rPr>
              <w:t>Output</w:t>
            </w:r>
          </w:p>
        </w:tc>
      </w:tr>
      <w:tr w14:paraId="2039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7932" w:type="dxa"/>
          </w:tcPr>
          <w:p w14:paraId="0DF8E370">
            <w:pPr>
              <w:widowControl/>
              <w:jc w:val="left"/>
              <w:rPr>
                <w:rFonts w:ascii="Times New Roman" w:hAnsi="Times New Roman" w:cs="Times New Roman"/>
                <w:sz w:val="24"/>
                <w:szCs w:val="24"/>
              </w:rPr>
            </w:pPr>
            <w:r>
              <w:rPr>
                <w:rFonts w:ascii="Courier New" w:hAnsi="Courier New" w:eastAsia="SimSun" w:cs="Courier New"/>
                <w:color w:val="000000"/>
                <w:sz w:val="24"/>
                <w:szCs w:val="24"/>
                <w:lang w:bidi="ar"/>
              </w:rPr>
              <w:t>Saya Calon Programmer No. 1</w:t>
            </w:r>
          </w:p>
        </w:tc>
      </w:tr>
    </w:tbl>
    <w:p w14:paraId="4CD85857">
      <w:pPr>
        <w:pStyle w:val="23"/>
        <w:rPr>
          <w:rFonts w:hint="default"/>
          <w:lang w:val="en-US"/>
        </w:rPr>
      </w:pPr>
      <w:r>
        <w:t xml:space="preserve">Tabel </w:t>
      </w:r>
      <w:r>
        <w:fldChar w:fldCharType="begin"/>
      </w:r>
      <w:r>
        <w:instrText xml:space="preserve"> SEQ Tabel \* ARABIC </w:instrText>
      </w:r>
      <w:r>
        <w:fldChar w:fldCharType="separate"/>
      </w:r>
      <w:r>
        <w:t>1</w:t>
      </w:r>
      <w:r>
        <w:fldChar w:fldCharType="end"/>
      </w:r>
      <w:bookmarkStart w:id="26" w:name="_Toc8026"/>
      <w:r>
        <w:rPr>
          <w:rFonts w:hint="default"/>
          <w:lang w:val="en-US"/>
        </w:rPr>
        <w:t>. Soal 1 Modul 0</w:t>
      </w:r>
      <w:bookmarkEnd w:id="26"/>
    </w:p>
    <w:p w14:paraId="2CD66D93">
      <w:pPr>
        <w:spacing w:line="276" w:lineRule="auto"/>
        <w:rPr>
          <w:rFonts w:ascii="Times New Roman" w:hAnsi="Times New Roman" w:cs="Times New Roman"/>
          <w:sz w:val="24"/>
          <w:szCs w:val="24"/>
        </w:rPr>
      </w:pPr>
    </w:p>
    <w:p w14:paraId="5B321DBB">
      <w:pPr>
        <w:pStyle w:val="3"/>
        <w:numPr>
          <w:ilvl w:val="0"/>
          <w:numId w:val="11"/>
        </w:numPr>
      </w:pPr>
      <w:bookmarkStart w:id="27" w:name="_Toc25308"/>
      <w:bookmarkStart w:id="28" w:name="_Toc9670"/>
      <w:bookmarkStart w:id="29" w:name="_Toc18999"/>
      <w:bookmarkStart w:id="30" w:name="_Toc20866"/>
      <w:bookmarkStart w:id="31" w:name="_Toc15911"/>
      <w:r>
        <w:t>Source Code</w:t>
      </w:r>
      <w:bookmarkEnd w:id="27"/>
      <w:bookmarkEnd w:id="28"/>
      <w:bookmarkEnd w:id="29"/>
      <w:bookmarkEnd w:id="30"/>
      <w:bookmarkEnd w:id="31"/>
    </w:p>
    <w:tbl>
      <w:tblPr>
        <w:tblStyle w:val="12"/>
        <w:tblW w:w="7981" w:type="dxa"/>
        <w:tblInd w:w="-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3"/>
        <w:gridCol w:w="7628"/>
      </w:tblGrid>
      <w:tr w14:paraId="45245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53" w:type="dxa"/>
          </w:tcPr>
          <w:p w14:paraId="2CAB63D4">
            <w:pPr>
              <w:pStyle w:val="249"/>
              <w:spacing w:line="23" w:lineRule="atLeast"/>
              <w:ind w:left="108"/>
              <w:rPr>
                <w:rFonts w:ascii="Courier New" w:hAnsi="Courier New" w:cs="Courier New"/>
                <w:sz w:val="24"/>
              </w:rPr>
            </w:pPr>
            <w:r>
              <w:rPr>
                <w:rFonts w:ascii="Courier New" w:hAnsi="Courier New" w:cs="Courier New"/>
                <w:spacing w:val="-10"/>
                <w:sz w:val="24"/>
              </w:rPr>
              <w:t>1</w:t>
            </w:r>
          </w:p>
          <w:p w14:paraId="46218E23">
            <w:pPr>
              <w:pStyle w:val="249"/>
              <w:spacing w:line="23" w:lineRule="atLeast"/>
              <w:ind w:left="108"/>
              <w:rPr>
                <w:rFonts w:ascii="Courier New" w:hAnsi="Courier New" w:cs="Courier New"/>
                <w:sz w:val="24"/>
              </w:rPr>
            </w:pPr>
            <w:r>
              <w:rPr>
                <w:rFonts w:ascii="Courier New" w:hAnsi="Courier New" w:cs="Courier New"/>
                <w:sz w:val="24"/>
              </w:rPr>
              <w:t>2</w:t>
            </w:r>
          </w:p>
          <w:p w14:paraId="1056B18E">
            <w:pPr>
              <w:pStyle w:val="249"/>
              <w:spacing w:line="23" w:lineRule="atLeast"/>
              <w:ind w:left="108"/>
              <w:rPr>
                <w:rFonts w:ascii="Courier New" w:hAnsi="Courier New" w:cs="Courier New"/>
                <w:sz w:val="24"/>
              </w:rPr>
            </w:pPr>
            <w:r>
              <w:rPr>
                <w:rFonts w:ascii="Courier New" w:hAnsi="Courier New" w:cs="Courier New"/>
                <w:sz w:val="24"/>
              </w:rPr>
              <w:t>3</w:t>
            </w:r>
          </w:p>
          <w:p w14:paraId="68E64A15">
            <w:pPr>
              <w:pStyle w:val="249"/>
              <w:spacing w:line="23" w:lineRule="atLeast"/>
              <w:ind w:left="108"/>
              <w:rPr>
                <w:rFonts w:ascii="Courier New" w:hAnsi="Courier New" w:cs="Courier New"/>
                <w:sz w:val="24"/>
              </w:rPr>
            </w:pPr>
            <w:r>
              <w:rPr>
                <w:rFonts w:ascii="Courier New" w:hAnsi="Courier New" w:cs="Courier New"/>
                <w:sz w:val="24"/>
              </w:rPr>
              <w:t>4</w:t>
            </w:r>
          </w:p>
          <w:p w14:paraId="65B4FBFE">
            <w:pPr>
              <w:pStyle w:val="249"/>
              <w:spacing w:line="23" w:lineRule="atLeast"/>
              <w:ind w:left="108"/>
              <w:rPr>
                <w:rFonts w:ascii="Courier New" w:hAnsi="Courier New" w:cs="Courier New"/>
                <w:sz w:val="24"/>
              </w:rPr>
            </w:pPr>
            <w:r>
              <w:rPr>
                <w:rFonts w:ascii="Courier New" w:hAnsi="Courier New" w:cs="Courier New"/>
                <w:sz w:val="24"/>
              </w:rPr>
              <w:t>5</w:t>
            </w:r>
          </w:p>
          <w:p w14:paraId="6B341C7B">
            <w:pPr>
              <w:pStyle w:val="249"/>
              <w:spacing w:line="23" w:lineRule="atLeast"/>
              <w:ind w:left="108"/>
              <w:rPr>
                <w:rFonts w:ascii="Courier New" w:hAnsi="Courier New" w:cs="Courier New"/>
                <w:sz w:val="24"/>
              </w:rPr>
            </w:pPr>
            <w:r>
              <w:rPr>
                <w:rFonts w:ascii="Courier New" w:hAnsi="Courier New" w:cs="Courier New"/>
                <w:sz w:val="24"/>
              </w:rPr>
              <w:t>6</w:t>
            </w:r>
          </w:p>
          <w:p w14:paraId="49359963">
            <w:pPr>
              <w:pStyle w:val="249"/>
              <w:spacing w:line="23" w:lineRule="atLeast"/>
              <w:ind w:left="108"/>
              <w:rPr>
                <w:rFonts w:ascii="Courier New" w:hAnsi="Courier New" w:cs="Courier New"/>
                <w:sz w:val="24"/>
              </w:rPr>
            </w:pPr>
            <w:r>
              <w:rPr>
                <w:rFonts w:ascii="Courier New" w:hAnsi="Courier New" w:cs="Courier New"/>
                <w:sz w:val="24"/>
              </w:rPr>
              <w:t>7</w:t>
            </w:r>
          </w:p>
        </w:tc>
        <w:tc>
          <w:tcPr>
            <w:tcW w:w="7628" w:type="dxa"/>
          </w:tcPr>
          <w:p w14:paraId="284A4ACD">
            <w:pPr>
              <w:pStyle w:val="249"/>
              <w:spacing w:line="23" w:lineRule="atLeast"/>
              <w:ind w:left="108"/>
              <w:rPr>
                <w:rFonts w:ascii="Courier New" w:hAnsi="Courier New" w:cs="Courier New"/>
                <w:sz w:val="24"/>
              </w:rPr>
            </w:pPr>
            <w:r>
              <w:rPr>
                <w:rFonts w:ascii="Courier New" w:hAnsi="Courier New" w:cs="Courier New"/>
                <w:sz w:val="24"/>
              </w:rPr>
              <w:t>print("Saya Calong Programmer No. 1")</w:t>
            </w:r>
          </w:p>
        </w:tc>
      </w:tr>
    </w:tbl>
    <w:p w14:paraId="46BE6ED9">
      <w:pPr>
        <w:pStyle w:val="23"/>
        <w:rPr>
          <w:rFonts w:hint="default"/>
          <w:lang w:val="en-US"/>
        </w:rPr>
      </w:pPr>
      <w:bookmarkStart w:id="32" w:name="_bookmark6"/>
      <w:bookmarkEnd w:id="32"/>
      <w:r>
        <w:t xml:space="preserve">Tabel </w:t>
      </w:r>
      <w:r>
        <w:fldChar w:fldCharType="begin"/>
      </w:r>
      <w:r>
        <w:instrText xml:space="preserve"> SEQ Tabel \* ARABIC </w:instrText>
      </w:r>
      <w:r>
        <w:fldChar w:fldCharType="separate"/>
      </w:r>
      <w:r>
        <w:t>2</w:t>
      </w:r>
      <w:r>
        <w:fldChar w:fldCharType="end"/>
      </w:r>
      <w:bookmarkStart w:id="33" w:name="_Toc163"/>
      <w:r>
        <w:rPr>
          <w:rFonts w:hint="default"/>
          <w:lang w:val="en-US"/>
        </w:rPr>
        <w:t>. Source Code Soal 1 Modul 0 Python</w:t>
      </w:r>
      <w:bookmarkEnd w:id="33"/>
    </w:p>
    <w:p w14:paraId="0DEA966C">
      <w:pPr>
        <w:pStyle w:val="23"/>
      </w:pPr>
    </w:p>
    <w:p w14:paraId="0B0493D9">
      <w:pPr>
        <w:pStyle w:val="23"/>
        <w:rPr>
          <w:rFonts w:cs="Times New Roman"/>
          <w:iCs/>
          <w:sz w:val="18"/>
          <w:szCs w:val="18"/>
        </w:rPr>
      </w:pPr>
    </w:p>
    <w:p w14:paraId="49A8AA66"/>
    <w:tbl>
      <w:tblPr>
        <w:tblStyle w:val="12"/>
        <w:tblW w:w="7978"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
        <w:gridCol w:w="7638"/>
      </w:tblGrid>
      <w:tr w14:paraId="1EC8C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6" w:hRule="atLeast"/>
        </w:trPr>
        <w:tc>
          <w:tcPr>
            <w:tcW w:w="340" w:type="dxa"/>
          </w:tcPr>
          <w:p w14:paraId="669DD83B">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1</w:t>
            </w:r>
          </w:p>
          <w:p w14:paraId="507D2CB8">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2</w:t>
            </w:r>
          </w:p>
          <w:p w14:paraId="6D296E26">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3</w:t>
            </w:r>
          </w:p>
          <w:p w14:paraId="6973A9CE">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4</w:t>
            </w:r>
          </w:p>
          <w:p w14:paraId="1546235F">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5</w:t>
            </w:r>
          </w:p>
          <w:p w14:paraId="3EC7BDB1">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6</w:t>
            </w:r>
          </w:p>
          <w:p w14:paraId="0FC50266">
            <w:pPr>
              <w:pStyle w:val="249"/>
              <w:spacing w:before="3" w:line="23" w:lineRule="atLeast"/>
              <w:jc w:val="both"/>
              <w:rPr>
                <w:rFonts w:ascii="Courier New" w:hAnsi="Courier New" w:cs="Courier New"/>
                <w:spacing w:val="-10"/>
                <w:sz w:val="24"/>
              </w:rPr>
            </w:pPr>
            <w:r>
              <w:rPr>
                <w:rFonts w:ascii="Courier New" w:hAnsi="Courier New" w:cs="Courier New"/>
                <w:spacing w:val="-10"/>
                <w:sz w:val="24"/>
              </w:rPr>
              <w:t>7</w:t>
            </w:r>
          </w:p>
          <w:p w14:paraId="13F9C764">
            <w:pPr>
              <w:pStyle w:val="249"/>
              <w:spacing w:line="23" w:lineRule="atLeast"/>
              <w:jc w:val="both"/>
              <w:rPr>
                <w:rFonts w:ascii="Courier New" w:hAnsi="Courier New" w:cs="Courier New"/>
                <w:sz w:val="24"/>
              </w:rPr>
            </w:pPr>
          </w:p>
        </w:tc>
        <w:tc>
          <w:tcPr>
            <w:tcW w:w="7638" w:type="dxa"/>
          </w:tcPr>
          <w:p w14:paraId="706313FA">
            <w:pPr>
              <w:pStyle w:val="249"/>
              <w:spacing w:line="23" w:lineRule="atLeast"/>
              <w:ind w:left="108"/>
              <w:rPr>
                <w:rFonts w:ascii="Courier New" w:hAnsi="Courier New" w:cs="Courier New"/>
                <w:sz w:val="24"/>
              </w:rPr>
            </w:pPr>
            <w:r>
              <w:rPr>
                <w:rFonts w:ascii="Courier New" w:hAnsi="Courier New" w:cs="Courier New"/>
                <w:sz w:val="24"/>
              </w:rPr>
              <w:t>#include &lt;stdio.h&gt;</w:t>
            </w:r>
          </w:p>
          <w:p w14:paraId="2402570E">
            <w:pPr>
              <w:pStyle w:val="249"/>
              <w:spacing w:line="23" w:lineRule="atLeast"/>
              <w:ind w:left="108"/>
              <w:rPr>
                <w:rFonts w:ascii="Courier New" w:hAnsi="Courier New" w:cs="Courier New"/>
                <w:sz w:val="24"/>
              </w:rPr>
            </w:pPr>
          </w:p>
          <w:p w14:paraId="08D28A08">
            <w:pPr>
              <w:pStyle w:val="249"/>
              <w:spacing w:line="23" w:lineRule="atLeast"/>
              <w:ind w:left="108"/>
              <w:rPr>
                <w:rFonts w:ascii="Courier New" w:hAnsi="Courier New" w:cs="Courier New"/>
                <w:sz w:val="24"/>
              </w:rPr>
            </w:pPr>
            <w:r>
              <w:rPr>
                <w:rFonts w:ascii="Courier New" w:hAnsi="Courier New" w:cs="Courier New"/>
                <w:sz w:val="24"/>
              </w:rPr>
              <w:t>int main()</w:t>
            </w:r>
          </w:p>
          <w:p w14:paraId="1006157F">
            <w:pPr>
              <w:pStyle w:val="249"/>
              <w:spacing w:line="23" w:lineRule="atLeast"/>
              <w:ind w:left="108"/>
              <w:rPr>
                <w:rFonts w:ascii="Courier New" w:hAnsi="Courier New" w:cs="Courier New"/>
                <w:sz w:val="24"/>
              </w:rPr>
            </w:pPr>
            <w:r>
              <w:rPr>
                <w:rFonts w:ascii="Courier New" w:hAnsi="Courier New" w:cs="Courier New"/>
                <w:sz w:val="24"/>
              </w:rPr>
              <w:t>{</w:t>
            </w:r>
          </w:p>
          <w:p w14:paraId="547372A4">
            <w:pPr>
              <w:pStyle w:val="249"/>
              <w:spacing w:line="23" w:lineRule="atLeast"/>
              <w:ind w:left="108"/>
              <w:rPr>
                <w:rFonts w:ascii="Courier New" w:hAnsi="Courier New" w:cs="Courier New"/>
                <w:sz w:val="24"/>
              </w:rPr>
            </w:pPr>
            <w:r>
              <w:rPr>
                <w:rFonts w:ascii="Courier New" w:hAnsi="Courier New" w:cs="Courier New"/>
                <w:sz w:val="24"/>
              </w:rPr>
              <w:t xml:space="preserve">    printf("Saya Calon Programmer No.1");</w:t>
            </w:r>
          </w:p>
          <w:p w14:paraId="6C01DEAF">
            <w:pPr>
              <w:pStyle w:val="249"/>
              <w:spacing w:before="3" w:line="23" w:lineRule="atLeast"/>
              <w:ind w:left="107" w:right="6974"/>
              <w:jc w:val="both"/>
              <w:rPr>
                <w:rFonts w:ascii="Courier New" w:hAnsi="Courier New" w:cs="Courier New"/>
                <w:sz w:val="24"/>
              </w:rPr>
            </w:pPr>
            <w:r>
              <w:rPr>
                <w:rFonts w:ascii="Courier New" w:hAnsi="Courier New" w:cs="Courier New"/>
                <w:sz w:val="24"/>
              </w:rPr>
              <w:t>}</w:t>
            </w:r>
          </w:p>
        </w:tc>
      </w:tr>
    </w:tbl>
    <w:p w14:paraId="138AB8AD">
      <w:pPr>
        <w:pStyle w:val="23"/>
        <w:rPr>
          <w:rFonts w:hint="default"/>
          <w:lang w:val="en-US"/>
        </w:rPr>
      </w:pPr>
      <w:bookmarkStart w:id="34" w:name="_bookmark7"/>
      <w:bookmarkEnd w:id="34"/>
      <w:r>
        <w:t xml:space="preserve">Tabel </w:t>
      </w:r>
      <w:r>
        <w:fldChar w:fldCharType="begin"/>
      </w:r>
      <w:r>
        <w:instrText xml:space="preserve"> SEQ Tabel \* ARABIC </w:instrText>
      </w:r>
      <w:r>
        <w:fldChar w:fldCharType="separate"/>
      </w:r>
      <w:r>
        <w:t>3</w:t>
      </w:r>
      <w:r>
        <w:fldChar w:fldCharType="end"/>
      </w:r>
      <w:bookmarkStart w:id="35" w:name="_Toc112"/>
      <w:r>
        <w:rPr>
          <w:rFonts w:hint="default"/>
          <w:lang w:val="en-US"/>
        </w:rPr>
        <w:t>. Source Code Soal 1 Modul 0 C</w:t>
      </w:r>
      <w:bookmarkEnd w:id="35"/>
    </w:p>
    <w:p w14:paraId="1D11C618">
      <w:pPr>
        <w:pStyle w:val="23"/>
      </w:pPr>
    </w:p>
    <w:p w14:paraId="33A04C3B">
      <w:pPr>
        <w:spacing w:line="276" w:lineRule="auto"/>
        <w:rPr>
          <w:rFonts w:ascii="Times New Roman" w:hAnsi="Times New Roman" w:cs="Times New Roman"/>
          <w:b/>
          <w:bCs/>
          <w:sz w:val="24"/>
          <w:szCs w:val="24"/>
        </w:rPr>
      </w:pPr>
    </w:p>
    <w:p w14:paraId="27993EBD">
      <w:pPr>
        <w:spacing w:line="276" w:lineRule="auto"/>
        <w:rPr>
          <w:rFonts w:ascii="Times New Roman" w:hAnsi="Times New Roman" w:cs="Times New Roman"/>
          <w:b/>
          <w:bCs/>
          <w:sz w:val="24"/>
          <w:szCs w:val="24"/>
        </w:rPr>
      </w:pPr>
    </w:p>
    <w:p w14:paraId="091D32F7">
      <w:pPr>
        <w:spacing w:line="276" w:lineRule="auto"/>
        <w:jc w:val="both"/>
        <w:rPr>
          <w:rFonts w:ascii="Times New Roman" w:hAnsi="Times New Roman" w:cs="Times New Roman"/>
          <w:b/>
          <w:bCs/>
          <w:sz w:val="24"/>
          <w:szCs w:val="24"/>
        </w:rPr>
      </w:pPr>
    </w:p>
    <w:p w14:paraId="4038D61E">
      <w:pPr>
        <w:pStyle w:val="3"/>
        <w:numPr>
          <w:ilvl w:val="0"/>
          <w:numId w:val="11"/>
        </w:numPr>
      </w:pPr>
      <w:bookmarkStart w:id="36" w:name="_Toc12912"/>
      <w:bookmarkStart w:id="37" w:name="_Toc6601"/>
      <w:bookmarkStart w:id="38" w:name="_Toc25054"/>
      <w:bookmarkStart w:id="39" w:name="_Toc10485"/>
      <w:bookmarkStart w:id="40" w:name="_Toc3011"/>
      <w:r>
        <w:t>Output Program</w:t>
      </w:r>
      <w:bookmarkEnd w:id="36"/>
      <w:bookmarkEnd w:id="37"/>
      <w:bookmarkEnd w:id="38"/>
      <w:bookmarkEnd w:id="39"/>
      <w:bookmarkEnd w:id="40"/>
    </w:p>
    <w:p w14:paraId="5F7B131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046980" cy="2133600"/>
            <wp:effectExtent l="0" t="0" r="7620" b="0"/>
            <wp:docPr id="2" name="Picture 2" descr="{C35AD398-9420-4EDF-8672-72FB7D4D4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35AD398-9420-4EDF-8672-72FB7D4D4B72}"/>
                    <pic:cNvPicPr>
                      <a:picLocks noChangeAspect="1"/>
                    </pic:cNvPicPr>
                  </pic:nvPicPr>
                  <pic:blipFill>
                    <a:blip r:embed="rId7"/>
                    <a:stretch>
                      <a:fillRect/>
                    </a:stretch>
                  </pic:blipFill>
                  <pic:spPr>
                    <a:xfrm>
                      <a:off x="0" y="0"/>
                      <a:ext cx="5046980" cy="2133600"/>
                    </a:xfrm>
                    <a:prstGeom prst="rect">
                      <a:avLst/>
                    </a:prstGeom>
                  </pic:spPr>
                </pic:pic>
              </a:graphicData>
            </a:graphic>
          </wp:inline>
        </w:drawing>
      </w:r>
    </w:p>
    <w:p w14:paraId="0F9748AC">
      <w:pPr>
        <w:pStyle w:val="23"/>
        <w:spacing w:line="276" w:lineRule="auto"/>
        <w:jc w:val="both"/>
        <w:rPr>
          <w:rFonts w:hint="default" w:cs="Times New Roman"/>
          <w:iCs/>
          <w:sz w:val="18"/>
          <w:szCs w:val="18"/>
          <w:lang w:val="en-US"/>
        </w:rPr>
      </w:pPr>
      <w:r>
        <w:rPr>
          <w:rFonts w:cs="Times New Roman"/>
          <w:iCs/>
          <w:sz w:val="18"/>
          <w:szCs w:val="18"/>
        </w:rPr>
        <w:t xml:space="preserve">Gambar </w:t>
      </w:r>
      <w:r>
        <w:rPr>
          <w:rFonts w:cs="Times New Roman"/>
          <w:iCs/>
          <w:sz w:val="18"/>
          <w:szCs w:val="18"/>
        </w:rPr>
        <w:fldChar w:fldCharType="begin"/>
      </w:r>
      <w:r>
        <w:rPr>
          <w:rFonts w:cs="Times New Roman"/>
          <w:iCs/>
          <w:sz w:val="18"/>
          <w:szCs w:val="18"/>
        </w:rPr>
        <w:instrText xml:space="preserve"> SEQ Gambar \* ARABIC </w:instrText>
      </w:r>
      <w:r>
        <w:rPr>
          <w:rFonts w:cs="Times New Roman"/>
          <w:iCs/>
          <w:sz w:val="18"/>
          <w:szCs w:val="18"/>
        </w:rPr>
        <w:fldChar w:fldCharType="separate"/>
      </w:r>
      <w:r>
        <w:rPr>
          <w:rFonts w:cs="Times New Roman"/>
          <w:iCs/>
          <w:sz w:val="18"/>
          <w:szCs w:val="18"/>
        </w:rPr>
        <w:t>1</w:t>
      </w:r>
      <w:r>
        <w:rPr>
          <w:rFonts w:cs="Times New Roman"/>
          <w:iCs/>
          <w:sz w:val="18"/>
          <w:szCs w:val="18"/>
        </w:rPr>
        <w:fldChar w:fldCharType="end"/>
      </w:r>
      <w:bookmarkStart w:id="41" w:name="_Toc12935"/>
      <w:bookmarkStart w:id="42" w:name="_Toc1582"/>
      <w:bookmarkStart w:id="43" w:name="_Toc22991"/>
      <w:bookmarkStart w:id="44" w:name="_Toc11621"/>
      <w:bookmarkStart w:id="45" w:name="_Toc27517"/>
      <w:r>
        <w:rPr>
          <w:rFonts w:cs="Times New Roman"/>
          <w:iCs/>
          <w:sz w:val="18"/>
          <w:szCs w:val="18"/>
        </w:rPr>
        <w:t>.</w:t>
      </w:r>
      <w:bookmarkEnd w:id="41"/>
      <w:bookmarkEnd w:id="42"/>
      <w:r>
        <w:rPr>
          <w:rFonts w:hint="default" w:cs="Times New Roman"/>
          <w:iCs/>
          <w:sz w:val="18"/>
          <w:szCs w:val="18"/>
          <w:lang w:val="en-US"/>
        </w:rPr>
        <w:t>Output Soal 1 Modul 0 Python</w:t>
      </w:r>
      <w:bookmarkEnd w:id="43"/>
      <w:bookmarkEnd w:id="44"/>
      <w:bookmarkEnd w:id="45"/>
    </w:p>
    <w:p w14:paraId="39CBABA0"/>
    <w:p w14:paraId="5583FB5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016500" cy="1581150"/>
            <wp:effectExtent l="0" t="0" r="0" b="6350"/>
            <wp:docPr id="3" name="Picture 3" descr="{3212DF92-3FD8-4F42-A47C-796C050B5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212DF92-3FD8-4F42-A47C-796C050B5B87}"/>
                    <pic:cNvPicPr>
                      <a:picLocks noChangeAspect="1"/>
                    </pic:cNvPicPr>
                  </pic:nvPicPr>
                  <pic:blipFill>
                    <a:blip r:embed="rId8"/>
                    <a:stretch>
                      <a:fillRect/>
                    </a:stretch>
                  </pic:blipFill>
                  <pic:spPr>
                    <a:xfrm>
                      <a:off x="0" y="0"/>
                      <a:ext cx="5016500" cy="1581150"/>
                    </a:xfrm>
                    <a:prstGeom prst="rect">
                      <a:avLst/>
                    </a:prstGeom>
                  </pic:spPr>
                </pic:pic>
              </a:graphicData>
            </a:graphic>
          </wp:inline>
        </w:drawing>
      </w:r>
    </w:p>
    <w:p w14:paraId="434EB0EB">
      <w:pPr>
        <w:pStyle w:val="23"/>
        <w:rPr>
          <w:rFonts w:hint="default"/>
          <w:lang w:val="en-US"/>
        </w:rPr>
      </w:pPr>
      <w:r>
        <w:t xml:space="preserve">Gambar </w:t>
      </w:r>
      <w:r>
        <w:fldChar w:fldCharType="begin"/>
      </w:r>
      <w:r>
        <w:instrText xml:space="preserve"> SEQ Gambar \* ARABIC </w:instrText>
      </w:r>
      <w:r>
        <w:fldChar w:fldCharType="separate"/>
      </w:r>
      <w:r>
        <w:t>2</w:t>
      </w:r>
      <w:r>
        <w:fldChar w:fldCharType="end"/>
      </w:r>
      <w:bookmarkStart w:id="46" w:name="_Toc17986"/>
      <w:bookmarkStart w:id="47" w:name="_Toc9047"/>
      <w:bookmarkStart w:id="48" w:name="_Toc24308"/>
      <w:bookmarkStart w:id="49" w:name="_Toc12529"/>
      <w:bookmarkStart w:id="50" w:name="_Toc26993"/>
      <w:r>
        <w:t xml:space="preserve">. </w:t>
      </w:r>
      <w:bookmarkEnd w:id="46"/>
      <w:bookmarkEnd w:id="47"/>
      <w:r>
        <w:rPr>
          <w:rFonts w:hint="default"/>
          <w:lang w:val="en-US"/>
        </w:rPr>
        <w:t>Output Soal 1 Modul 0 C</w:t>
      </w:r>
      <w:bookmarkEnd w:id="48"/>
      <w:bookmarkEnd w:id="49"/>
      <w:bookmarkEnd w:id="50"/>
    </w:p>
    <w:p w14:paraId="3CE5FF9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5E8A0922">
      <w:pPr>
        <w:pStyle w:val="3"/>
        <w:numPr>
          <w:ilvl w:val="0"/>
          <w:numId w:val="11"/>
        </w:numPr>
      </w:pPr>
      <w:bookmarkStart w:id="51" w:name="_Toc32618"/>
      <w:bookmarkStart w:id="52" w:name="_Toc16580"/>
      <w:bookmarkStart w:id="53" w:name="_Toc20278"/>
      <w:bookmarkStart w:id="54" w:name="_Toc31880"/>
      <w:bookmarkStart w:id="55" w:name="_Toc30338"/>
      <w:r>
        <w:t>Pembahasan</w:t>
      </w:r>
      <w:bookmarkEnd w:id="51"/>
      <w:bookmarkEnd w:id="52"/>
      <w:bookmarkEnd w:id="53"/>
      <w:bookmarkEnd w:id="54"/>
      <w:bookmarkEnd w:id="55"/>
    </w:p>
    <w:p w14:paraId="708D44AD">
      <w:pPr>
        <w:numPr>
          <w:ilvl w:val="0"/>
          <w:numId w:val="12"/>
        </w:numPr>
        <w:spacing w:line="276" w:lineRule="auto"/>
        <w:ind w:left="17" w:hanging="16" w:hangingChars="7"/>
        <w:jc w:val="both"/>
        <w:rPr>
          <w:rFonts w:ascii="Times New Roman" w:hAnsi="Times New Roman" w:cs="Times New Roman"/>
          <w:sz w:val="24"/>
          <w:szCs w:val="24"/>
        </w:rPr>
      </w:pPr>
      <w:r>
        <w:rPr>
          <w:rFonts w:ascii="Times New Roman" w:hAnsi="Times New Roman" w:cs="Times New Roman"/>
          <w:sz w:val="24"/>
          <w:szCs w:val="24"/>
        </w:rPr>
        <w:t xml:space="preserve">Pada baris [1] “print(“Saya Calon Programmer No. 1”)” menampilkan sebuah string ke layar. </w:t>
      </w:r>
    </w:p>
    <w:p w14:paraId="76908D31">
      <w:pPr>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Pada baris [1] “#include &lt;stdio.h&gt;” digunakan untuk mengakses library standard input dan output file. Pada baris [3] “int main()” program c mulai mengeksekusi dari sini. Pada baris [4 dan 6] “{ }” digunakan untuk menyimpan sebuah statement fungsi. Pada baris [5] “printf(“Saya Calon Programmer No. 1”);” digunakan untuk menampilkan sebuah output ke layar pengguna.</w:t>
      </w:r>
    </w:p>
    <w:p w14:paraId="228583D1">
      <w:pPr>
        <w:spacing w:line="276" w:lineRule="auto"/>
        <w:jc w:val="both"/>
        <w:rPr>
          <w:rFonts w:ascii="Times New Roman" w:hAnsi="Times New Roman" w:cs="Times New Roman"/>
          <w:sz w:val="24"/>
          <w:szCs w:val="24"/>
        </w:rPr>
      </w:pPr>
    </w:p>
    <w:p w14:paraId="771EBBDE">
      <w:pPr>
        <w:spacing w:line="276" w:lineRule="auto"/>
        <w:jc w:val="both"/>
        <w:rPr>
          <w:rFonts w:ascii="Times New Roman" w:hAnsi="Times New Roman" w:cs="Times New Roman"/>
          <w:sz w:val="24"/>
          <w:szCs w:val="24"/>
        </w:rPr>
      </w:pPr>
    </w:p>
    <w:p w14:paraId="6C50D897">
      <w:pPr>
        <w:spacing w:line="276" w:lineRule="auto"/>
        <w:jc w:val="both"/>
        <w:rPr>
          <w:rFonts w:ascii="Times New Roman" w:hAnsi="Times New Roman" w:cs="Times New Roman"/>
          <w:sz w:val="24"/>
          <w:szCs w:val="24"/>
        </w:rPr>
      </w:pPr>
    </w:p>
    <w:p w14:paraId="711A36C5">
      <w:pPr>
        <w:pStyle w:val="2"/>
        <w:jc w:val="center"/>
      </w:pPr>
      <w:bookmarkStart w:id="56" w:name="_Toc4545"/>
      <w:bookmarkStart w:id="57" w:name="_Toc1595"/>
      <w:bookmarkStart w:id="58" w:name="_Toc14130"/>
      <w:bookmarkStart w:id="59" w:name="_Toc23288"/>
      <w:bookmarkStart w:id="60" w:name="_Toc12285"/>
      <w:r>
        <w:t>SOAL 2</w:t>
      </w:r>
      <w:bookmarkEnd w:id="56"/>
      <w:bookmarkEnd w:id="57"/>
      <w:bookmarkEnd w:id="58"/>
      <w:bookmarkEnd w:id="59"/>
      <w:bookmarkEnd w:id="60"/>
    </w:p>
    <w:p w14:paraId="15B41EFA">
      <w:pPr>
        <w:spacing w:line="276" w:lineRule="auto"/>
        <w:jc w:val="both"/>
        <w:rPr>
          <w:rFonts w:ascii="Times New Roman" w:hAnsi="Times New Roman" w:cs="Times New Roman"/>
          <w:sz w:val="24"/>
          <w:szCs w:val="24"/>
        </w:rPr>
      </w:pPr>
      <w:r>
        <w:rPr>
          <w:rFonts w:ascii="Times New Roman" w:hAnsi="Times New Roman" w:cs="Times New Roman"/>
          <w:sz w:val="24"/>
          <w:szCs w:val="24"/>
        </w:rPr>
        <w:t>Membuat sebuah programm yang dapat menghasilkan output sebagai berikut:</w:t>
      </w:r>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1"/>
      </w:tblGrid>
      <w:tr w14:paraId="5610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1" w:type="dxa"/>
          </w:tcPr>
          <w:p w14:paraId="3A151697">
            <w:pPr>
              <w:widowControl/>
              <w:spacing w:line="276" w:lineRule="auto"/>
              <w:jc w:val="both"/>
              <w:rPr>
                <w:rFonts w:ascii="Courier New" w:hAnsi="Courier New" w:cs="Courier New"/>
                <w:b/>
                <w:bCs/>
                <w:sz w:val="24"/>
                <w:szCs w:val="24"/>
              </w:rPr>
            </w:pPr>
            <w:r>
              <w:rPr>
                <w:rFonts w:ascii="Courier New" w:hAnsi="Courier New" w:cs="Courier New"/>
                <w:b/>
                <w:bCs/>
                <w:sz w:val="24"/>
                <w:szCs w:val="24"/>
              </w:rPr>
              <w:t>Output</w:t>
            </w:r>
          </w:p>
        </w:tc>
      </w:tr>
      <w:tr w14:paraId="5F6A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7931" w:type="dxa"/>
          </w:tcPr>
          <w:p w14:paraId="5135335C">
            <w:pPr>
              <w:widowControl/>
              <w:spacing w:line="276" w:lineRule="auto"/>
              <w:jc w:val="left"/>
              <w:rPr>
                <w:rFonts w:ascii="Courier New" w:hAnsi="Courier New" w:cs="Courier New"/>
              </w:rPr>
            </w:pPr>
            <w:r>
              <w:rPr>
                <w:rFonts w:ascii="Courier New" w:hAnsi="Courier New" w:eastAsia="SimSun" w:cs="Courier New"/>
                <w:color w:val="000000"/>
                <w:sz w:val="24"/>
                <w:szCs w:val="24"/>
                <w:lang w:bidi="ar"/>
              </w:rPr>
              <w:t xml:space="preserve">Selamat Pagi, </w:t>
            </w:r>
            <w:r>
              <w:rPr>
                <w:rFonts w:ascii="Courier New" w:hAnsi="Courier New" w:eastAsia="SimSun" w:cs="Courier New"/>
                <w:color w:val="FF0000"/>
                <w:sz w:val="24"/>
                <w:szCs w:val="24"/>
                <w:lang w:bidi="ar"/>
              </w:rPr>
              <w:t xml:space="preserve">Nama Anda </w:t>
            </w:r>
          </w:p>
          <w:p w14:paraId="01003E1F">
            <w:pPr>
              <w:widowControl/>
              <w:spacing w:line="276" w:lineRule="auto"/>
              <w:jc w:val="left"/>
              <w:rPr>
                <w:rFonts w:ascii="Courier New" w:hAnsi="Courier New" w:cs="Courier New"/>
              </w:rPr>
            </w:pPr>
            <w:r>
              <w:rPr>
                <w:rFonts w:ascii="Courier New" w:hAnsi="Courier New" w:eastAsia="SimSun" w:cs="Courier New"/>
                <w:color w:val="000000"/>
                <w:sz w:val="24"/>
                <w:szCs w:val="24"/>
                <w:lang w:bidi="ar"/>
              </w:rPr>
              <w:t xml:space="preserve">Selamat Siang, </w:t>
            </w:r>
            <w:r>
              <w:rPr>
                <w:rFonts w:ascii="Courier New" w:hAnsi="Courier New" w:eastAsia="SimSun" w:cs="Courier New"/>
                <w:color w:val="FF0000"/>
                <w:sz w:val="24"/>
                <w:szCs w:val="24"/>
                <w:lang w:bidi="ar"/>
              </w:rPr>
              <w:t xml:space="preserve">Nama Anda </w:t>
            </w:r>
          </w:p>
          <w:p w14:paraId="015BDBBF">
            <w:pPr>
              <w:widowControl/>
              <w:spacing w:line="276" w:lineRule="auto"/>
              <w:jc w:val="left"/>
              <w:rPr>
                <w:rFonts w:ascii="Courier New" w:hAnsi="Courier New" w:cs="Courier New"/>
              </w:rPr>
            </w:pPr>
            <w:r>
              <w:rPr>
                <w:rFonts w:ascii="Courier New" w:hAnsi="Courier New" w:eastAsia="SimSun" w:cs="Courier New"/>
                <w:color w:val="000000"/>
                <w:sz w:val="24"/>
                <w:szCs w:val="24"/>
                <w:lang w:bidi="ar"/>
              </w:rPr>
              <w:t xml:space="preserve">Selamat Malam, </w:t>
            </w:r>
            <w:r>
              <w:rPr>
                <w:rFonts w:ascii="Courier New" w:hAnsi="Courier New" w:eastAsia="SimSun" w:cs="Courier New"/>
                <w:color w:val="FF0000"/>
                <w:sz w:val="24"/>
                <w:szCs w:val="24"/>
                <w:lang w:bidi="ar"/>
              </w:rPr>
              <w:t>Nama Anda</w:t>
            </w:r>
          </w:p>
          <w:p w14:paraId="3C09CF82">
            <w:pPr>
              <w:widowControl/>
              <w:spacing w:line="276" w:lineRule="auto"/>
              <w:jc w:val="both"/>
              <w:rPr>
                <w:rFonts w:ascii="Courier New" w:hAnsi="Courier New" w:cs="Courier New"/>
                <w:sz w:val="24"/>
                <w:szCs w:val="24"/>
              </w:rPr>
            </w:pPr>
          </w:p>
        </w:tc>
      </w:tr>
    </w:tbl>
    <w:p w14:paraId="7E446890">
      <w:pPr>
        <w:pStyle w:val="23"/>
        <w:rPr>
          <w:rFonts w:hint="default"/>
          <w:lang w:val="en-US"/>
        </w:rPr>
      </w:pPr>
      <w:r>
        <w:t xml:space="preserve">Tabel </w:t>
      </w:r>
      <w:r>
        <w:fldChar w:fldCharType="begin"/>
      </w:r>
      <w:r>
        <w:instrText xml:space="preserve"> SEQ Tabel \* ARABIC </w:instrText>
      </w:r>
      <w:r>
        <w:fldChar w:fldCharType="separate"/>
      </w:r>
      <w:r>
        <w:t>4</w:t>
      </w:r>
      <w:r>
        <w:fldChar w:fldCharType="end"/>
      </w:r>
      <w:bookmarkStart w:id="61" w:name="_Toc1294"/>
      <w:r>
        <w:rPr>
          <w:rFonts w:hint="default"/>
          <w:lang w:val="en-US"/>
        </w:rPr>
        <w:t>. Soal 2 Modul 0</w:t>
      </w:r>
      <w:bookmarkEnd w:id="61"/>
    </w:p>
    <w:p w14:paraId="6D2ADC83">
      <w:pPr>
        <w:spacing w:line="276" w:lineRule="auto"/>
        <w:jc w:val="both"/>
        <w:rPr>
          <w:rFonts w:ascii="Times New Roman" w:hAnsi="Times New Roman" w:cs="Times New Roman"/>
          <w:b/>
          <w:bCs/>
          <w:sz w:val="24"/>
          <w:szCs w:val="24"/>
        </w:rPr>
      </w:pPr>
    </w:p>
    <w:p w14:paraId="33B90118">
      <w:pPr>
        <w:pStyle w:val="3"/>
        <w:numPr>
          <w:ilvl w:val="0"/>
          <w:numId w:val="13"/>
        </w:numPr>
      </w:pPr>
      <w:bookmarkStart w:id="62" w:name="_Toc8200"/>
      <w:bookmarkStart w:id="63" w:name="_Toc1498"/>
      <w:bookmarkStart w:id="64" w:name="_Toc18529"/>
      <w:bookmarkStart w:id="65" w:name="_Toc16223"/>
      <w:bookmarkStart w:id="66" w:name="_Toc30994"/>
      <w:r>
        <w:t>Source Code</w:t>
      </w:r>
      <w:bookmarkEnd w:id="62"/>
      <w:bookmarkEnd w:id="63"/>
      <w:bookmarkEnd w:id="64"/>
      <w:bookmarkEnd w:id="65"/>
      <w:bookmarkEnd w:id="66"/>
      <w:r>
        <w:t xml:space="preserve"> </w:t>
      </w:r>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543"/>
      </w:tblGrid>
      <w:tr w14:paraId="41E5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dxa"/>
          </w:tcPr>
          <w:p w14:paraId="5B6BD15B">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524B6F84">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33020487">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6F748642">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644F7C4C">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58606638">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053E60CB">
            <w:pPr>
              <w:widowControl/>
              <w:spacing w:line="276" w:lineRule="auto"/>
              <w:jc w:val="center"/>
              <w:rPr>
                <w:rFonts w:ascii="Courier New" w:hAnsi="Courier New" w:cs="Courier New"/>
                <w:sz w:val="24"/>
                <w:szCs w:val="24"/>
              </w:rPr>
            </w:pPr>
            <w:r>
              <w:rPr>
                <w:rFonts w:ascii="Courier New" w:hAnsi="Courier New" w:cs="Courier New"/>
                <w:sz w:val="24"/>
                <w:szCs w:val="24"/>
              </w:rPr>
              <w:t>7</w:t>
            </w:r>
          </w:p>
        </w:tc>
        <w:tc>
          <w:tcPr>
            <w:tcW w:w="7543" w:type="dxa"/>
          </w:tcPr>
          <w:p w14:paraId="4513F52E">
            <w:pPr>
              <w:widowControl/>
              <w:spacing w:line="276" w:lineRule="auto"/>
              <w:jc w:val="both"/>
              <w:rPr>
                <w:rFonts w:ascii="Courier New" w:hAnsi="Courier New" w:cs="Courier New"/>
                <w:sz w:val="24"/>
                <w:szCs w:val="24"/>
              </w:rPr>
            </w:pPr>
            <w:r>
              <w:rPr>
                <w:rFonts w:ascii="Courier New" w:hAnsi="Courier New" w:cs="Courier New"/>
                <w:sz w:val="24"/>
                <w:szCs w:val="24"/>
              </w:rPr>
              <w:t>print("Selamat Pagi, Daffa")</w:t>
            </w:r>
          </w:p>
          <w:p w14:paraId="29B1D0B6">
            <w:pPr>
              <w:widowControl/>
              <w:spacing w:line="276" w:lineRule="auto"/>
              <w:jc w:val="both"/>
              <w:rPr>
                <w:rFonts w:ascii="Courier New" w:hAnsi="Courier New" w:cs="Courier New"/>
                <w:sz w:val="24"/>
                <w:szCs w:val="24"/>
              </w:rPr>
            </w:pPr>
            <w:r>
              <w:rPr>
                <w:rFonts w:ascii="Courier New" w:hAnsi="Courier New" w:cs="Courier New"/>
                <w:sz w:val="24"/>
                <w:szCs w:val="24"/>
              </w:rPr>
              <w:t>print("Selamat Siang, Daffa")</w:t>
            </w:r>
          </w:p>
          <w:p w14:paraId="25A09848">
            <w:pPr>
              <w:widowControl/>
              <w:spacing w:line="276" w:lineRule="auto"/>
              <w:jc w:val="both"/>
              <w:rPr>
                <w:rFonts w:ascii="Courier New" w:hAnsi="Courier New" w:cs="Courier New"/>
                <w:sz w:val="24"/>
                <w:szCs w:val="24"/>
              </w:rPr>
            </w:pPr>
            <w:r>
              <w:rPr>
                <w:rFonts w:ascii="Courier New" w:hAnsi="Courier New" w:cs="Courier New"/>
                <w:sz w:val="24"/>
                <w:szCs w:val="24"/>
              </w:rPr>
              <w:t>print("Selamat Malam, Daffa")</w:t>
            </w:r>
          </w:p>
          <w:p w14:paraId="1CFEC48C">
            <w:pPr>
              <w:widowControl/>
              <w:spacing w:line="276" w:lineRule="auto"/>
              <w:jc w:val="both"/>
              <w:rPr>
                <w:rFonts w:ascii="Courier New" w:hAnsi="Courier New" w:cs="Courier New"/>
                <w:sz w:val="24"/>
                <w:szCs w:val="24"/>
              </w:rPr>
            </w:pPr>
          </w:p>
          <w:p w14:paraId="74C6DFC9">
            <w:pPr>
              <w:widowControl/>
              <w:spacing w:line="276" w:lineRule="auto"/>
              <w:jc w:val="both"/>
              <w:rPr>
                <w:rFonts w:ascii="Courier New" w:hAnsi="Courier New" w:cs="Courier New"/>
                <w:sz w:val="24"/>
                <w:szCs w:val="24"/>
              </w:rPr>
            </w:pPr>
          </w:p>
          <w:p w14:paraId="0C841351">
            <w:pPr>
              <w:widowControl/>
              <w:spacing w:line="276" w:lineRule="auto"/>
              <w:jc w:val="both"/>
              <w:rPr>
                <w:rFonts w:ascii="Courier New" w:hAnsi="Courier New" w:cs="Courier New"/>
                <w:sz w:val="24"/>
                <w:szCs w:val="24"/>
              </w:rPr>
            </w:pPr>
          </w:p>
        </w:tc>
      </w:tr>
    </w:tbl>
    <w:p w14:paraId="2B4EA25B">
      <w:pPr>
        <w:pStyle w:val="23"/>
        <w:rPr>
          <w:rFonts w:hint="default"/>
          <w:lang w:val="en-US"/>
        </w:rPr>
      </w:pPr>
      <w:r>
        <w:t xml:space="preserve">Tabel </w:t>
      </w:r>
      <w:r>
        <w:fldChar w:fldCharType="begin"/>
      </w:r>
      <w:r>
        <w:instrText xml:space="preserve"> SEQ Tabel \* ARABIC </w:instrText>
      </w:r>
      <w:r>
        <w:fldChar w:fldCharType="separate"/>
      </w:r>
      <w:r>
        <w:t>5</w:t>
      </w:r>
      <w:r>
        <w:fldChar w:fldCharType="end"/>
      </w:r>
      <w:bookmarkStart w:id="67" w:name="_Toc15564"/>
      <w:r>
        <w:rPr>
          <w:rFonts w:hint="default"/>
          <w:lang w:val="en-US"/>
        </w:rPr>
        <w:t>. Source Code Soal 2 Modul 0 Python</w:t>
      </w:r>
      <w:bookmarkEnd w:id="67"/>
    </w:p>
    <w:p w14:paraId="6C58B2D4">
      <w:pPr>
        <w:pStyle w:val="23"/>
      </w:pPr>
    </w:p>
    <w:p w14:paraId="2027165D"/>
    <w:tbl>
      <w:tblPr>
        <w:tblStyle w:val="111"/>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583"/>
      </w:tblGrid>
      <w:tr w14:paraId="4C28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 w:type="dxa"/>
          </w:tcPr>
          <w:p w14:paraId="1691C3CE">
            <w:pPr>
              <w:widowControl w:val="0"/>
              <w:jc w:val="center"/>
              <w:rPr>
                <w:rFonts w:ascii="Courier New" w:hAnsi="Courier New" w:cs="Courier New"/>
                <w:sz w:val="24"/>
                <w:szCs w:val="24"/>
              </w:rPr>
            </w:pPr>
            <w:r>
              <w:rPr>
                <w:rFonts w:ascii="Courier New" w:hAnsi="Courier New" w:cs="Courier New"/>
                <w:sz w:val="24"/>
                <w:szCs w:val="24"/>
              </w:rPr>
              <w:t>1</w:t>
            </w:r>
          </w:p>
          <w:p w14:paraId="71117D64">
            <w:pPr>
              <w:widowControl w:val="0"/>
              <w:jc w:val="center"/>
              <w:rPr>
                <w:rFonts w:ascii="Courier New" w:hAnsi="Courier New" w:cs="Courier New"/>
                <w:sz w:val="24"/>
                <w:szCs w:val="24"/>
              </w:rPr>
            </w:pPr>
            <w:r>
              <w:rPr>
                <w:rFonts w:ascii="Courier New" w:hAnsi="Courier New" w:cs="Courier New"/>
                <w:sz w:val="24"/>
                <w:szCs w:val="24"/>
              </w:rPr>
              <w:t>2</w:t>
            </w:r>
          </w:p>
          <w:p w14:paraId="47045113">
            <w:pPr>
              <w:widowControl w:val="0"/>
              <w:jc w:val="center"/>
              <w:rPr>
                <w:rFonts w:ascii="Courier New" w:hAnsi="Courier New" w:cs="Courier New"/>
                <w:sz w:val="24"/>
                <w:szCs w:val="24"/>
              </w:rPr>
            </w:pPr>
            <w:r>
              <w:rPr>
                <w:rFonts w:ascii="Courier New" w:hAnsi="Courier New" w:cs="Courier New"/>
                <w:sz w:val="24"/>
                <w:szCs w:val="24"/>
              </w:rPr>
              <w:t>3</w:t>
            </w:r>
          </w:p>
          <w:p w14:paraId="0BA7278A">
            <w:pPr>
              <w:widowControl w:val="0"/>
              <w:jc w:val="center"/>
              <w:rPr>
                <w:rFonts w:ascii="Courier New" w:hAnsi="Courier New" w:cs="Courier New"/>
                <w:sz w:val="24"/>
                <w:szCs w:val="24"/>
              </w:rPr>
            </w:pPr>
            <w:r>
              <w:rPr>
                <w:rFonts w:ascii="Courier New" w:hAnsi="Courier New" w:cs="Courier New"/>
                <w:sz w:val="24"/>
                <w:szCs w:val="24"/>
              </w:rPr>
              <w:t>4</w:t>
            </w:r>
          </w:p>
          <w:p w14:paraId="26A4803F">
            <w:pPr>
              <w:widowControl w:val="0"/>
              <w:jc w:val="center"/>
              <w:rPr>
                <w:rFonts w:ascii="Courier New" w:hAnsi="Courier New" w:cs="Courier New"/>
                <w:sz w:val="24"/>
                <w:szCs w:val="24"/>
              </w:rPr>
            </w:pPr>
            <w:r>
              <w:rPr>
                <w:rFonts w:ascii="Courier New" w:hAnsi="Courier New" w:cs="Courier New"/>
                <w:sz w:val="24"/>
                <w:szCs w:val="24"/>
              </w:rPr>
              <w:t>5</w:t>
            </w:r>
          </w:p>
          <w:p w14:paraId="0FD8C3B0">
            <w:pPr>
              <w:widowControl w:val="0"/>
              <w:jc w:val="center"/>
              <w:rPr>
                <w:rFonts w:ascii="Courier New" w:hAnsi="Courier New" w:cs="Courier New"/>
                <w:sz w:val="24"/>
                <w:szCs w:val="24"/>
              </w:rPr>
            </w:pPr>
            <w:r>
              <w:rPr>
                <w:rFonts w:ascii="Courier New" w:hAnsi="Courier New" w:cs="Courier New"/>
                <w:sz w:val="24"/>
                <w:szCs w:val="24"/>
              </w:rPr>
              <w:t>6</w:t>
            </w:r>
          </w:p>
          <w:p w14:paraId="09D7DF67">
            <w:pPr>
              <w:widowControl w:val="0"/>
              <w:jc w:val="center"/>
              <w:rPr>
                <w:rFonts w:ascii="Courier New" w:hAnsi="Courier New" w:cs="Courier New"/>
                <w:sz w:val="24"/>
                <w:szCs w:val="24"/>
              </w:rPr>
            </w:pPr>
            <w:r>
              <w:rPr>
                <w:rFonts w:ascii="Courier New" w:hAnsi="Courier New" w:cs="Courier New"/>
                <w:sz w:val="24"/>
                <w:szCs w:val="24"/>
              </w:rPr>
              <w:t>7</w:t>
            </w:r>
          </w:p>
          <w:p w14:paraId="39A22931">
            <w:pPr>
              <w:widowControl w:val="0"/>
              <w:jc w:val="center"/>
              <w:rPr>
                <w:rFonts w:ascii="Courier New" w:hAnsi="Courier New" w:cs="Courier New"/>
                <w:sz w:val="24"/>
                <w:szCs w:val="24"/>
              </w:rPr>
            </w:pPr>
            <w:r>
              <w:rPr>
                <w:rFonts w:ascii="Courier New" w:hAnsi="Courier New" w:cs="Courier New"/>
                <w:sz w:val="24"/>
                <w:szCs w:val="24"/>
              </w:rPr>
              <w:t>8</w:t>
            </w:r>
          </w:p>
        </w:tc>
        <w:tc>
          <w:tcPr>
            <w:tcW w:w="7583" w:type="dxa"/>
          </w:tcPr>
          <w:p w14:paraId="1D130E2D">
            <w:pPr>
              <w:widowControl w:val="0"/>
              <w:jc w:val="both"/>
              <w:rPr>
                <w:rFonts w:ascii="Courier New" w:hAnsi="Courier New" w:cs="Courier New"/>
                <w:sz w:val="24"/>
                <w:szCs w:val="24"/>
              </w:rPr>
            </w:pPr>
            <w:r>
              <w:rPr>
                <w:rFonts w:ascii="Courier New" w:hAnsi="Courier New" w:cs="Courier New"/>
                <w:sz w:val="24"/>
                <w:szCs w:val="24"/>
              </w:rPr>
              <w:t>#include &lt;stdio.h&gt;</w:t>
            </w:r>
          </w:p>
          <w:p w14:paraId="7F1391DC">
            <w:pPr>
              <w:widowControl w:val="0"/>
              <w:jc w:val="both"/>
              <w:rPr>
                <w:rFonts w:ascii="Courier New" w:hAnsi="Courier New" w:cs="Courier New"/>
                <w:sz w:val="24"/>
                <w:szCs w:val="24"/>
              </w:rPr>
            </w:pPr>
          </w:p>
          <w:p w14:paraId="2CCFA9FF">
            <w:pPr>
              <w:widowControl w:val="0"/>
              <w:jc w:val="both"/>
              <w:rPr>
                <w:rFonts w:ascii="Courier New" w:hAnsi="Courier New" w:cs="Courier New"/>
                <w:sz w:val="24"/>
                <w:szCs w:val="24"/>
              </w:rPr>
            </w:pPr>
            <w:r>
              <w:rPr>
                <w:rFonts w:ascii="Courier New" w:hAnsi="Courier New" w:cs="Courier New"/>
                <w:sz w:val="24"/>
                <w:szCs w:val="24"/>
              </w:rPr>
              <w:t>int main()</w:t>
            </w:r>
          </w:p>
          <w:p w14:paraId="35B965E4">
            <w:pPr>
              <w:widowControl w:val="0"/>
              <w:jc w:val="both"/>
              <w:rPr>
                <w:rFonts w:ascii="Courier New" w:hAnsi="Courier New" w:cs="Courier New"/>
                <w:sz w:val="24"/>
                <w:szCs w:val="24"/>
              </w:rPr>
            </w:pPr>
            <w:r>
              <w:rPr>
                <w:rFonts w:ascii="Courier New" w:hAnsi="Courier New" w:cs="Courier New"/>
                <w:sz w:val="24"/>
                <w:szCs w:val="24"/>
              </w:rPr>
              <w:t>{</w:t>
            </w:r>
          </w:p>
          <w:p w14:paraId="2486B5E5">
            <w:pPr>
              <w:widowControl w:val="0"/>
              <w:jc w:val="both"/>
              <w:rPr>
                <w:rFonts w:ascii="Courier New" w:hAnsi="Courier New" w:cs="Courier New"/>
                <w:sz w:val="24"/>
                <w:szCs w:val="24"/>
              </w:rPr>
            </w:pPr>
            <w:r>
              <w:rPr>
                <w:rFonts w:ascii="Courier New" w:hAnsi="Courier New" w:cs="Courier New"/>
                <w:sz w:val="24"/>
                <w:szCs w:val="24"/>
              </w:rPr>
              <w:t xml:space="preserve">    printf("Selamat Pagi, Daffa\n");</w:t>
            </w:r>
          </w:p>
          <w:p w14:paraId="5EFCD267">
            <w:pPr>
              <w:widowControl w:val="0"/>
              <w:jc w:val="both"/>
              <w:rPr>
                <w:rFonts w:ascii="Courier New" w:hAnsi="Courier New" w:cs="Courier New"/>
                <w:sz w:val="24"/>
                <w:szCs w:val="24"/>
              </w:rPr>
            </w:pPr>
            <w:r>
              <w:rPr>
                <w:rFonts w:ascii="Courier New" w:hAnsi="Courier New" w:cs="Courier New"/>
                <w:sz w:val="24"/>
                <w:szCs w:val="24"/>
              </w:rPr>
              <w:t xml:space="preserve">    printf("Selamat Siang, Daffa\n");</w:t>
            </w:r>
          </w:p>
          <w:p w14:paraId="2420ACCF">
            <w:pPr>
              <w:widowControl w:val="0"/>
              <w:jc w:val="both"/>
              <w:rPr>
                <w:rFonts w:ascii="Courier New" w:hAnsi="Courier New" w:cs="Courier New"/>
                <w:sz w:val="24"/>
                <w:szCs w:val="24"/>
              </w:rPr>
            </w:pPr>
            <w:r>
              <w:rPr>
                <w:rFonts w:ascii="Courier New" w:hAnsi="Courier New" w:cs="Courier New"/>
                <w:sz w:val="24"/>
                <w:szCs w:val="24"/>
              </w:rPr>
              <w:t xml:space="preserve">    printf("Selamat Malam, Daffa\n");</w:t>
            </w:r>
          </w:p>
          <w:p w14:paraId="1492508D">
            <w:pPr>
              <w:widowControl w:val="0"/>
              <w:jc w:val="both"/>
              <w:rPr>
                <w:rFonts w:ascii="Courier New" w:hAnsi="Courier New" w:cs="Courier New"/>
                <w:sz w:val="24"/>
                <w:szCs w:val="24"/>
              </w:rPr>
            </w:pPr>
            <w:r>
              <w:rPr>
                <w:rFonts w:ascii="Courier New" w:hAnsi="Courier New" w:cs="Courier New"/>
                <w:sz w:val="24"/>
                <w:szCs w:val="24"/>
              </w:rPr>
              <w:t>}</w:t>
            </w:r>
          </w:p>
        </w:tc>
      </w:tr>
    </w:tbl>
    <w:p w14:paraId="79ED2EED">
      <w:pPr>
        <w:pStyle w:val="23"/>
        <w:rPr>
          <w:rFonts w:hint="default"/>
          <w:lang w:val="en-US"/>
        </w:rPr>
      </w:pPr>
      <w:r>
        <w:t xml:space="preserve">Tabel </w:t>
      </w:r>
      <w:r>
        <w:fldChar w:fldCharType="begin"/>
      </w:r>
      <w:r>
        <w:instrText xml:space="preserve"> SEQ Tabel \* ARABIC </w:instrText>
      </w:r>
      <w:r>
        <w:fldChar w:fldCharType="separate"/>
      </w:r>
      <w:r>
        <w:t>6</w:t>
      </w:r>
      <w:r>
        <w:fldChar w:fldCharType="end"/>
      </w:r>
      <w:bookmarkStart w:id="68" w:name="_Toc10912"/>
      <w:r>
        <w:rPr>
          <w:rFonts w:hint="default"/>
          <w:lang w:val="en-US"/>
        </w:rPr>
        <w:t>. Source Code Soal 2 Modul 0 C</w:t>
      </w:r>
      <w:bookmarkEnd w:id="68"/>
    </w:p>
    <w:p w14:paraId="35B84618">
      <w:pPr>
        <w:pStyle w:val="23"/>
      </w:pPr>
    </w:p>
    <w:p w14:paraId="47AAF668"/>
    <w:p w14:paraId="04BBE035">
      <w:pPr>
        <w:jc w:val="both"/>
        <w:rPr>
          <w:rFonts w:ascii="Times New Roman" w:hAnsi="Times New Roman" w:cs="Times New Roman"/>
          <w:b/>
          <w:bCs/>
          <w:sz w:val="24"/>
          <w:szCs w:val="24"/>
        </w:rPr>
      </w:pPr>
    </w:p>
    <w:p w14:paraId="3694FE5D">
      <w:pPr>
        <w:jc w:val="both"/>
        <w:rPr>
          <w:rFonts w:ascii="Times New Roman" w:hAnsi="Times New Roman" w:cs="Times New Roman"/>
          <w:b/>
          <w:bCs/>
          <w:sz w:val="24"/>
          <w:szCs w:val="24"/>
        </w:rPr>
      </w:pPr>
    </w:p>
    <w:p w14:paraId="0CEEF69A">
      <w:pPr>
        <w:pStyle w:val="3"/>
        <w:numPr>
          <w:ilvl w:val="0"/>
          <w:numId w:val="13"/>
        </w:numPr>
      </w:pPr>
      <w:bookmarkStart w:id="69" w:name="_Toc22843"/>
      <w:bookmarkStart w:id="70" w:name="_Toc20973"/>
      <w:bookmarkStart w:id="71" w:name="_Toc28125"/>
      <w:bookmarkStart w:id="72" w:name="_Toc12667"/>
      <w:bookmarkStart w:id="73" w:name="_Toc21812"/>
      <w:r>
        <w:t>Output Program</w:t>
      </w:r>
      <w:bookmarkEnd w:id="69"/>
      <w:bookmarkEnd w:id="70"/>
      <w:bookmarkEnd w:id="71"/>
      <w:bookmarkEnd w:id="72"/>
      <w:bookmarkEnd w:id="73"/>
    </w:p>
    <w:p w14:paraId="467729FE">
      <w:pPr>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073650" cy="1460500"/>
            <wp:effectExtent l="0" t="0" r="6350" b="0"/>
            <wp:docPr id="4" name="Picture 4" descr="{C6837988-9895-4DBD-983D-B8A290D41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6837988-9895-4DBD-983D-B8A290D41DA6}"/>
                    <pic:cNvPicPr>
                      <a:picLocks noChangeAspect="1"/>
                    </pic:cNvPicPr>
                  </pic:nvPicPr>
                  <pic:blipFill>
                    <a:blip r:embed="rId9"/>
                    <a:stretch>
                      <a:fillRect/>
                    </a:stretch>
                  </pic:blipFill>
                  <pic:spPr>
                    <a:xfrm>
                      <a:off x="0" y="0"/>
                      <a:ext cx="5073650" cy="1460500"/>
                    </a:xfrm>
                    <a:prstGeom prst="rect">
                      <a:avLst/>
                    </a:prstGeom>
                  </pic:spPr>
                </pic:pic>
              </a:graphicData>
            </a:graphic>
          </wp:inline>
        </w:drawing>
      </w:r>
    </w:p>
    <w:p w14:paraId="6492CA04">
      <w:pPr>
        <w:pStyle w:val="23"/>
        <w:rPr>
          <w:rFonts w:hint="default"/>
          <w:lang w:val="en-US"/>
        </w:rPr>
      </w:pPr>
      <w:r>
        <w:t xml:space="preserve">Gambar </w:t>
      </w:r>
      <w:r>
        <w:fldChar w:fldCharType="begin"/>
      </w:r>
      <w:r>
        <w:instrText xml:space="preserve"> SEQ Gambar \* ARABIC </w:instrText>
      </w:r>
      <w:r>
        <w:fldChar w:fldCharType="separate"/>
      </w:r>
      <w:r>
        <w:t>3</w:t>
      </w:r>
      <w:r>
        <w:fldChar w:fldCharType="end"/>
      </w:r>
      <w:bookmarkStart w:id="74" w:name="_Toc23139"/>
      <w:bookmarkStart w:id="75" w:name="_Toc960"/>
      <w:bookmarkStart w:id="76" w:name="_Toc6486"/>
      <w:bookmarkStart w:id="77" w:name="_Toc15140"/>
      <w:bookmarkStart w:id="78" w:name="_Toc30619"/>
      <w:r>
        <w:t xml:space="preserve">. </w:t>
      </w:r>
      <w:bookmarkEnd w:id="74"/>
      <w:bookmarkEnd w:id="75"/>
      <w:r>
        <w:rPr>
          <w:rFonts w:hint="default"/>
          <w:lang w:val="en-US"/>
        </w:rPr>
        <w:t>Ouput Soal 2 Modul 0 Python</w:t>
      </w:r>
      <w:bookmarkEnd w:id="76"/>
      <w:bookmarkEnd w:id="77"/>
      <w:bookmarkEnd w:id="78"/>
    </w:p>
    <w:p w14:paraId="6E5CE600"/>
    <w:p w14:paraId="7CF07313">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092700" cy="1854200"/>
            <wp:effectExtent l="0" t="0" r="0" b="0"/>
            <wp:docPr id="6" name="Picture 6" descr="{C8DFC023-CCD4-4F88-B6F9-583F55436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8DFC023-CCD4-4F88-B6F9-583F554361FA}"/>
                    <pic:cNvPicPr>
                      <a:picLocks noChangeAspect="1"/>
                    </pic:cNvPicPr>
                  </pic:nvPicPr>
                  <pic:blipFill>
                    <a:blip r:embed="rId10"/>
                    <a:stretch>
                      <a:fillRect/>
                    </a:stretch>
                  </pic:blipFill>
                  <pic:spPr>
                    <a:xfrm>
                      <a:off x="0" y="0"/>
                      <a:ext cx="5092700" cy="1854200"/>
                    </a:xfrm>
                    <a:prstGeom prst="rect">
                      <a:avLst/>
                    </a:prstGeom>
                  </pic:spPr>
                </pic:pic>
              </a:graphicData>
            </a:graphic>
          </wp:inline>
        </w:drawing>
      </w:r>
    </w:p>
    <w:p w14:paraId="2F7BA174">
      <w:pPr>
        <w:pStyle w:val="23"/>
        <w:rPr>
          <w:rFonts w:hint="default"/>
          <w:lang w:val="en-US"/>
        </w:rPr>
      </w:pPr>
      <w:r>
        <w:t xml:space="preserve">Gambar </w:t>
      </w:r>
      <w:r>
        <w:fldChar w:fldCharType="begin"/>
      </w:r>
      <w:r>
        <w:instrText xml:space="preserve"> SEQ Gambar \* ARABIC </w:instrText>
      </w:r>
      <w:r>
        <w:fldChar w:fldCharType="separate"/>
      </w:r>
      <w:r>
        <w:t>4</w:t>
      </w:r>
      <w:r>
        <w:fldChar w:fldCharType="end"/>
      </w:r>
      <w:bookmarkStart w:id="79" w:name="_Toc11235"/>
      <w:bookmarkStart w:id="80" w:name="_Toc6864"/>
      <w:bookmarkStart w:id="81" w:name="_Toc5647"/>
      <w:bookmarkStart w:id="82" w:name="_Toc23032"/>
      <w:bookmarkStart w:id="83" w:name="_Toc27347"/>
      <w:r>
        <w:t xml:space="preserve">. </w:t>
      </w:r>
      <w:bookmarkEnd w:id="79"/>
      <w:bookmarkEnd w:id="80"/>
      <w:r>
        <w:rPr>
          <w:rFonts w:hint="default"/>
          <w:lang w:val="en-US"/>
        </w:rPr>
        <w:t>Output Soal 2 Modul 0 C</w:t>
      </w:r>
      <w:bookmarkEnd w:id="81"/>
      <w:bookmarkEnd w:id="82"/>
      <w:bookmarkEnd w:id="83"/>
    </w:p>
    <w:p w14:paraId="34EDBB3A">
      <w:pPr>
        <w:pStyle w:val="3"/>
        <w:numPr>
          <w:ilvl w:val="0"/>
          <w:numId w:val="13"/>
        </w:numPr>
      </w:pPr>
      <w:bookmarkStart w:id="84" w:name="_Toc32015"/>
      <w:bookmarkStart w:id="85" w:name="_Toc17604"/>
      <w:bookmarkStart w:id="86" w:name="_Toc5374"/>
      <w:bookmarkStart w:id="87" w:name="_Toc25057"/>
      <w:bookmarkStart w:id="88" w:name="_Toc4830"/>
      <w:r>
        <w:t>Pembahasan</w:t>
      </w:r>
      <w:bookmarkEnd w:id="84"/>
      <w:bookmarkEnd w:id="85"/>
      <w:bookmarkEnd w:id="86"/>
      <w:bookmarkEnd w:id="87"/>
      <w:bookmarkEnd w:id="88"/>
    </w:p>
    <w:p w14:paraId="1F3482FA">
      <w:pPr>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Pada baris [1] “print(“Selamat Pagi, Daffa”)” menampilkan sebuah output berupa teks “Selamat Pagi, Daffa” ke layar pengguna. Pada baris [2] “print(“Selamat Siang, Daffa”)” mengampilkan sebuah output berupa teks  “Selamat Siang, Daffa” ke layar pengguna. Pada baris [3] “print(“Selamat Malam, Daffa”)” mengampilkan sebuah output berupa teks  “Selamat malam, Daffa” ke layar pengguna.</w:t>
      </w:r>
    </w:p>
    <w:p w14:paraId="3C9181AB">
      <w:pPr>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Pada baris [1] “#include &lt;stdio.h&gt;” digunakan untuk mengakses library standard input dan output file. Pada baris [3] “int main()” program c mulai mengeksekusi dari sini. Pada bari [4 - 8] “{ }” digunakan untuk menyimpan sebuah statement fungsi. Pada baris [5 - 7] digunakan untuk menampilkan sebuah output berupa teks ke layar pengguna.  </w:t>
      </w:r>
    </w:p>
    <w:p w14:paraId="35285696">
      <w:pPr>
        <w:spacing w:line="276" w:lineRule="auto"/>
        <w:rPr>
          <w:rFonts w:ascii="Times New Roman" w:hAnsi="Times New Roman" w:cs="Times New Roman"/>
          <w:b/>
          <w:bCs/>
          <w:sz w:val="24"/>
          <w:szCs w:val="24"/>
        </w:rPr>
      </w:pPr>
    </w:p>
    <w:p w14:paraId="678E8DAF">
      <w:pPr>
        <w:spacing w:line="276" w:lineRule="auto"/>
        <w:rPr>
          <w:rFonts w:ascii="Times New Roman" w:hAnsi="Times New Roman" w:cs="Times New Roman"/>
          <w:b/>
          <w:bCs/>
          <w:sz w:val="24"/>
          <w:szCs w:val="24"/>
        </w:rPr>
      </w:pPr>
    </w:p>
    <w:p w14:paraId="62DE6091">
      <w:pPr>
        <w:spacing w:line="276" w:lineRule="auto"/>
        <w:rPr>
          <w:rFonts w:ascii="Times New Roman" w:hAnsi="Times New Roman" w:cs="Times New Roman"/>
          <w:b/>
          <w:bCs/>
          <w:sz w:val="24"/>
          <w:szCs w:val="24"/>
        </w:rPr>
      </w:pPr>
    </w:p>
    <w:p w14:paraId="082B8D65">
      <w:pPr>
        <w:spacing w:line="276" w:lineRule="auto"/>
        <w:rPr>
          <w:rFonts w:ascii="Times New Roman" w:hAnsi="Times New Roman" w:cs="Times New Roman"/>
          <w:b/>
          <w:bCs/>
          <w:sz w:val="24"/>
          <w:szCs w:val="24"/>
        </w:rPr>
      </w:pPr>
    </w:p>
    <w:p w14:paraId="09DC12B1">
      <w:pPr>
        <w:spacing w:line="276" w:lineRule="auto"/>
        <w:rPr>
          <w:rFonts w:ascii="Times New Roman" w:hAnsi="Times New Roman" w:cs="Times New Roman"/>
          <w:b/>
          <w:bCs/>
          <w:sz w:val="24"/>
          <w:szCs w:val="24"/>
        </w:rPr>
      </w:pPr>
    </w:p>
    <w:p w14:paraId="5AC5D037">
      <w:pPr>
        <w:pStyle w:val="2"/>
        <w:jc w:val="center"/>
      </w:pPr>
      <w:bookmarkStart w:id="89" w:name="_Toc14748"/>
      <w:bookmarkStart w:id="90" w:name="_Toc13974"/>
      <w:bookmarkStart w:id="91" w:name="_Toc12491"/>
      <w:bookmarkStart w:id="92" w:name="_Toc20076"/>
      <w:bookmarkStart w:id="93" w:name="_Toc15138"/>
      <w:r>
        <w:t>SOAL 3</w:t>
      </w:r>
      <w:bookmarkEnd w:id="89"/>
      <w:bookmarkEnd w:id="90"/>
      <w:bookmarkEnd w:id="91"/>
      <w:bookmarkEnd w:id="92"/>
      <w:bookmarkEnd w:id="93"/>
    </w:p>
    <w:p w14:paraId="71D1A57E">
      <w:pPr>
        <w:spacing w:line="276" w:lineRule="auto"/>
        <w:jc w:val="both"/>
        <w:rPr>
          <w:rFonts w:ascii="Times New Roman" w:hAnsi="Times New Roman" w:cs="Times New Roman"/>
          <w:b/>
          <w:bCs/>
          <w:sz w:val="24"/>
          <w:szCs w:val="24"/>
        </w:rPr>
      </w:pPr>
      <w:r>
        <w:rPr>
          <w:rFonts w:ascii="Times New Roman" w:hAnsi="Times New Roman" w:cs="Times New Roman"/>
          <w:sz w:val="24"/>
          <w:szCs w:val="24"/>
        </w:rPr>
        <w:t>Membuat sebuah program yang dapat menghasilkan output sebagaimana berikut:</w:t>
      </w:r>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7"/>
      </w:tblGrid>
      <w:tr w14:paraId="717E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17" w:type="dxa"/>
          </w:tcPr>
          <w:p w14:paraId="12C6D8F9">
            <w:pPr>
              <w:widowControl/>
              <w:spacing w:line="276" w:lineRule="auto"/>
              <w:jc w:val="left"/>
              <w:rPr>
                <w:rFonts w:ascii="Courier New" w:hAnsi="Courier New" w:cs="Courier New"/>
                <w:b/>
                <w:bCs/>
                <w:sz w:val="24"/>
                <w:szCs w:val="24"/>
              </w:rPr>
            </w:pPr>
            <w:r>
              <w:rPr>
                <w:rFonts w:ascii="Courier New" w:hAnsi="Courier New" w:cs="Courier New"/>
                <w:b/>
                <w:bCs/>
                <w:sz w:val="24"/>
                <w:szCs w:val="24"/>
              </w:rPr>
              <w:t>Output</w:t>
            </w:r>
          </w:p>
        </w:tc>
      </w:tr>
      <w:tr w14:paraId="1B10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9" w:hRule="atLeast"/>
        </w:trPr>
        <w:tc>
          <w:tcPr>
            <w:tcW w:w="7917" w:type="dxa"/>
          </w:tcPr>
          <w:p w14:paraId="1E3CBC4A">
            <w:pPr>
              <w:widowControl/>
              <w:spacing w:line="276" w:lineRule="auto"/>
              <w:jc w:val="left"/>
              <w:rPr>
                <w:rFonts w:ascii="Courier New" w:hAnsi="Courier New" w:cs="Courier New"/>
                <w:sz w:val="24"/>
                <w:szCs w:val="24"/>
              </w:rPr>
            </w:pPr>
            <w:r>
              <w:rPr>
                <w:rFonts w:ascii="Courier New" w:hAnsi="Courier New" w:cs="Courier New"/>
                <w:sz w:val="24"/>
                <w:szCs w:val="24"/>
              </w:rPr>
              <w:t>Andi Berkata “Saya Pasti Bisa”</w:t>
            </w:r>
          </w:p>
        </w:tc>
      </w:tr>
    </w:tbl>
    <w:p w14:paraId="0C8251DD">
      <w:pPr>
        <w:pStyle w:val="23"/>
        <w:rPr>
          <w:rFonts w:hint="default"/>
          <w:lang w:val="en-US"/>
        </w:rPr>
      </w:pPr>
      <w:r>
        <w:t xml:space="preserve">Tabel </w:t>
      </w:r>
      <w:r>
        <w:fldChar w:fldCharType="begin"/>
      </w:r>
      <w:r>
        <w:instrText xml:space="preserve"> SEQ Tabel \* ARABIC </w:instrText>
      </w:r>
      <w:r>
        <w:fldChar w:fldCharType="separate"/>
      </w:r>
      <w:r>
        <w:t>7</w:t>
      </w:r>
      <w:r>
        <w:fldChar w:fldCharType="end"/>
      </w:r>
      <w:bookmarkStart w:id="94" w:name="_Toc32008"/>
      <w:r>
        <w:rPr>
          <w:rFonts w:hint="default"/>
          <w:lang w:val="en-US"/>
        </w:rPr>
        <w:t>. Soal 3 Modul 0</w:t>
      </w:r>
      <w:bookmarkEnd w:id="94"/>
    </w:p>
    <w:p w14:paraId="15AFFC6B">
      <w:pPr>
        <w:spacing w:line="276" w:lineRule="auto"/>
        <w:rPr>
          <w:rFonts w:ascii="Times New Roman" w:hAnsi="Times New Roman" w:cs="Times New Roman"/>
          <w:b/>
          <w:bCs/>
          <w:sz w:val="24"/>
          <w:szCs w:val="24"/>
        </w:rPr>
      </w:pPr>
    </w:p>
    <w:p w14:paraId="256B721E">
      <w:pPr>
        <w:pStyle w:val="3"/>
        <w:numPr>
          <w:ilvl w:val="0"/>
          <w:numId w:val="15"/>
        </w:numPr>
      </w:pPr>
      <w:bookmarkStart w:id="95" w:name="_Toc17931"/>
      <w:bookmarkStart w:id="96" w:name="_Toc5707"/>
      <w:bookmarkStart w:id="97" w:name="_Toc25091"/>
      <w:bookmarkStart w:id="98" w:name="_Toc6596"/>
      <w:bookmarkStart w:id="99" w:name="_Toc22590"/>
      <w:r>
        <w:t>Source Code</w:t>
      </w:r>
      <w:bookmarkEnd w:id="95"/>
      <w:bookmarkEnd w:id="96"/>
      <w:bookmarkEnd w:id="97"/>
      <w:bookmarkEnd w:id="98"/>
      <w:bookmarkEnd w:id="99"/>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621"/>
      </w:tblGrid>
      <w:tr w14:paraId="7E65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trPr>
        <w:tc>
          <w:tcPr>
            <w:tcW w:w="311" w:type="dxa"/>
          </w:tcPr>
          <w:p w14:paraId="2605B254">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43971AA8">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16E66637">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1FEC14E3">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3EEA1830">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35AECD78">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0E0D3AE1">
            <w:pPr>
              <w:widowControl/>
              <w:spacing w:line="276" w:lineRule="auto"/>
              <w:jc w:val="center"/>
              <w:rPr>
                <w:rFonts w:ascii="Courier New" w:hAnsi="Courier New" w:cs="Courier New"/>
                <w:sz w:val="24"/>
                <w:szCs w:val="24"/>
              </w:rPr>
            </w:pPr>
            <w:r>
              <w:rPr>
                <w:rFonts w:ascii="Courier New" w:hAnsi="Courier New" w:cs="Courier New"/>
                <w:sz w:val="24"/>
                <w:szCs w:val="24"/>
              </w:rPr>
              <w:t>7</w:t>
            </w:r>
          </w:p>
        </w:tc>
        <w:tc>
          <w:tcPr>
            <w:tcW w:w="7621" w:type="dxa"/>
          </w:tcPr>
          <w:p w14:paraId="2C988BC0">
            <w:pPr>
              <w:widowControl/>
              <w:spacing w:line="276" w:lineRule="auto"/>
              <w:jc w:val="left"/>
              <w:rPr>
                <w:rFonts w:ascii="Courier New" w:hAnsi="Courier New" w:cs="Courier New"/>
                <w:sz w:val="24"/>
                <w:szCs w:val="24"/>
              </w:rPr>
            </w:pPr>
            <w:r>
              <w:rPr>
                <w:rFonts w:ascii="Courier New" w:hAnsi="Courier New" w:cs="Courier New"/>
                <w:sz w:val="24"/>
                <w:szCs w:val="24"/>
              </w:rPr>
              <w:t>andi_berkata = "Saya Pasti Bisa"</w:t>
            </w:r>
          </w:p>
          <w:p w14:paraId="73361F8F">
            <w:pPr>
              <w:widowControl/>
              <w:spacing w:line="276" w:lineRule="auto"/>
              <w:jc w:val="left"/>
              <w:rPr>
                <w:rFonts w:ascii="Courier New" w:hAnsi="Courier New" w:cs="Courier New"/>
                <w:b/>
                <w:bCs/>
                <w:sz w:val="24"/>
                <w:szCs w:val="24"/>
              </w:rPr>
            </w:pPr>
            <w:r>
              <w:rPr>
                <w:rFonts w:ascii="Courier New" w:hAnsi="Courier New" w:cs="Courier New"/>
                <w:sz w:val="24"/>
                <w:szCs w:val="24"/>
              </w:rPr>
              <w:t>print(f"Andi Berkata \"{andi_berkata}\"")</w:t>
            </w:r>
          </w:p>
        </w:tc>
      </w:tr>
    </w:tbl>
    <w:p w14:paraId="562FCDE0">
      <w:pPr>
        <w:pStyle w:val="23"/>
        <w:rPr>
          <w:rFonts w:hint="default"/>
          <w:lang w:val="en-US"/>
        </w:rPr>
      </w:pPr>
      <w:r>
        <w:t xml:space="preserve">Tabel </w:t>
      </w:r>
      <w:r>
        <w:fldChar w:fldCharType="begin"/>
      </w:r>
      <w:r>
        <w:instrText xml:space="preserve"> SEQ Tabel \* ARABIC </w:instrText>
      </w:r>
      <w:r>
        <w:fldChar w:fldCharType="separate"/>
      </w:r>
      <w:r>
        <w:t>8</w:t>
      </w:r>
      <w:r>
        <w:fldChar w:fldCharType="end"/>
      </w:r>
      <w:bookmarkStart w:id="100" w:name="_Toc10477"/>
      <w:r>
        <w:rPr>
          <w:rFonts w:hint="default"/>
          <w:lang w:val="en-US"/>
        </w:rPr>
        <w:t>. Source Code Soal 3 Modul 0 Python</w:t>
      </w:r>
      <w:bookmarkEnd w:id="100"/>
    </w:p>
    <w:p w14:paraId="3226554C">
      <w:pPr>
        <w:pStyle w:val="23"/>
      </w:pPr>
    </w:p>
    <w:p w14:paraId="5379BF21"/>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639"/>
      </w:tblGrid>
      <w:tr w14:paraId="6617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361" w:type="dxa"/>
          </w:tcPr>
          <w:p w14:paraId="00A6428A">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05534AAE">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67649E92">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1A243691">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7A4E2600">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2314B939">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6D1296D9">
            <w:pPr>
              <w:widowControl/>
              <w:spacing w:line="276" w:lineRule="auto"/>
              <w:jc w:val="center"/>
              <w:rPr>
                <w:rFonts w:ascii="Courier New" w:hAnsi="Courier New" w:cs="Courier New"/>
                <w:sz w:val="24"/>
                <w:szCs w:val="24"/>
              </w:rPr>
            </w:pPr>
            <w:r>
              <w:rPr>
                <w:rFonts w:ascii="Courier New" w:hAnsi="Courier New" w:cs="Courier New"/>
                <w:sz w:val="24"/>
                <w:szCs w:val="24"/>
              </w:rPr>
              <w:t>7</w:t>
            </w:r>
          </w:p>
        </w:tc>
        <w:tc>
          <w:tcPr>
            <w:tcW w:w="7639" w:type="dxa"/>
          </w:tcPr>
          <w:p w14:paraId="7D31E62F">
            <w:pPr>
              <w:widowControl/>
              <w:spacing w:line="276" w:lineRule="auto"/>
              <w:jc w:val="left"/>
              <w:rPr>
                <w:rFonts w:ascii="Courier New" w:hAnsi="Courier New" w:cs="Courier New"/>
                <w:sz w:val="24"/>
                <w:szCs w:val="24"/>
              </w:rPr>
            </w:pPr>
            <w:r>
              <w:rPr>
                <w:rFonts w:ascii="Courier New" w:hAnsi="Courier New" w:cs="Courier New"/>
                <w:sz w:val="24"/>
                <w:szCs w:val="24"/>
              </w:rPr>
              <w:t>#include &lt;stdio.h&gt;</w:t>
            </w:r>
          </w:p>
          <w:p w14:paraId="7E5893E1">
            <w:pPr>
              <w:widowControl/>
              <w:spacing w:line="276" w:lineRule="auto"/>
              <w:jc w:val="left"/>
              <w:rPr>
                <w:rFonts w:ascii="Courier New" w:hAnsi="Courier New" w:cs="Courier New"/>
                <w:sz w:val="24"/>
                <w:szCs w:val="24"/>
              </w:rPr>
            </w:pPr>
          </w:p>
          <w:p w14:paraId="272E13DA">
            <w:pPr>
              <w:widowControl/>
              <w:spacing w:line="276" w:lineRule="auto"/>
              <w:jc w:val="left"/>
              <w:rPr>
                <w:rFonts w:ascii="Courier New" w:hAnsi="Courier New" w:cs="Courier New"/>
                <w:sz w:val="24"/>
                <w:szCs w:val="24"/>
              </w:rPr>
            </w:pPr>
            <w:r>
              <w:rPr>
                <w:rFonts w:ascii="Courier New" w:hAnsi="Courier New" w:cs="Courier New"/>
                <w:sz w:val="24"/>
                <w:szCs w:val="24"/>
              </w:rPr>
              <w:t>int main()</w:t>
            </w:r>
          </w:p>
          <w:p w14:paraId="2DBC6870">
            <w:pPr>
              <w:widowControl/>
              <w:spacing w:line="276" w:lineRule="auto"/>
              <w:jc w:val="left"/>
              <w:rPr>
                <w:rFonts w:ascii="Courier New" w:hAnsi="Courier New" w:cs="Courier New"/>
                <w:sz w:val="24"/>
                <w:szCs w:val="24"/>
              </w:rPr>
            </w:pPr>
            <w:r>
              <w:rPr>
                <w:rFonts w:ascii="Courier New" w:hAnsi="Courier New" w:cs="Courier New"/>
                <w:sz w:val="24"/>
                <w:szCs w:val="24"/>
              </w:rPr>
              <w:t>{</w:t>
            </w:r>
          </w:p>
          <w:p w14:paraId="2FFF6D26">
            <w:pPr>
              <w:widowControl/>
              <w:spacing w:line="276" w:lineRule="auto"/>
              <w:jc w:val="left"/>
              <w:rPr>
                <w:rFonts w:ascii="Courier New" w:hAnsi="Courier New" w:cs="Courier New"/>
                <w:sz w:val="24"/>
                <w:szCs w:val="24"/>
              </w:rPr>
            </w:pPr>
            <w:r>
              <w:rPr>
                <w:rFonts w:ascii="Courier New" w:hAnsi="Courier New" w:cs="Courier New"/>
                <w:sz w:val="24"/>
                <w:szCs w:val="24"/>
              </w:rPr>
              <w:t xml:space="preserve">    char andi[100] = "Saya Pasti Bisa";</w:t>
            </w:r>
          </w:p>
          <w:p w14:paraId="750B2A2F">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printf("Andi Berkata \"%s\"\n", andi);</w:t>
            </w:r>
          </w:p>
          <w:p w14:paraId="485E560B">
            <w:pPr>
              <w:widowControl/>
              <w:spacing w:line="276" w:lineRule="auto"/>
              <w:jc w:val="left"/>
              <w:rPr>
                <w:rFonts w:ascii="Courier New" w:hAnsi="Courier New" w:cs="Courier New"/>
                <w:sz w:val="24"/>
                <w:szCs w:val="24"/>
              </w:rPr>
            </w:pPr>
            <w:r>
              <w:rPr>
                <w:rFonts w:ascii="Courier New" w:hAnsi="Courier New" w:cs="Courier New"/>
                <w:sz w:val="24"/>
                <w:szCs w:val="24"/>
              </w:rPr>
              <w:t>}</w:t>
            </w:r>
          </w:p>
        </w:tc>
      </w:tr>
    </w:tbl>
    <w:p w14:paraId="18F71FCA">
      <w:pPr>
        <w:pStyle w:val="23"/>
        <w:rPr>
          <w:rFonts w:hint="default"/>
          <w:lang w:val="en-US"/>
        </w:rPr>
      </w:pPr>
      <w:r>
        <w:t xml:space="preserve">Tabel </w:t>
      </w:r>
      <w:r>
        <w:fldChar w:fldCharType="begin"/>
      </w:r>
      <w:r>
        <w:instrText xml:space="preserve"> SEQ Tabel \* ARABIC </w:instrText>
      </w:r>
      <w:r>
        <w:fldChar w:fldCharType="separate"/>
      </w:r>
      <w:r>
        <w:t>9</w:t>
      </w:r>
      <w:r>
        <w:fldChar w:fldCharType="end"/>
      </w:r>
      <w:bookmarkStart w:id="101" w:name="_Toc20617"/>
      <w:r>
        <w:rPr>
          <w:rFonts w:hint="default"/>
          <w:lang w:val="en-US"/>
        </w:rPr>
        <w:t>. Source Code Soal 3 Modul 0 C</w:t>
      </w:r>
      <w:bookmarkEnd w:id="101"/>
    </w:p>
    <w:p w14:paraId="1565A370">
      <w:pPr>
        <w:pStyle w:val="23"/>
      </w:pPr>
    </w:p>
    <w:p w14:paraId="73C9DDB5">
      <w:pPr>
        <w:spacing w:line="276" w:lineRule="auto"/>
        <w:rPr>
          <w:rFonts w:ascii="Times New Roman" w:hAnsi="Times New Roman" w:cs="Times New Roman"/>
          <w:b/>
          <w:bCs/>
          <w:sz w:val="24"/>
          <w:szCs w:val="24"/>
        </w:rPr>
      </w:pPr>
    </w:p>
    <w:p w14:paraId="224B64D6">
      <w:pPr>
        <w:spacing w:line="276" w:lineRule="auto"/>
        <w:rPr>
          <w:rFonts w:ascii="Times New Roman" w:hAnsi="Times New Roman" w:cs="Times New Roman"/>
          <w:b/>
          <w:bCs/>
          <w:sz w:val="24"/>
          <w:szCs w:val="24"/>
        </w:rPr>
      </w:pPr>
    </w:p>
    <w:p w14:paraId="416837CA">
      <w:pPr>
        <w:spacing w:line="276" w:lineRule="auto"/>
        <w:rPr>
          <w:rFonts w:ascii="Times New Roman" w:hAnsi="Times New Roman" w:cs="Times New Roman"/>
          <w:b/>
          <w:bCs/>
          <w:sz w:val="24"/>
          <w:szCs w:val="24"/>
        </w:rPr>
      </w:pPr>
    </w:p>
    <w:p w14:paraId="56311640">
      <w:pPr>
        <w:spacing w:line="276" w:lineRule="auto"/>
        <w:rPr>
          <w:rFonts w:ascii="Times New Roman" w:hAnsi="Times New Roman" w:cs="Times New Roman"/>
          <w:b/>
          <w:bCs/>
          <w:sz w:val="24"/>
          <w:szCs w:val="24"/>
        </w:rPr>
      </w:pPr>
    </w:p>
    <w:p w14:paraId="342F753C">
      <w:pPr>
        <w:spacing w:line="276" w:lineRule="auto"/>
        <w:rPr>
          <w:rFonts w:ascii="Times New Roman" w:hAnsi="Times New Roman" w:cs="Times New Roman"/>
          <w:b/>
          <w:bCs/>
          <w:sz w:val="24"/>
          <w:szCs w:val="24"/>
        </w:rPr>
      </w:pPr>
    </w:p>
    <w:p w14:paraId="1BB14C6D">
      <w:pPr>
        <w:spacing w:line="276" w:lineRule="auto"/>
        <w:rPr>
          <w:rFonts w:ascii="Times New Roman" w:hAnsi="Times New Roman" w:cs="Times New Roman"/>
          <w:b/>
          <w:bCs/>
          <w:sz w:val="24"/>
          <w:szCs w:val="24"/>
        </w:rPr>
      </w:pPr>
    </w:p>
    <w:p w14:paraId="7BCDABF7">
      <w:pPr>
        <w:spacing w:line="276" w:lineRule="auto"/>
        <w:rPr>
          <w:rFonts w:ascii="Times New Roman" w:hAnsi="Times New Roman" w:cs="Times New Roman"/>
          <w:b/>
          <w:bCs/>
          <w:sz w:val="24"/>
          <w:szCs w:val="24"/>
        </w:rPr>
      </w:pPr>
    </w:p>
    <w:p w14:paraId="1C4B0FAE">
      <w:pPr>
        <w:spacing w:line="276" w:lineRule="auto"/>
        <w:rPr>
          <w:rFonts w:ascii="Times New Roman" w:hAnsi="Times New Roman" w:cs="Times New Roman"/>
          <w:b/>
          <w:bCs/>
          <w:sz w:val="24"/>
          <w:szCs w:val="24"/>
        </w:rPr>
      </w:pPr>
    </w:p>
    <w:p w14:paraId="06A53DE3">
      <w:pPr>
        <w:spacing w:line="276" w:lineRule="auto"/>
        <w:rPr>
          <w:rFonts w:ascii="Times New Roman" w:hAnsi="Times New Roman" w:cs="Times New Roman"/>
          <w:b/>
          <w:bCs/>
          <w:sz w:val="24"/>
          <w:szCs w:val="24"/>
        </w:rPr>
      </w:pPr>
    </w:p>
    <w:p w14:paraId="0C43DF5F">
      <w:pPr>
        <w:spacing w:line="276" w:lineRule="auto"/>
        <w:rPr>
          <w:rFonts w:ascii="Times New Roman" w:hAnsi="Times New Roman" w:cs="Times New Roman"/>
          <w:b/>
          <w:bCs/>
          <w:sz w:val="24"/>
          <w:szCs w:val="24"/>
        </w:rPr>
      </w:pPr>
    </w:p>
    <w:p w14:paraId="22DCF1F1">
      <w:pPr>
        <w:spacing w:line="276" w:lineRule="auto"/>
        <w:rPr>
          <w:rFonts w:ascii="Times New Roman" w:hAnsi="Times New Roman" w:cs="Times New Roman"/>
          <w:b/>
          <w:bCs/>
          <w:sz w:val="24"/>
          <w:szCs w:val="24"/>
        </w:rPr>
      </w:pPr>
    </w:p>
    <w:p w14:paraId="113A6765">
      <w:pPr>
        <w:pStyle w:val="3"/>
        <w:numPr>
          <w:ilvl w:val="0"/>
          <w:numId w:val="15"/>
        </w:numPr>
      </w:pPr>
      <w:bookmarkStart w:id="102" w:name="_Toc27629"/>
      <w:bookmarkStart w:id="103" w:name="_Toc23326"/>
      <w:bookmarkStart w:id="104" w:name="_Toc22510"/>
      <w:bookmarkStart w:id="105" w:name="_Toc9792"/>
      <w:bookmarkStart w:id="106" w:name="_Toc21026"/>
      <w:r>
        <w:t>Output Program</w:t>
      </w:r>
      <w:bookmarkEnd w:id="102"/>
      <w:bookmarkEnd w:id="103"/>
      <w:bookmarkEnd w:id="104"/>
      <w:bookmarkEnd w:id="105"/>
      <w:bookmarkEnd w:id="106"/>
    </w:p>
    <w:p w14:paraId="089D540E">
      <w:pPr>
        <w:pStyle w:val="23"/>
        <w:spacing w:line="276"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4953000" cy="1441450"/>
            <wp:effectExtent l="0" t="0" r="0" b="6350"/>
            <wp:docPr id="7" name="Picture 7" descr="{D9FDE4B8-06E5-44B7-AB91-97EFDF01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9FDE4B8-06E5-44B7-AB91-97EFDF01D4EE}"/>
                    <pic:cNvPicPr>
                      <a:picLocks noChangeAspect="1"/>
                    </pic:cNvPicPr>
                  </pic:nvPicPr>
                  <pic:blipFill>
                    <a:blip r:embed="rId11"/>
                    <a:stretch>
                      <a:fillRect/>
                    </a:stretch>
                  </pic:blipFill>
                  <pic:spPr>
                    <a:xfrm>
                      <a:off x="0" y="0"/>
                      <a:ext cx="4953000" cy="1441450"/>
                    </a:xfrm>
                    <a:prstGeom prst="rect">
                      <a:avLst/>
                    </a:prstGeom>
                  </pic:spPr>
                </pic:pic>
              </a:graphicData>
            </a:graphic>
          </wp:inline>
        </w:drawing>
      </w:r>
    </w:p>
    <w:p w14:paraId="7AF72EC4">
      <w:pPr>
        <w:pStyle w:val="23"/>
        <w:rPr>
          <w:rFonts w:hint="default"/>
          <w:lang w:val="en-US"/>
        </w:rPr>
      </w:pPr>
      <w:r>
        <w:t xml:space="preserve">Gambar </w:t>
      </w:r>
      <w:r>
        <w:fldChar w:fldCharType="begin"/>
      </w:r>
      <w:r>
        <w:instrText xml:space="preserve"> SEQ Gambar \* ARABIC </w:instrText>
      </w:r>
      <w:r>
        <w:fldChar w:fldCharType="separate"/>
      </w:r>
      <w:r>
        <w:t>5</w:t>
      </w:r>
      <w:r>
        <w:fldChar w:fldCharType="end"/>
      </w:r>
      <w:bookmarkStart w:id="107" w:name="_Toc1338"/>
      <w:bookmarkStart w:id="108" w:name="_Toc19444"/>
      <w:r>
        <w:rPr>
          <w:rFonts w:hint="default"/>
          <w:lang w:val="en-US"/>
        </w:rPr>
        <w:t>. Output Soal 3 Modul 0 Python</w:t>
      </w:r>
      <w:bookmarkEnd w:id="107"/>
      <w:bookmarkEnd w:id="108"/>
    </w:p>
    <w:p w14:paraId="16AE3FB5">
      <w:pPr>
        <w:pStyle w:val="23"/>
        <w:rPr>
          <w:rFonts w:hint="default"/>
          <w:lang w:val="en-US"/>
        </w:rPr>
      </w:pPr>
    </w:p>
    <w:p w14:paraId="35CEB315"/>
    <w:p w14:paraId="55B90C89">
      <w:pPr>
        <w:spacing w:line="276"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048250" cy="1682750"/>
            <wp:effectExtent l="0" t="0" r="6350" b="6350"/>
            <wp:docPr id="8" name="Picture 8" descr="{D10479A2-0D99-49C4-AC10-21576DAF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10479A2-0D99-49C4-AC10-21576DAF3586}"/>
                    <pic:cNvPicPr>
                      <a:picLocks noChangeAspect="1"/>
                    </pic:cNvPicPr>
                  </pic:nvPicPr>
                  <pic:blipFill>
                    <a:blip r:embed="rId12"/>
                    <a:stretch>
                      <a:fillRect/>
                    </a:stretch>
                  </pic:blipFill>
                  <pic:spPr>
                    <a:xfrm>
                      <a:off x="0" y="0"/>
                      <a:ext cx="5048250" cy="1682750"/>
                    </a:xfrm>
                    <a:prstGeom prst="rect">
                      <a:avLst/>
                    </a:prstGeom>
                  </pic:spPr>
                </pic:pic>
              </a:graphicData>
            </a:graphic>
          </wp:inline>
        </w:drawing>
      </w:r>
    </w:p>
    <w:p w14:paraId="26988AF3">
      <w:pPr>
        <w:pStyle w:val="23"/>
        <w:spacing w:line="276" w:lineRule="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6</w:t>
      </w:r>
      <w:r>
        <w:fldChar w:fldCharType="end"/>
      </w:r>
      <w:bookmarkStart w:id="109" w:name="_Toc13893"/>
      <w:bookmarkStart w:id="110" w:name="_Toc23875"/>
      <w:bookmarkStart w:id="111" w:name="_Toc535"/>
      <w:r>
        <w:rPr>
          <w:rFonts w:hint="default"/>
          <w:lang w:val="en-US"/>
        </w:rPr>
        <w:t>. Output Soal 3 Modul 0 C</w:t>
      </w:r>
      <w:bookmarkEnd w:id="109"/>
      <w:bookmarkEnd w:id="110"/>
      <w:bookmarkEnd w:id="111"/>
    </w:p>
    <w:p w14:paraId="3722D0CB">
      <w:pPr>
        <w:pStyle w:val="23"/>
        <w:rPr>
          <w:rFonts w:hint="default"/>
          <w:lang w:val="en-US"/>
        </w:rPr>
      </w:pPr>
    </w:p>
    <w:p w14:paraId="4DB0BA3C">
      <w:pPr>
        <w:pStyle w:val="3"/>
        <w:numPr>
          <w:ilvl w:val="0"/>
          <w:numId w:val="15"/>
        </w:numPr>
      </w:pPr>
      <w:bookmarkStart w:id="112" w:name="_Toc5761"/>
      <w:bookmarkStart w:id="113" w:name="_Toc9319"/>
      <w:bookmarkStart w:id="114" w:name="_Toc21286"/>
      <w:bookmarkStart w:id="115" w:name="_Toc4337"/>
      <w:bookmarkStart w:id="116" w:name="_Toc30717"/>
      <w:r>
        <w:t>Pembahasan</w:t>
      </w:r>
      <w:bookmarkEnd w:id="112"/>
      <w:bookmarkEnd w:id="113"/>
      <w:bookmarkEnd w:id="114"/>
      <w:bookmarkEnd w:id="115"/>
      <w:bookmarkEnd w:id="116"/>
    </w:p>
    <w:p w14:paraId="0FE57C5F">
      <w:pPr>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Pada baris [1] “(andi_berkata = “Saya Pasti Bisa”)” membuat sebuah variabel bertipe data string yang nilai “Saya Parti Bisa”. Pada baris [2] “print” digunakan untuk menampilkan sebuah output berupa teks. (f”string”) digunakan agar dapat memasukan sebuah variabel ke dalam string. {andi_berkata} memasukkan variabel ke dalam string.</w:t>
      </w:r>
    </w:p>
    <w:p w14:paraId="71E1038D">
      <w:pPr>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 xml:space="preserve">Pada baris [1] “#include &lt;stdio.h&gt;” digunakan untuk mengakses library standard input dan output file. Pada baris [3] “int main()” program c mulai mengeksekusi dari sini. Pada baris [4 - 7] “{ }” digunakan untuk menyimpan sebuah statement fungsi. Pada baris [5] membuat variabel andi bertipe char dengan maksimal karakter 100. Pada baris [6] “printf()” digunakan untuk menampilkan output ke layar pengguna. %s digunakan agar variabel andi dapat dimasukkan ke “printf()”. </w:t>
      </w:r>
    </w:p>
    <w:p w14:paraId="60523D85">
      <w:pPr>
        <w:spacing w:line="276" w:lineRule="auto"/>
        <w:rPr>
          <w:rFonts w:ascii="Times New Roman" w:hAnsi="Times New Roman" w:cs="Times New Roman"/>
          <w:sz w:val="24"/>
          <w:szCs w:val="24"/>
        </w:rPr>
      </w:pPr>
    </w:p>
    <w:p w14:paraId="4E0EF68D">
      <w:pPr>
        <w:spacing w:line="276" w:lineRule="auto"/>
        <w:rPr>
          <w:rFonts w:ascii="Times New Roman" w:hAnsi="Times New Roman" w:cs="Times New Roman"/>
          <w:sz w:val="24"/>
          <w:szCs w:val="24"/>
        </w:rPr>
      </w:pPr>
    </w:p>
    <w:p w14:paraId="2F1553E5">
      <w:pPr>
        <w:spacing w:line="276" w:lineRule="auto"/>
        <w:rPr>
          <w:rFonts w:ascii="Times New Roman" w:hAnsi="Times New Roman" w:cs="Times New Roman"/>
          <w:sz w:val="24"/>
          <w:szCs w:val="24"/>
        </w:rPr>
      </w:pPr>
    </w:p>
    <w:p w14:paraId="60403568">
      <w:pPr>
        <w:spacing w:line="276" w:lineRule="auto"/>
        <w:rPr>
          <w:rFonts w:ascii="Times New Roman" w:hAnsi="Times New Roman" w:cs="Times New Roman"/>
          <w:sz w:val="24"/>
          <w:szCs w:val="24"/>
        </w:rPr>
      </w:pPr>
    </w:p>
    <w:p w14:paraId="1A4DBFFC">
      <w:pPr>
        <w:spacing w:line="276" w:lineRule="auto"/>
        <w:jc w:val="both"/>
        <w:rPr>
          <w:rFonts w:ascii="Times New Roman" w:hAnsi="Times New Roman" w:cs="Times New Roman"/>
          <w:b/>
          <w:bCs/>
          <w:sz w:val="28"/>
          <w:szCs w:val="28"/>
        </w:rPr>
      </w:pPr>
    </w:p>
    <w:p w14:paraId="33CADAEC">
      <w:pPr>
        <w:pStyle w:val="2"/>
        <w:jc w:val="center"/>
      </w:pPr>
      <w:bookmarkStart w:id="117" w:name="_Toc26037"/>
      <w:bookmarkStart w:id="118" w:name="_Toc6530"/>
      <w:bookmarkStart w:id="119" w:name="_Toc7557"/>
      <w:bookmarkStart w:id="120" w:name="_Toc19803"/>
      <w:bookmarkStart w:id="121" w:name="_Toc30276"/>
      <w:r>
        <w:t>SOAL 4</w:t>
      </w:r>
      <w:bookmarkEnd w:id="117"/>
      <w:bookmarkEnd w:id="118"/>
      <w:bookmarkEnd w:id="119"/>
      <w:bookmarkEnd w:id="120"/>
      <w:bookmarkEnd w:id="121"/>
    </w:p>
    <w:p w14:paraId="083D684E">
      <w:pPr>
        <w:spacing w:line="276" w:lineRule="auto"/>
        <w:jc w:val="both"/>
        <w:rPr>
          <w:rFonts w:ascii="Times New Roman" w:hAnsi="Times New Roman" w:cs="Times New Roman"/>
          <w:sz w:val="24"/>
          <w:szCs w:val="24"/>
        </w:rPr>
      </w:pPr>
      <w:r>
        <w:rPr>
          <w:rFonts w:ascii="Times New Roman" w:hAnsi="Times New Roman" w:cs="Times New Roman"/>
          <w:sz w:val="24"/>
          <w:szCs w:val="24"/>
        </w:rPr>
        <w:t>Membuat sebuah program yang dapat menghasilkan output sebagai berikut:</w:t>
      </w:r>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0"/>
      </w:tblGrid>
      <w:tr w14:paraId="75F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0" w:type="dxa"/>
          </w:tcPr>
          <w:p w14:paraId="36D72046">
            <w:pPr>
              <w:widowControl/>
              <w:spacing w:line="276" w:lineRule="auto"/>
              <w:jc w:val="both"/>
              <w:rPr>
                <w:rFonts w:ascii="Courier New" w:hAnsi="Courier New" w:cs="Courier New"/>
                <w:b/>
                <w:bCs/>
                <w:sz w:val="24"/>
                <w:szCs w:val="24"/>
              </w:rPr>
            </w:pPr>
            <w:r>
              <w:rPr>
                <w:rFonts w:ascii="Courier New" w:hAnsi="Courier New" w:cs="Courier New"/>
                <w:b/>
                <w:bCs/>
                <w:sz w:val="24"/>
                <w:szCs w:val="24"/>
              </w:rPr>
              <w:t>Output</w:t>
            </w:r>
          </w:p>
        </w:tc>
      </w:tr>
      <w:tr w14:paraId="6323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0" w:type="dxa"/>
          </w:tcPr>
          <w:p w14:paraId="29F2D007">
            <w:pPr>
              <w:widowControl/>
              <w:spacing w:line="276" w:lineRule="auto"/>
              <w:jc w:val="both"/>
              <w:rPr>
                <w:rFonts w:ascii="Courier New" w:hAnsi="Courier New" w:cs="Courier New"/>
                <w:sz w:val="24"/>
                <w:szCs w:val="24"/>
              </w:rPr>
            </w:pPr>
            <w:r>
              <w:rPr>
                <w:rFonts w:ascii="Courier New" w:hAnsi="Courier New" w:cs="Courier New"/>
                <w:sz w:val="24"/>
                <w:szCs w:val="24"/>
              </w:rPr>
              <w:drawing>
                <wp:inline distT="0" distB="0" distL="114300" distR="114300">
                  <wp:extent cx="2413000" cy="1479550"/>
                  <wp:effectExtent l="0" t="0" r="0" b="6350"/>
                  <wp:docPr id="9" name="Picture 9" descr="{C5C71801-E4F8-406D-B45C-D66DA9BDF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5C71801-E4F8-406D-B45C-D66DA9BDFF9F}"/>
                          <pic:cNvPicPr>
                            <a:picLocks noChangeAspect="1"/>
                          </pic:cNvPicPr>
                        </pic:nvPicPr>
                        <pic:blipFill>
                          <a:blip r:embed="rId13"/>
                          <a:stretch>
                            <a:fillRect/>
                          </a:stretch>
                        </pic:blipFill>
                        <pic:spPr>
                          <a:xfrm>
                            <a:off x="0" y="0"/>
                            <a:ext cx="2413000" cy="1479550"/>
                          </a:xfrm>
                          <a:prstGeom prst="rect">
                            <a:avLst/>
                          </a:prstGeom>
                        </pic:spPr>
                      </pic:pic>
                    </a:graphicData>
                  </a:graphic>
                </wp:inline>
              </w:drawing>
            </w:r>
          </w:p>
        </w:tc>
      </w:tr>
    </w:tbl>
    <w:p w14:paraId="49647239">
      <w:pPr>
        <w:pStyle w:val="23"/>
        <w:rPr>
          <w:rFonts w:hint="default"/>
          <w:lang w:val="en-US"/>
        </w:rPr>
      </w:pPr>
      <w:r>
        <w:t xml:space="preserve">Tabel </w:t>
      </w:r>
      <w:r>
        <w:fldChar w:fldCharType="begin"/>
      </w:r>
      <w:r>
        <w:instrText xml:space="preserve"> SEQ Tabel \* ARABIC </w:instrText>
      </w:r>
      <w:r>
        <w:fldChar w:fldCharType="separate"/>
      </w:r>
      <w:r>
        <w:t>10</w:t>
      </w:r>
      <w:r>
        <w:fldChar w:fldCharType="end"/>
      </w:r>
      <w:bookmarkStart w:id="122" w:name="_Toc32424"/>
      <w:r>
        <w:rPr>
          <w:rFonts w:hint="default"/>
          <w:lang w:val="en-US"/>
        </w:rPr>
        <w:t>. Soal 4 Modul 0</w:t>
      </w:r>
      <w:bookmarkEnd w:id="122"/>
    </w:p>
    <w:p w14:paraId="2096048A">
      <w:pPr>
        <w:spacing w:line="276" w:lineRule="auto"/>
        <w:jc w:val="both"/>
        <w:rPr>
          <w:rFonts w:ascii="Times New Roman" w:hAnsi="Times New Roman" w:cs="Times New Roman"/>
          <w:sz w:val="24"/>
          <w:szCs w:val="24"/>
        </w:rPr>
      </w:pPr>
    </w:p>
    <w:p w14:paraId="1EDE6EDE">
      <w:pPr>
        <w:pStyle w:val="3"/>
        <w:numPr>
          <w:ilvl w:val="0"/>
          <w:numId w:val="17"/>
        </w:numPr>
      </w:pPr>
      <w:bookmarkStart w:id="123" w:name="_Toc18377"/>
      <w:bookmarkStart w:id="124" w:name="_Toc22317"/>
      <w:bookmarkStart w:id="125" w:name="_Toc20865"/>
      <w:bookmarkStart w:id="126" w:name="_Toc23513"/>
      <w:bookmarkStart w:id="127" w:name="_Toc27800"/>
      <w:r>
        <w:t>Source Code</w:t>
      </w:r>
      <w:bookmarkEnd w:id="123"/>
      <w:bookmarkEnd w:id="124"/>
      <w:bookmarkEnd w:id="125"/>
      <w:bookmarkEnd w:id="126"/>
      <w:bookmarkEnd w:id="127"/>
    </w:p>
    <w:tbl>
      <w:tblPr>
        <w:tblStyle w:val="111"/>
        <w:tblW w:w="0" w:type="auto"/>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562"/>
      </w:tblGrid>
      <w:tr w14:paraId="7C31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4" w:hRule="atLeast"/>
        </w:trPr>
        <w:tc>
          <w:tcPr>
            <w:tcW w:w="314" w:type="dxa"/>
          </w:tcPr>
          <w:p w14:paraId="565007F9">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574EC6AE">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0428D848">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2DFDF82E">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0326D521">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03CB135B">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20B23EAA">
            <w:pPr>
              <w:widowControl/>
              <w:spacing w:line="276" w:lineRule="auto"/>
              <w:jc w:val="center"/>
              <w:rPr>
                <w:rFonts w:ascii="Courier New" w:hAnsi="Courier New" w:cs="Courier New"/>
                <w:sz w:val="24"/>
                <w:szCs w:val="24"/>
              </w:rPr>
            </w:pPr>
            <w:r>
              <w:rPr>
                <w:rFonts w:ascii="Courier New" w:hAnsi="Courier New" w:cs="Courier New"/>
                <w:sz w:val="24"/>
                <w:szCs w:val="24"/>
              </w:rPr>
              <w:t>7</w:t>
            </w:r>
          </w:p>
          <w:p w14:paraId="711AB77E">
            <w:pPr>
              <w:widowControl/>
              <w:spacing w:line="276" w:lineRule="auto"/>
              <w:jc w:val="center"/>
              <w:rPr>
                <w:rFonts w:ascii="Courier New" w:hAnsi="Courier New" w:cs="Courier New"/>
                <w:sz w:val="24"/>
                <w:szCs w:val="24"/>
              </w:rPr>
            </w:pPr>
            <w:r>
              <w:rPr>
                <w:rFonts w:ascii="Courier New" w:hAnsi="Courier New" w:cs="Courier New"/>
                <w:sz w:val="24"/>
                <w:szCs w:val="24"/>
              </w:rPr>
              <w:t>8</w:t>
            </w:r>
          </w:p>
          <w:p w14:paraId="28FE5320">
            <w:pPr>
              <w:widowControl/>
              <w:spacing w:line="276" w:lineRule="auto"/>
              <w:jc w:val="center"/>
              <w:rPr>
                <w:rFonts w:ascii="Courier New" w:hAnsi="Courier New" w:cs="Courier New"/>
                <w:sz w:val="24"/>
                <w:szCs w:val="24"/>
              </w:rPr>
            </w:pPr>
            <w:r>
              <w:rPr>
                <w:rFonts w:ascii="Courier New" w:hAnsi="Courier New" w:cs="Courier New"/>
                <w:sz w:val="24"/>
                <w:szCs w:val="24"/>
              </w:rPr>
              <w:t>9</w:t>
            </w:r>
          </w:p>
        </w:tc>
        <w:tc>
          <w:tcPr>
            <w:tcW w:w="7562" w:type="dxa"/>
          </w:tcPr>
          <w:p w14:paraId="3FC7B589">
            <w:pPr>
              <w:widowControl/>
              <w:spacing w:line="276" w:lineRule="auto"/>
              <w:jc w:val="left"/>
              <w:rPr>
                <w:rFonts w:ascii="Courier New" w:hAnsi="Courier New" w:cs="Courier New"/>
                <w:sz w:val="24"/>
                <w:szCs w:val="24"/>
              </w:rPr>
            </w:pPr>
            <w:r>
              <w:rPr>
                <w:rFonts w:ascii="Courier New" w:hAnsi="Courier New" w:cs="Courier New"/>
                <w:sz w:val="24"/>
                <w:szCs w:val="24"/>
              </w:rPr>
              <w:t>name = "Daffa Althafi"</w:t>
            </w:r>
          </w:p>
          <w:p w14:paraId="6B8C2A79">
            <w:pPr>
              <w:widowControl/>
              <w:spacing w:line="276" w:lineRule="auto"/>
              <w:jc w:val="left"/>
              <w:rPr>
                <w:rFonts w:ascii="Courier New" w:hAnsi="Courier New" w:cs="Courier New"/>
                <w:sz w:val="24"/>
                <w:szCs w:val="24"/>
              </w:rPr>
            </w:pPr>
            <w:r>
              <w:rPr>
                <w:rFonts w:ascii="Courier New" w:hAnsi="Courier New" w:cs="Courier New"/>
                <w:sz w:val="24"/>
                <w:szCs w:val="24"/>
              </w:rPr>
              <w:t>nim = 2610817110011</w:t>
            </w:r>
          </w:p>
          <w:p w14:paraId="7B465EC3">
            <w:pPr>
              <w:widowControl/>
              <w:spacing w:line="276" w:lineRule="auto"/>
              <w:jc w:val="left"/>
              <w:rPr>
                <w:rFonts w:ascii="Courier New" w:hAnsi="Courier New" w:cs="Courier New"/>
                <w:sz w:val="24"/>
                <w:szCs w:val="24"/>
              </w:rPr>
            </w:pPr>
          </w:p>
          <w:p w14:paraId="55AE53F4">
            <w:pPr>
              <w:widowControl/>
              <w:spacing w:line="276" w:lineRule="auto"/>
              <w:jc w:val="left"/>
              <w:rPr>
                <w:rFonts w:ascii="Courier New" w:hAnsi="Courier New" w:cs="Courier New"/>
                <w:sz w:val="24"/>
                <w:szCs w:val="24"/>
              </w:rPr>
            </w:pPr>
            <w:r>
              <w:rPr>
                <w:rFonts w:ascii="Courier New" w:hAnsi="Courier New" w:cs="Courier New"/>
                <w:sz w:val="24"/>
                <w:szCs w:val="24"/>
              </w:rPr>
              <w:t>print("#########################")</w:t>
            </w:r>
          </w:p>
          <w:p w14:paraId="1BD78DE3">
            <w:pPr>
              <w:widowControl/>
              <w:spacing w:line="276" w:lineRule="auto"/>
              <w:jc w:val="left"/>
              <w:rPr>
                <w:rFonts w:ascii="Courier New" w:hAnsi="Courier New" w:cs="Courier New"/>
                <w:sz w:val="24"/>
                <w:szCs w:val="24"/>
              </w:rPr>
            </w:pPr>
            <w:r>
              <w:rPr>
                <w:rFonts w:ascii="Courier New" w:hAnsi="Courier New" w:cs="Courier New"/>
                <w:sz w:val="24"/>
                <w:szCs w:val="24"/>
              </w:rPr>
              <w:t>print("#                       #")</w:t>
            </w:r>
          </w:p>
          <w:p w14:paraId="376AF390">
            <w:pPr>
              <w:widowControl/>
              <w:spacing w:line="276" w:lineRule="auto"/>
              <w:jc w:val="left"/>
              <w:rPr>
                <w:rFonts w:ascii="Courier New" w:hAnsi="Courier New" w:cs="Courier New"/>
                <w:sz w:val="24"/>
                <w:szCs w:val="24"/>
              </w:rPr>
            </w:pPr>
            <w:r>
              <w:rPr>
                <w:rFonts w:ascii="Courier New" w:hAnsi="Courier New" w:cs="Courier New"/>
                <w:sz w:val="24"/>
                <w:szCs w:val="24"/>
              </w:rPr>
              <w:t>print(f"#     {name}     #")</w:t>
            </w:r>
          </w:p>
          <w:p w14:paraId="1D0EBAB3">
            <w:pPr>
              <w:widowControl/>
              <w:spacing w:line="276" w:lineRule="auto"/>
              <w:jc w:val="left"/>
              <w:rPr>
                <w:rFonts w:ascii="Courier New" w:hAnsi="Courier New" w:cs="Courier New"/>
                <w:sz w:val="24"/>
                <w:szCs w:val="24"/>
              </w:rPr>
            </w:pPr>
            <w:r>
              <w:rPr>
                <w:rFonts w:ascii="Courier New" w:hAnsi="Courier New" w:cs="Courier New"/>
                <w:sz w:val="24"/>
                <w:szCs w:val="24"/>
              </w:rPr>
              <w:t>print(f"#     {nim}     #")</w:t>
            </w:r>
          </w:p>
          <w:p w14:paraId="591D2145">
            <w:pPr>
              <w:widowControl/>
              <w:spacing w:line="276" w:lineRule="auto"/>
              <w:jc w:val="left"/>
              <w:rPr>
                <w:rFonts w:ascii="Courier New" w:hAnsi="Courier New" w:cs="Courier New"/>
                <w:sz w:val="24"/>
                <w:szCs w:val="24"/>
              </w:rPr>
            </w:pPr>
            <w:r>
              <w:rPr>
                <w:rFonts w:ascii="Courier New" w:hAnsi="Courier New" w:cs="Courier New"/>
                <w:sz w:val="24"/>
                <w:szCs w:val="24"/>
              </w:rPr>
              <w:t>print("#                       #")</w:t>
            </w:r>
          </w:p>
          <w:p w14:paraId="4D922F67">
            <w:pPr>
              <w:widowControl/>
              <w:spacing w:line="276" w:lineRule="auto"/>
              <w:jc w:val="left"/>
              <w:rPr>
                <w:rFonts w:ascii="Courier New" w:hAnsi="Courier New" w:cs="Courier New"/>
                <w:sz w:val="24"/>
                <w:szCs w:val="24"/>
              </w:rPr>
            </w:pPr>
            <w:r>
              <w:rPr>
                <w:rFonts w:ascii="Courier New" w:hAnsi="Courier New" w:cs="Courier New"/>
                <w:sz w:val="24"/>
                <w:szCs w:val="24"/>
              </w:rPr>
              <w:t>print("#########################")</w:t>
            </w:r>
          </w:p>
        </w:tc>
      </w:tr>
    </w:tbl>
    <w:p w14:paraId="0F1725D9">
      <w:pPr>
        <w:pStyle w:val="23"/>
        <w:rPr>
          <w:rFonts w:hint="default"/>
          <w:lang w:val="en-US"/>
        </w:rPr>
      </w:pPr>
      <w:r>
        <w:t xml:space="preserve">Tabel </w:t>
      </w:r>
      <w:r>
        <w:fldChar w:fldCharType="begin"/>
      </w:r>
      <w:r>
        <w:instrText xml:space="preserve"> SEQ Tabel \* ARABIC </w:instrText>
      </w:r>
      <w:r>
        <w:fldChar w:fldCharType="separate"/>
      </w:r>
      <w:r>
        <w:t>11</w:t>
      </w:r>
      <w:r>
        <w:fldChar w:fldCharType="end"/>
      </w:r>
      <w:bookmarkStart w:id="128" w:name="_Toc16565"/>
      <w:r>
        <w:rPr>
          <w:rFonts w:hint="default"/>
          <w:lang w:val="en-US"/>
        </w:rPr>
        <w:t>. Source Code Soal 4 Modul 0 Python</w:t>
      </w:r>
      <w:bookmarkEnd w:id="128"/>
    </w:p>
    <w:p w14:paraId="0613A544"/>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515"/>
      </w:tblGrid>
      <w:tr w14:paraId="0F72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 w:type="dxa"/>
          </w:tcPr>
          <w:p w14:paraId="3AB7D45B">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395A78CE">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5ED95731">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52F2E344">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4B059A31">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30F9389F">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63FDF809">
            <w:pPr>
              <w:widowControl/>
              <w:spacing w:line="276" w:lineRule="auto"/>
              <w:jc w:val="center"/>
              <w:rPr>
                <w:rFonts w:ascii="Courier New" w:hAnsi="Courier New" w:cs="Courier New"/>
                <w:sz w:val="24"/>
                <w:szCs w:val="24"/>
              </w:rPr>
            </w:pPr>
            <w:r>
              <w:rPr>
                <w:rFonts w:ascii="Courier New" w:hAnsi="Courier New" w:cs="Courier New"/>
                <w:sz w:val="24"/>
                <w:szCs w:val="24"/>
              </w:rPr>
              <w:t>7</w:t>
            </w:r>
          </w:p>
          <w:p w14:paraId="21216E07">
            <w:pPr>
              <w:widowControl/>
              <w:spacing w:line="276" w:lineRule="auto"/>
              <w:jc w:val="center"/>
              <w:rPr>
                <w:rFonts w:ascii="Courier New" w:hAnsi="Courier New" w:cs="Courier New"/>
                <w:sz w:val="24"/>
                <w:szCs w:val="24"/>
              </w:rPr>
            </w:pPr>
            <w:r>
              <w:rPr>
                <w:rFonts w:ascii="Courier New" w:hAnsi="Courier New" w:cs="Courier New"/>
                <w:sz w:val="24"/>
                <w:szCs w:val="24"/>
              </w:rPr>
              <w:t>8</w:t>
            </w:r>
          </w:p>
          <w:p w14:paraId="1A86C695">
            <w:pPr>
              <w:widowControl/>
              <w:spacing w:line="276" w:lineRule="auto"/>
              <w:jc w:val="center"/>
              <w:rPr>
                <w:rFonts w:ascii="Courier New" w:hAnsi="Courier New" w:cs="Courier New"/>
                <w:sz w:val="24"/>
                <w:szCs w:val="24"/>
              </w:rPr>
            </w:pPr>
            <w:r>
              <w:rPr>
                <w:rFonts w:ascii="Courier New" w:hAnsi="Courier New" w:cs="Courier New"/>
                <w:sz w:val="24"/>
                <w:szCs w:val="24"/>
              </w:rPr>
              <w:t>9</w:t>
            </w:r>
          </w:p>
          <w:p w14:paraId="3F7CF2E8">
            <w:pPr>
              <w:widowControl/>
              <w:spacing w:line="276" w:lineRule="auto"/>
              <w:jc w:val="center"/>
              <w:rPr>
                <w:rFonts w:ascii="Courier New" w:hAnsi="Courier New" w:cs="Courier New"/>
                <w:sz w:val="24"/>
                <w:szCs w:val="24"/>
              </w:rPr>
            </w:pPr>
            <w:r>
              <w:rPr>
                <w:rFonts w:ascii="Courier New" w:hAnsi="Courier New" w:cs="Courier New"/>
                <w:sz w:val="24"/>
                <w:szCs w:val="24"/>
              </w:rPr>
              <w:t>10</w:t>
            </w:r>
          </w:p>
          <w:p w14:paraId="377F91A3">
            <w:pPr>
              <w:widowControl/>
              <w:spacing w:line="276" w:lineRule="auto"/>
              <w:jc w:val="center"/>
              <w:rPr>
                <w:rFonts w:ascii="Courier New" w:hAnsi="Courier New" w:cs="Courier New"/>
                <w:sz w:val="24"/>
                <w:szCs w:val="24"/>
              </w:rPr>
            </w:pPr>
            <w:r>
              <w:rPr>
                <w:rFonts w:ascii="Courier New" w:hAnsi="Courier New" w:cs="Courier New"/>
                <w:sz w:val="24"/>
                <w:szCs w:val="24"/>
              </w:rPr>
              <w:t>11</w:t>
            </w:r>
          </w:p>
          <w:p w14:paraId="3402EE83">
            <w:pPr>
              <w:widowControl/>
              <w:spacing w:line="276" w:lineRule="auto"/>
              <w:jc w:val="center"/>
              <w:rPr>
                <w:rFonts w:ascii="Courier New" w:hAnsi="Courier New" w:cs="Courier New"/>
                <w:sz w:val="24"/>
                <w:szCs w:val="24"/>
              </w:rPr>
            </w:pPr>
            <w:r>
              <w:rPr>
                <w:rFonts w:ascii="Courier New" w:hAnsi="Courier New" w:cs="Courier New"/>
                <w:sz w:val="24"/>
                <w:szCs w:val="24"/>
              </w:rPr>
              <w:t>12</w:t>
            </w:r>
          </w:p>
          <w:p w14:paraId="6F84D853">
            <w:pPr>
              <w:widowControl/>
              <w:spacing w:line="276" w:lineRule="auto"/>
              <w:jc w:val="center"/>
              <w:rPr>
                <w:rFonts w:ascii="Courier New" w:hAnsi="Courier New" w:cs="Courier New"/>
                <w:sz w:val="24"/>
                <w:szCs w:val="24"/>
              </w:rPr>
            </w:pPr>
            <w:r>
              <w:rPr>
                <w:rFonts w:ascii="Courier New" w:hAnsi="Courier New" w:cs="Courier New"/>
                <w:sz w:val="24"/>
                <w:szCs w:val="24"/>
              </w:rPr>
              <w:t>13</w:t>
            </w:r>
          </w:p>
          <w:p w14:paraId="566BE5F5">
            <w:pPr>
              <w:widowControl/>
              <w:spacing w:line="276" w:lineRule="auto"/>
              <w:jc w:val="center"/>
              <w:rPr>
                <w:rFonts w:ascii="Courier New" w:hAnsi="Courier New" w:cs="Courier New"/>
                <w:sz w:val="24"/>
                <w:szCs w:val="24"/>
              </w:rPr>
            </w:pPr>
            <w:r>
              <w:rPr>
                <w:rFonts w:ascii="Courier New" w:hAnsi="Courier New" w:cs="Courier New"/>
                <w:sz w:val="24"/>
                <w:szCs w:val="24"/>
              </w:rPr>
              <w:t>14</w:t>
            </w:r>
          </w:p>
          <w:p w14:paraId="0461C0F3">
            <w:pPr>
              <w:widowControl/>
              <w:spacing w:line="276" w:lineRule="auto"/>
              <w:jc w:val="center"/>
              <w:rPr>
                <w:rFonts w:ascii="Courier New" w:hAnsi="Courier New" w:cs="Courier New"/>
                <w:sz w:val="24"/>
                <w:szCs w:val="24"/>
              </w:rPr>
            </w:pPr>
            <w:r>
              <w:rPr>
                <w:rFonts w:ascii="Courier New" w:hAnsi="Courier New" w:cs="Courier New"/>
                <w:sz w:val="24"/>
                <w:szCs w:val="24"/>
              </w:rPr>
              <w:t>15</w:t>
            </w:r>
          </w:p>
        </w:tc>
        <w:tc>
          <w:tcPr>
            <w:tcW w:w="7563" w:type="dxa"/>
          </w:tcPr>
          <w:p w14:paraId="3533CEB2">
            <w:pPr>
              <w:widowControl/>
              <w:spacing w:line="276" w:lineRule="auto"/>
              <w:jc w:val="both"/>
              <w:rPr>
                <w:rFonts w:ascii="Courier New" w:hAnsi="Courier New" w:cs="Courier New"/>
                <w:sz w:val="24"/>
                <w:szCs w:val="24"/>
              </w:rPr>
            </w:pPr>
            <w:r>
              <w:rPr>
                <w:rFonts w:ascii="Courier New" w:hAnsi="Courier New" w:cs="Courier New"/>
                <w:sz w:val="24"/>
                <w:szCs w:val="24"/>
              </w:rPr>
              <w:t>#include &lt;stdio.h&gt;</w:t>
            </w:r>
          </w:p>
          <w:p w14:paraId="1F8D40C8">
            <w:pPr>
              <w:widowControl/>
              <w:spacing w:line="276" w:lineRule="auto"/>
              <w:jc w:val="both"/>
              <w:rPr>
                <w:rFonts w:ascii="Courier New" w:hAnsi="Courier New" w:cs="Courier New"/>
                <w:sz w:val="24"/>
                <w:szCs w:val="24"/>
              </w:rPr>
            </w:pPr>
            <w:r>
              <w:rPr>
                <w:rFonts w:ascii="Courier New" w:hAnsi="Courier New" w:cs="Courier New"/>
                <w:sz w:val="24"/>
                <w:szCs w:val="24"/>
              </w:rPr>
              <w:t>#include &lt;math.h&gt;</w:t>
            </w:r>
          </w:p>
          <w:p w14:paraId="08FB0264">
            <w:pPr>
              <w:widowControl/>
              <w:spacing w:line="276" w:lineRule="auto"/>
              <w:jc w:val="both"/>
              <w:rPr>
                <w:rFonts w:ascii="Courier New" w:hAnsi="Courier New" w:cs="Courier New"/>
                <w:sz w:val="24"/>
                <w:szCs w:val="24"/>
              </w:rPr>
            </w:pPr>
          </w:p>
          <w:p w14:paraId="20975F9E">
            <w:pPr>
              <w:widowControl/>
              <w:spacing w:line="276" w:lineRule="auto"/>
              <w:jc w:val="both"/>
              <w:rPr>
                <w:rFonts w:ascii="Courier New" w:hAnsi="Courier New" w:cs="Courier New"/>
                <w:sz w:val="24"/>
                <w:szCs w:val="24"/>
              </w:rPr>
            </w:pPr>
            <w:r>
              <w:rPr>
                <w:rFonts w:ascii="Courier New" w:hAnsi="Courier New" w:cs="Courier New"/>
                <w:sz w:val="24"/>
                <w:szCs w:val="24"/>
              </w:rPr>
              <w:t>int main()</w:t>
            </w:r>
          </w:p>
          <w:p w14:paraId="6A3BE718">
            <w:pPr>
              <w:widowControl/>
              <w:spacing w:line="276" w:lineRule="auto"/>
              <w:jc w:val="both"/>
              <w:rPr>
                <w:rFonts w:ascii="Courier New" w:hAnsi="Courier New" w:cs="Courier New"/>
                <w:sz w:val="24"/>
                <w:szCs w:val="24"/>
              </w:rPr>
            </w:pPr>
            <w:r>
              <w:rPr>
                <w:rFonts w:ascii="Courier New" w:hAnsi="Courier New" w:cs="Courier New"/>
                <w:sz w:val="24"/>
                <w:szCs w:val="24"/>
              </w:rPr>
              <w:t>{</w:t>
            </w:r>
          </w:p>
          <w:p w14:paraId="171D747D">
            <w:pPr>
              <w:widowControl/>
              <w:spacing w:line="276" w:lineRule="auto"/>
              <w:jc w:val="both"/>
              <w:rPr>
                <w:rFonts w:ascii="Courier New" w:hAnsi="Courier New" w:cs="Courier New"/>
                <w:sz w:val="24"/>
                <w:szCs w:val="24"/>
              </w:rPr>
            </w:pPr>
            <w:r>
              <w:rPr>
                <w:rFonts w:ascii="Courier New" w:hAnsi="Courier New" w:cs="Courier New"/>
                <w:sz w:val="24"/>
                <w:szCs w:val="24"/>
              </w:rPr>
              <w:t xml:space="preserve">    char name[100] = "Daffa Althafi";</w:t>
            </w:r>
          </w:p>
          <w:p w14:paraId="600AA10C">
            <w:pPr>
              <w:widowControl/>
              <w:spacing w:line="276" w:lineRule="auto"/>
              <w:jc w:val="both"/>
              <w:rPr>
                <w:rFonts w:ascii="Courier New" w:hAnsi="Courier New" w:cs="Courier New"/>
                <w:sz w:val="24"/>
                <w:szCs w:val="24"/>
              </w:rPr>
            </w:pPr>
            <w:r>
              <w:rPr>
                <w:rFonts w:ascii="Courier New" w:hAnsi="Courier New" w:cs="Courier New"/>
                <w:sz w:val="24"/>
                <w:szCs w:val="24"/>
              </w:rPr>
              <w:t xml:space="preserve">    char NIM[100 ]= "2610817110011";</w:t>
            </w:r>
          </w:p>
          <w:p w14:paraId="12D127B2">
            <w:pPr>
              <w:widowControl/>
              <w:spacing w:line="276" w:lineRule="auto"/>
              <w:jc w:val="both"/>
              <w:rPr>
                <w:rFonts w:ascii="Courier New" w:hAnsi="Courier New" w:cs="Courier New"/>
                <w:sz w:val="24"/>
                <w:szCs w:val="24"/>
              </w:rPr>
            </w:pPr>
          </w:p>
          <w:p w14:paraId="7CECA570">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printf("#########################\n");</w:t>
            </w:r>
          </w:p>
          <w:p w14:paraId="1D93A85C">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                       #\n");</w:t>
            </w:r>
          </w:p>
          <w:p w14:paraId="44AE8FD6">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     %s     #\n", name);</w:t>
            </w:r>
          </w:p>
          <w:p w14:paraId="77D0EA58">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     %s     #\n", NIM);</w:t>
            </w:r>
          </w:p>
          <w:p w14:paraId="24BB1780">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                       #\n");</w:t>
            </w:r>
          </w:p>
          <w:p w14:paraId="388141C6">
            <w:pPr>
              <w:widowControl/>
              <w:spacing w:line="276" w:lineRule="auto"/>
              <w:jc w:val="both"/>
              <w:rPr>
                <w:rFonts w:ascii="Courier New" w:hAnsi="Courier New" w:cs="Courier New"/>
                <w:sz w:val="24"/>
                <w:szCs w:val="24"/>
              </w:rPr>
            </w:pPr>
            <w:r>
              <w:rPr>
                <w:rFonts w:ascii="Courier New" w:hAnsi="Courier New" w:cs="Courier New"/>
                <w:sz w:val="24"/>
                <w:szCs w:val="24"/>
              </w:rPr>
              <w:t xml:space="preserve">    printf("#########################\n");</w:t>
            </w:r>
          </w:p>
          <w:p w14:paraId="51C50C37">
            <w:pPr>
              <w:widowControl/>
              <w:spacing w:line="276" w:lineRule="auto"/>
              <w:jc w:val="both"/>
              <w:rPr>
                <w:rFonts w:ascii="Courier New" w:hAnsi="Courier New" w:cs="Courier New"/>
                <w:sz w:val="24"/>
                <w:szCs w:val="24"/>
              </w:rPr>
            </w:pPr>
            <w:r>
              <w:rPr>
                <w:rFonts w:ascii="Courier New" w:hAnsi="Courier New" w:cs="Courier New"/>
                <w:sz w:val="24"/>
                <w:szCs w:val="24"/>
              </w:rPr>
              <w:t>}</w:t>
            </w:r>
          </w:p>
        </w:tc>
      </w:tr>
    </w:tbl>
    <w:p w14:paraId="5AD5B6F0">
      <w:pPr>
        <w:pStyle w:val="23"/>
        <w:rPr>
          <w:rFonts w:hint="default"/>
          <w:lang w:val="en-US"/>
        </w:rPr>
      </w:pPr>
      <w:r>
        <w:t xml:space="preserve">Tabel </w:t>
      </w:r>
      <w:r>
        <w:fldChar w:fldCharType="begin"/>
      </w:r>
      <w:r>
        <w:instrText xml:space="preserve"> SEQ Tabel \* ARABIC </w:instrText>
      </w:r>
      <w:r>
        <w:fldChar w:fldCharType="separate"/>
      </w:r>
      <w:r>
        <w:t>12</w:t>
      </w:r>
      <w:r>
        <w:fldChar w:fldCharType="end"/>
      </w:r>
      <w:bookmarkStart w:id="129" w:name="_Toc15988"/>
      <w:r>
        <w:rPr>
          <w:rFonts w:hint="default"/>
          <w:lang w:val="en-US"/>
        </w:rPr>
        <w:t>. Source Code Soal 4 Modul 0 C</w:t>
      </w:r>
      <w:bookmarkEnd w:id="129"/>
    </w:p>
    <w:p w14:paraId="55B16A37">
      <w:pPr>
        <w:pStyle w:val="23"/>
      </w:pPr>
    </w:p>
    <w:p w14:paraId="75D5846A">
      <w:pPr>
        <w:pStyle w:val="3"/>
        <w:numPr>
          <w:ilvl w:val="0"/>
          <w:numId w:val="17"/>
        </w:numPr>
      </w:pPr>
      <w:bookmarkStart w:id="130" w:name="_Toc6304"/>
      <w:bookmarkStart w:id="131" w:name="_Toc31740"/>
      <w:bookmarkStart w:id="132" w:name="_Toc26295"/>
      <w:bookmarkStart w:id="133" w:name="_Toc31137"/>
      <w:bookmarkStart w:id="134" w:name="_Toc13336"/>
      <w:r>
        <w:t>Output Program</w:t>
      </w:r>
      <w:bookmarkEnd w:id="130"/>
      <w:bookmarkEnd w:id="131"/>
      <w:bookmarkEnd w:id="132"/>
      <w:bookmarkEnd w:id="133"/>
      <w:bookmarkEnd w:id="134"/>
    </w:p>
    <w:p w14:paraId="1B45BA77">
      <w:pPr>
        <w:rPr>
          <w:rFonts w:ascii="Calibri" w:hAnsi="Calibri" w:cs="Calibri"/>
          <w:b/>
          <w:bCs/>
          <w:sz w:val="24"/>
          <w:szCs w:val="24"/>
        </w:rPr>
      </w:pPr>
      <w:r>
        <w:rPr>
          <w:rFonts w:ascii="Calibri" w:hAnsi="Calibri" w:cs="Calibri"/>
          <w:b/>
          <w:bCs/>
          <w:sz w:val="24"/>
          <w:szCs w:val="24"/>
        </w:rPr>
        <w:drawing>
          <wp:inline distT="0" distB="0" distL="114300" distR="114300">
            <wp:extent cx="3806190" cy="1715770"/>
            <wp:effectExtent l="0" t="0" r="3810" b="11430"/>
            <wp:docPr id="10" name="Picture 10" descr="{F47BF44D-F1BB-4A30-A618-3C2A24BA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47BF44D-F1BB-4A30-A618-3C2A24BAFFFD}"/>
                    <pic:cNvPicPr>
                      <a:picLocks noChangeAspect="1"/>
                    </pic:cNvPicPr>
                  </pic:nvPicPr>
                  <pic:blipFill>
                    <a:blip r:embed="rId14"/>
                    <a:stretch>
                      <a:fillRect/>
                    </a:stretch>
                  </pic:blipFill>
                  <pic:spPr>
                    <a:xfrm>
                      <a:off x="0" y="0"/>
                      <a:ext cx="3806190" cy="1715770"/>
                    </a:xfrm>
                    <a:prstGeom prst="rect">
                      <a:avLst/>
                    </a:prstGeom>
                  </pic:spPr>
                </pic:pic>
              </a:graphicData>
            </a:graphic>
          </wp:inline>
        </w:drawing>
      </w:r>
    </w:p>
    <w:p w14:paraId="5D0F26B1">
      <w:pPr>
        <w:pStyle w:val="23"/>
        <w:rPr>
          <w:rFonts w:hint="default"/>
          <w:lang w:val="en-US"/>
        </w:rPr>
      </w:pPr>
      <w:r>
        <w:t xml:space="preserve">Gambar </w:t>
      </w:r>
      <w:r>
        <w:fldChar w:fldCharType="begin"/>
      </w:r>
      <w:r>
        <w:instrText xml:space="preserve"> SEQ Gambar \* ARABIC </w:instrText>
      </w:r>
      <w:r>
        <w:fldChar w:fldCharType="separate"/>
      </w:r>
      <w:r>
        <w:t>7</w:t>
      </w:r>
      <w:r>
        <w:fldChar w:fldCharType="end"/>
      </w:r>
      <w:bookmarkStart w:id="135" w:name="_Toc22254"/>
      <w:bookmarkStart w:id="136" w:name="_Toc17363"/>
      <w:bookmarkStart w:id="137" w:name="_Toc4554"/>
      <w:bookmarkStart w:id="138" w:name="_Toc24692"/>
      <w:bookmarkStart w:id="139" w:name="_Toc8099"/>
      <w:r>
        <w:t xml:space="preserve">. </w:t>
      </w:r>
      <w:bookmarkEnd w:id="135"/>
      <w:bookmarkEnd w:id="136"/>
      <w:r>
        <w:rPr>
          <w:rFonts w:hint="default"/>
          <w:lang w:val="en-US"/>
        </w:rPr>
        <w:t>Output Soal 4 Modul 0 Python</w:t>
      </w:r>
      <w:bookmarkEnd w:id="137"/>
      <w:bookmarkEnd w:id="138"/>
      <w:bookmarkEnd w:id="139"/>
    </w:p>
    <w:p w14:paraId="294C4EBC">
      <w:pPr>
        <w:rPr>
          <w:sz w:val="18"/>
          <w:szCs w:val="18"/>
        </w:rPr>
      </w:pPr>
    </w:p>
    <w:p w14:paraId="6F75547E">
      <w:pPr>
        <w:rPr>
          <w:rFonts w:ascii="Calibri" w:hAnsi="Calibri" w:cs="Calibri"/>
          <w:b/>
          <w:bCs/>
          <w:sz w:val="24"/>
          <w:szCs w:val="24"/>
        </w:rPr>
      </w:pPr>
      <w:r>
        <w:rPr>
          <w:rFonts w:ascii="Calibri" w:hAnsi="Calibri" w:cs="Calibri"/>
          <w:b/>
          <w:bCs/>
          <w:sz w:val="24"/>
          <w:szCs w:val="24"/>
        </w:rPr>
        <w:drawing>
          <wp:inline distT="0" distB="0" distL="114300" distR="114300">
            <wp:extent cx="3839845" cy="1891030"/>
            <wp:effectExtent l="0" t="0" r="8255" b="1270"/>
            <wp:docPr id="11" name="Picture 11" descr="{6804261C-EA6B-4767-A3F4-F336DC80C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804261C-EA6B-4767-A3F4-F336DC80C88F}"/>
                    <pic:cNvPicPr>
                      <a:picLocks noChangeAspect="1"/>
                    </pic:cNvPicPr>
                  </pic:nvPicPr>
                  <pic:blipFill>
                    <a:blip r:embed="rId15"/>
                    <a:stretch>
                      <a:fillRect/>
                    </a:stretch>
                  </pic:blipFill>
                  <pic:spPr>
                    <a:xfrm>
                      <a:off x="0" y="0"/>
                      <a:ext cx="3839845" cy="1891030"/>
                    </a:xfrm>
                    <a:prstGeom prst="rect">
                      <a:avLst/>
                    </a:prstGeom>
                  </pic:spPr>
                </pic:pic>
              </a:graphicData>
            </a:graphic>
          </wp:inline>
        </w:drawing>
      </w:r>
    </w:p>
    <w:p w14:paraId="03374995">
      <w:pPr>
        <w:pStyle w:val="23"/>
        <w:rPr>
          <w:rFonts w:hint="default"/>
          <w:lang w:val="en-US"/>
        </w:rPr>
      </w:pPr>
      <w:r>
        <w:t xml:space="preserve">Gambar </w:t>
      </w:r>
      <w:r>
        <w:fldChar w:fldCharType="begin"/>
      </w:r>
      <w:r>
        <w:instrText xml:space="preserve"> SEQ Gambar \* ARABIC </w:instrText>
      </w:r>
      <w:r>
        <w:fldChar w:fldCharType="separate"/>
      </w:r>
      <w:r>
        <w:t>8</w:t>
      </w:r>
      <w:r>
        <w:fldChar w:fldCharType="end"/>
      </w:r>
      <w:bookmarkStart w:id="140" w:name="_Toc21992"/>
      <w:bookmarkStart w:id="141" w:name="_Toc231"/>
      <w:bookmarkStart w:id="142" w:name="_Toc32663"/>
      <w:bookmarkStart w:id="143" w:name="_Toc21924"/>
      <w:bookmarkStart w:id="144" w:name="_Toc12516"/>
      <w:r>
        <w:t xml:space="preserve">. </w:t>
      </w:r>
      <w:bookmarkEnd w:id="140"/>
      <w:bookmarkEnd w:id="141"/>
      <w:r>
        <w:rPr>
          <w:rFonts w:hint="default"/>
          <w:lang w:val="en-US"/>
        </w:rPr>
        <w:t>Output Soal 4 Modul 0 C</w:t>
      </w:r>
      <w:bookmarkEnd w:id="142"/>
      <w:bookmarkEnd w:id="143"/>
      <w:bookmarkEnd w:id="144"/>
    </w:p>
    <w:p w14:paraId="7B0E8A81">
      <w:pPr>
        <w:pStyle w:val="3"/>
        <w:numPr>
          <w:ilvl w:val="0"/>
          <w:numId w:val="17"/>
        </w:numPr>
      </w:pPr>
      <w:bookmarkStart w:id="145" w:name="_Toc7833"/>
      <w:bookmarkStart w:id="146" w:name="_Toc17860"/>
      <w:bookmarkStart w:id="147" w:name="_Toc5195"/>
      <w:bookmarkStart w:id="148" w:name="_Toc18230"/>
      <w:bookmarkStart w:id="149" w:name="_Toc9300"/>
      <w:r>
        <w:t>Pembahasan</w:t>
      </w:r>
      <w:bookmarkEnd w:id="145"/>
      <w:bookmarkEnd w:id="146"/>
      <w:bookmarkEnd w:id="147"/>
      <w:bookmarkEnd w:id="148"/>
      <w:bookmarkEnd w:id="149"/>
    </w:p>
    <w:p w14:paraId="77E46B9A">
      <w:pPr>
        <w:numPr>
          <w:ilvl w:val="0"/>
          <w:numId w:val="18"/>
        </w:numPr>
        <w:spacing w:line="276" w:lineRule="auto"/>
        <w:rPr>
          <w:rFonts w:ascii="Times New Roman" w:hAnsi="Times New Roman" w:cs="Times New Roman"/>
          <w:sz w:val="24"/>
          <w:szCs w:val="24"/>
        </w:rPr>
      </w:pPr>
      <w:r>
        <w:rPr>
          <w:rFonts w:ascii="Times New Roman" w:hAnsi="Times New Roman" w:cs="Times New Roman"/>
          <w:sz w:val="24"/>
          <w:szCs w:val="24"/>
        </w:rPr>
        <w:t>Pada baris [1] membuat sebuah variabel name bertipe string yang bernilai “Daffa Althafi”. Pada baris [2] membuat sebuah variabel nim bertipe string yang bernilai “2610817110011”. Pada baris [4] menampilkan # sebagai bagian atas kotak. Pada baris [5] menampilkan # sebagai sisi kiri dan kanan kotak. Pada baris [6] menampilkan # sebagai sisi kiri dan kanan kotak dan menampilkan variabel name di tengah kotak. Pada baris [7] menampilkan # sebagai sisi kiri dan kana kotak dan menampilkan variabel nim di tengah kotak. Pada baris [8] menampilkan # sebagai sisi kiri dan kanan kotak. Pada baris [9] menampilkan # sebagai alas kotak.</w:t>
      </w:r>
    </w:p>
    <w:p w14:paraId="1100E3B7">
      <w:pPr>
        <w:numPr>
          <w:ilvl w:val="0"/>
          <w:numId w:val="18"/>
        </w:numPr>
        <w:spacing w:line="276" w:lineRule="auto"/>
        <w:rPr>
          <w:rFonts w:ascii="Times New Roman" w:hAnsi="Times New Roman" w:cs="Times New Roman"/>
          <w:sz w:val="24"/>
          <w:szCs w:val="24"/>
        </w:rPr>
      </w:pPr>
      <w:r>
        <w:rPr>
          <w:rFonts w:ascii="Times New Roman" w:hAnsi="Times New Roman" w:cs="Times New Roman"/>
          <w:sz w:val="24"/>
          <w:szCs w:val="24"/>
        </w:rPr>
        <w:t xml:space="preserve">Pada baris [1] digunakan untuk memasukkan library ke dalam program. Pada baris [2] digunakan untuk memasukkan library math supaya bisa melakukan operasi matematika. Pada baris [4] tempat awal program C di jalankan. Pada baris [5 - 15] menandai awal blok code ({) dan akhir blok code (}). Pada baris [6] membuat variabel name bertipe char yang bernilai “Daffa Althafi” dengan kapasitas 100 karakter. Pada baris [7] membuat variabel NIM bertipe char yang bernilai “2610817110011” dengan kapasitas 100 karakter. Pada baris [9] menampilkan # sebagai atas kotak. Pada baris [10] menampilkan # sebagai sisi kiri dan kanan kotak. Pada baris [11] menampilkan # sebagai sisi kiri dan kanan kotak dan menampilkan variabel name. %s digunakan untuk menampilkan string (variabel name). Pada baris [12] menampilkan variabel NIM. %s digunakan untuk menampilkan string (variabel NIM). Pada baris [13] menampilkan # pada sisi kiri dan kanan kotak. Pada baris [14] menampilkan # pada bagian bawah kotak. </w:t>
      </w:r>
    </w:p>
    <w:p w14:paraId="6A2CA531">
      <w:pPr>
        <w:spacing w:line="276" w:lineRule="auto"/>
        <w:jc w:val="center"/>
        <w:rPr>
          <w:rFonts w:ascii="Times New Roman" w:hAnsi="Times New Roman" w:cs="Times New Roman"/>
          <w:b/>
          <w:bCs/>
          <w:sz w:val="28"/>
          <w:szCs w:val="28"/>
        </w:rPr>
      </w:pPr>
    </w:p>
    <w:p w14:paraId="4DCA2E1A">
      <w:pPr>
        <w:pStyle w:val="2"/>
        <w:jc w:val="center"/>
      </w:pPr>
      <w:bookmarkStart w:id="150" w:name="_Toc1868"/>
      <w:bookmarkStart w:id="151" w:name="_Toc19861"/>
      <w:bookmarkStart w:id="152" w:name="_Toc473"/>
      <w:bookmarkStart w:id="153" w:name="_Toc8607"/>
      <w:bookmarkStart w:id="154" w:name="_Toc27864"/>
      <w:r>
        <w:t>SOAL 5</w:t>
      </w:r>
      <w:bookmarkEnd w:id="150"/>
      <w:bookmarkEnd w:id="151"/>
      <w:bookmarkEnd w:id="152"/>
      <w:bookmarkEnd w:id="153"/>
      <w:bookmarkEnd w:id="154"/>
    </w:p>
    <w:p w14:paraId="60578B76">
      <w:pPr>
        <w:spacing w:line="276" w:lineRule="auto"/>
        <w:rPr>
          <w:rFonts w:ascii="Times New Roman" w:hAnsi="Times New Roman" w:cs="Times New Roman"/>
          <w:sz w:val="24"/>
          <w:szCs w:val="24"/>
        </w:rPr>
      </w:pPr>
      <w:r>
        <w:rPr>
          <w:rFonts w:ascii="Times New Roman" w:hAnsi="Times New Roman" w:cs="Times New Roman"/>
          <w:sz w:val="24"/>
          <w:szCs w:val="24"/>
        </w:rPr>
        <w:t xml:space="preserve">Membuat sebuah </w:t>
      </w:r>
      <w:r>
        <w:rPr>
          <w:rFonts w:ascii="Times New Roman" w:hAnsi="Times New Roman" w:eastAsia="SimSun" w:cs="Times New Roman"/>
          <w:color w:val="000000"/>
          <w:sz w:val="24"/>
          <w:szCs w:val="24"/>
          <w:lang w:bidi="ar"/>
        </w:rPr>
        <w:t xml:space="preserve">program yang dapat menampilkan huruf pertama dan terakhir nama anda dengan menggunakan tanda pagar (#). Misalnya, nama saya adalah Nadisheco, maka huruf yang harus dibuat adalah huruf </w:t>
      </w:r>
      <w:r>
        <w:rPr>
          <w:rFonts w:ascii="Times New Roman" w:hAnsi="Times New Roman" w:eastAsia="TimesNewRomanPS-BoldMT" w:cs="Times New Roman"/>
          <w:b/>
          <w:bCs/>
          <w:color w:val="000000"/>
          <w:sz w:val="24"/>
          <w:szCs w:val="24"/>
          <w:lang w:bidi="ar"/>
        </w:rPr>
        <w:t xml:space="preserve">N </w:t>
      </w:r>
      <w:r>
        <w:rPr>
          <w:rFonts w:ascii="Times New Roman" w:hAnsi="Times New Roman" w:eastAsia="SimSun" w:cs="Times New Roman"/>
          <w:color w:val="000000"/>
          <w:sz w:val="24"/>
          <w:szCs w:val="24"/>
          <w:lang w:bidi="ar"/>
        </w:rPr>
        <w:t xml:space="preserve">dan huruf </w:t>
      </w:r>
      <w:r>
        <w:rPr>
          <w:rFonts w:ascii="Times New Roman" w:hAnsi="Times New Roman" w:eastAsia="TimesNewRomanPS-BoldMT" w:cs="Times New Roman"/>
          <w:b/>
          <w:bCs/>
          <w:color w:val="000000"/>
          <w:sz w:val="24"/>
          <w:szCs w:val="24"/>
          <w:lang w:bidi="ar"/>
        </w:rPr>
        <w:t xml:space="preserve">O </w:t>
      </w:r>
      <w:r>
        <w:rPr>
          <w:rFonts w:ascii="Times New Roman" w:hAnsi="Times New Roman" w:eastAsia="SimSun" w:cs="Times New Roman"/>
          <w:color w:val="000000"/>
          <w:sz w:val="24"/>
          <w:szCs w:val="24"/>
          <w:lang w:bidi="ar"/>
        </w:rPr>
        <w:t>menggunakan tanda pagar (#). Perhatikan contoh output berikut:</w:t>
      </w:r>
    </w:p>
    <w:tbl>
      <w:tblPr>
        <w:tblStyle w:val="111"/>
        <w:tblW w:w="7973" w:type="dxa"/>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3"/>
      </w:tblGrid>
      <w:tr w14:paraId="7BF7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73" w:type="dxa"/>
          </w:tcPr>
          <w:p w14:paraId="198E1CEA">
            <w:pPr>
              <w:widowControl/>
              <w:spacing w:line="276" w:lineRule="auto"/>
              <w:jc w:val="both"/>
              <w:rPr>
                <w:rFonts w:ascii="Courier New" w:hAnsi="Courier New" w:cs="Courier New"/>
                <w:b/>
                <w:bCs/>
                <w:sz w:val="24"/>
                <w:szCs w:val="24"/>
              </w:rPr>
            </w:pPr>
            <w:r>
              <w:rPr>
                <w:rFonts w:ascii="Courier New" w:hAnsi="Courier New" w:cs="Courier New"/>
                <w:b/>
                <w:bCs/>
                <w:sz w:val="24"/>
                <w:szCs w:val="24"/>
              </w:rPr>
              <w:t>Output</w:t>
            </w:r>
          </w:p>
        </w:tc>
      </w:tr>
      <w:tr w14:paraId="4784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973" w:type="dxa"/>
          </w:tcPr>
          <w:p w14:paraId="72EB4A0B">
            <w:pPr>
              <w:widowControl/>
              <w:spacing w:line="276" w:lineRule="auto"/>
              <w:jc w:val="both"/>
              <w:rPr>
                <w:rFonts w:ascii="Courier New" w:hAnsi="Courier New" w:cs="Courier New"/>
                <w:b/>
                <w:bCs/>
                <w:sz w:val="24"/>
                <w:szCs w:val="24"/>
              </w:rPr>
            </w:pPr>
            <w:r>
              <w:rPr>
                <w:rFonts w:ascii="Courier New" w:hAnsi="Courier New" w:cs="Courier New"/>
                <w:b/>
                <w:bCs/>
                <w:sz w:val="24"/>
                <w:szCs w:val="24"/>
              </w:rPr>
              <w:drawing>
                <wp:inline distT="0" distB="0" distL="114300" distR="114300">
                  <wp:extent cx="4829175" cy="1764030"/>
                  <wp:effectExtent l="0" t="0" r="9525" b="1270"/>
                  <wp:docPr id="12" name="Picture 12" descr="{23991683-D1D7-4987-B80E-A1534CB33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3991683-D1D7-4987-B80E-A1534CB33DC1}"/>
                          <pic:cNvPicPr>
                            <a:picLocks noChangeAspect="1"/>
                          </pic:cNvPicPr>
                        </pic:nvPicPr>
                        <pic:blipFill>
                          <a:blip r:embed="rId16"/>
                          <a:stretch>
                            <a:fillRect/>
                          </a:stretch>
                        </pic:blipFill>
                        <pic:spPr>
                          <a:xfrm>
                            <a:off x="0" y="0"/>
                            <a:ext cx="4829175" cy="1764030"/>
                          </a:xfrm>
                          <a:prstGeom prst="rect">
                            <a:avLst/>
                          </a:prstGeom>
                        </pic:spPr>
                      </pic:pic>
                    </a:graphicData>
                  </a:graphic>
                </wp:inline>
              </w:drawing>
            </w:r>
          </w:p>
        </w:tc>
      </w:tr>
    </w:tbl>
    <w:p w14:paraId="37D04447">
      <w:pPr>
        <w:pStyle w:val="23"/>
        <w:rPr>
          <w:rFonts w:hint="default"/>
          <w:lang w:val="en-US"/>
        </w:rPr>
      </w:pPr>
      <w:r>
        <w:t xml:space="preserve">Tabel </w:t>
      </w:r>
      <w:r>
        <w:fldChar w:fldCharType="begin"/>
      </w:r>
      <w:r>
        <w:instrText xml:space="preserve"> SEQ Tabel \* ARABIC </w:instrText>
      </w:r>
      <w:r>
        <w:fldChar w:fldCharType="separate"/>
      </w:r>
      <w:r>
        <w:t>13</w:t>
      </w:r>
      <w:r>
        <w:fldChar w:fldCharType="end"/>
      </w:r>
      <w:bookmarkStart w:id="155" w:name="_Toc9311"/>
      <w:r>
        <w:rPr>
          <w:rFonts w:hint="default"/>
          <w:lang w:val="en-US"/>
        </w:rPr>
        <w:t>. Soal 5 Modul 0</w:t>
      </w:r>
      <w:bookmarkEnd w:id="155"/>
    </w:p>
    <w:p w14:paraId="6A311545">
      <w:pPr>
        <w:spacing w:line="276" w:lineRule="auto"/>
        <w:jc w:val="both"/>
        <w:rPr>
          <w:rFonts w:ascii="Times New Roman" w:hAnsi="Times New Roman" w:cs="Times New Roman"/>
          <w:sz w:val="24"/>
          <w:szCs w:val="24"/>
        </w:rPr>
      </w:pPr>
    </w:p>
    <w:p w14:paraId="0E96D9F8">
      <w:pPr>
        <w:pStyle w:val="3"/>
        <w:numPr>
          <w:ilvl w:val="0"/>
          <w:numId w:val="19"/>
        </w:numPr>
      </w:pPr>
      <w:bookmarkStart w:id="156" w:name="_Toc12296"/>
      <w:bookmarkStart w:id="157" w:name="_Toc24154"/>
      <w:bookmarkStart w:id="158" w:name="_Toc23676"/>
      <w:bookmarkStart w:id="159" w:name="_Toc11759"/>
      <w:bookmarkStart w:id="160" w:name="_Toc16206"/>
      <w:r>
        <w:t>Source Code</w:t>
      </w:r>
      <w:bookmarkEnd w:id="156"/>
      <w:bookmarkEnd w:id="157"/>
      <w:bookmarkEnd w:id="158"/>
      <w:bookmarkEnd w:id="159"/>
      <w:bookmarkEnd w:id="160"/>
    </w:p>
    <w:tbl>
      <w:tblPr>
        <w:tblStyle w:val="111"/>
        <w:tblW w:w="0" w:type="auto"/>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
        <w:gridCol w:w="7561"/>
      </w:tblGrid>
      <w:tr w14:paraId="3C5A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dxa"/>
          </w:tcPr>
          <w:p w14:paraId="4C34AE86">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1C1823B2">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651E3569">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52F3DD80">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708567F7">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48F26138">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1588902A">
            <w:pPr>
              <w:widowControl/>
              <w:spacing w:line="276" w:lineRule="auto"/>
              <w:jc w:val="center"/>
              <w:rPr>
                <w:rFonts w:ascii="Courier New" w:hAnsi="Courier New" w:cs="Courier New"/>
                <w:sz w:val="24"/>
                <w:szCs w:val="24"/>
              </w:rPr>
            </w:pPr>
            <w:r>
              <w:rPr>
                <w:rFonts w:ascii="Courier New" w:hAnsi="Courier New" w:cs="Courier New"/>
                <w:sz w:val="24"/>
                <w:szCs w:val="24"/>
              </w:rPr>
              <w:t>7</w:t>
            </w:r>
          </w:p>
        </w:tc>
        <w:tc>
          <w:tcPr>
            <w:tcW w:w="7561" w:type="dxa"/>
          </w:tcPr>
          <w:p w14:paraId="330F6789">
            <w:pPr>
              <w:widowControl/>
              <w:spacing w:line="276" w:lineRule="auto"/>
              <w:jc w:val="left"/>
              <w:rPr>
                <w:rFonts w:ascii="Courier New" w:hAnsi="Courier New" w:cs="Courier New"/>
                <w:sz w:val="24"/>
                <w:szCs w:val="24"/>
              </w:rPr>
            </w:pPr>
            <w:r>
              <w:rPr>
                <w:rFonts w:ascii="Courier New" w:hAnsi="Courier New" w:cs="Courier New"/>
                <w:sz w:val="24"/>
                <w:szCs w:val="24"/>
              </w:rPr>
              <w:t>print("######        #")</w:t>
            </w:r>
          </w:p>
          <w:p w14:paraId="7103C929">
            <w:pPr>
              <w:widowControl/>
              <w:spacing w:line="276" w:lineRule="auto"/>
              <w:jc w:val="left"/>
              <w:rPr>
                <w:rFonts w:ascii="Courier New" w:hAnsi="Courier New" w:cs="Courier New"/>
                <w:sz w:val="24"/>
                <w:szCs w:val="24"/>
              </w:rPr>
            </w:pPr>
            <w:r>
              <w:rPr>
                <w:rFonts w:ascii="Courier New" w:hAnsi="Courier New" w:cs="Courier New"/>
                <w:sz w:val="24"/>
                <w:szCs w:val="24"/>
              </w:rPr>
              <w:t>print("#     #      # #")</w:t>
            </w:r>
          </w:p>
          <w:p w14:paraId="3949144B">
            <w:pPr>
              <w:widowControl/>
              <w:spacing w:line="276" w:lineRule="auto"/>
              <w:jc w:val="left"/>
              <w:rPr>
                <w:rFonts w:ascii="Courier New" w:hAnsi="Courier New" w:cs="Courier New"/>
                <w:sz w:val="24"/>
                <w:szCs w:val="24"/>
              </w:rPr>
            </w:pPr>
            <w:r>
              <w:rPr>
                <w:rFonts w:ascii="Courier New" w:hAnsi="Courier New" w:cs="Courier New"/>
                <w:sz w:val="24"/>
                <w:szCs w:val="24"/>
              </w:rPr>
              <w:t>print("#     #     #   #")</w:t>
            </w:r>
          </w:p>
          <w:p w14:paraId="439C5863">
            <w:pPr>
              <w:widowControl/>
              <w:spacing w:line="276" w:lineRule="auto"/>
              <w:jc w:val="left"/>
              <w:rPr>
                <w:rFonts w:ascii="Courier New" w:hAnsi="Courier New" w:cs="Courier New"/>
                <w:sz w:val="24"/>
                <w:szCs w:val="24"/>
              </w:rPr>
            </w:pPr>
            <w:r>
              <w:rPr>
                <w:rFonts w:ascii="Courier New" w:hAnsi="Courier New" w:cs="Courier New"/>
                <w:sz w:val="24"/>
                <w:szCs w:val="24"/>
              </w:rPr>
              <w:t>print("#     #    #######")</w:t>
            </w:r>
          </w:p>
          <w:p w14:paraId="5FF7B151">
            <w:pPr>
              <w:widowControl/>
              <w:spacing w:line="276" w:lineRule="auto"/>
              <w:jc w:val="left"/>
              <w:rPr>
                <w:rFonts w:ascii="Courier New" w:hAnsi="Courier New" w:cs="Courier New"/>
                <w:sz w:val="24"/>
                <w:szCs w:val="24"/>
              </w:rPr>
            </w:pPr>
            <w:r>
              <w:rPr>
                <w:rFonts w:ascii="Courier New" w:hAnsi="Courier New" w:cs="Courier New"/>
                <w:sz w:val="24"/>
                <w:szCs w:val="24"/>
              </w:rPr>
              <w:t>print("######    #       #")</w:t>
            </w:r>
          </w:p>
        </w:tc>
      </w:tr>
    </w:tbl>
    <w:p w14:paraId="6F8635F0">
      <w:pPr>
        <w:pStyle w:val="23"/>
        <w:rPr>
          <w:rFonts w:hint="default"/>
          <w:lang w:val="en-US"/>
        </w:rPr>
      </w:pPr>
      <w:r>
        <w:t xml:space="preserve">Tabel </w:t>
      </w:r>
      <w:r>
        <w:fldChar w:fldCharType="begin"/>
      </w:r>
      <w:r>
        <w:instrText xml:space="preserve"> SEQ Tabel \* ARABIC </w:instrText>
      </w:r>
      <w:r>
        <w:fldChar w:fldCharType="separate"/>
      </w:r>
      <w:r>
        <w:t>14</w:t>
      </w:r>
      <w:r>
        <w:fldChar w:fldCharType="end"/>
      </w:r>
      <w:bookmarkStart w:id="161" w:name="_Toc7671"/>
      <w:r>
        <w:rPr>
          <w:rFonts w:hint="default"/>
          <w:lang w:val="en-US"/>
        </w:rPr>
        <w:t>. Source Code Soal 5 Modul 0 Python</w:t>
      </w:r>
      <w:bookmarkEnd w:id="161"/>
    </w:p>
    <w:p w14:paraId="77D87EA8">
      <w:pPr>
        <w:pStyle w:val="23"/>
      </w:pPr>
    </w:p>
    <w:p w14:paraId="4AC23C60">
      <w:pPr>
        <w:spacing w:line="276" w:lineRule="auto"/>
        <w:rPr>
          <w:rFonts w:ascii="Times New Roman" w:hAnsi="Times New Roman" w:cs="Times New Roman"/>
          <w:b/>
          <w:bCs/>
          <w:sz w:val="24"/>
          <w:szCs w:val="24"/>
        </w:rPr>
      </w:pPr>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68"/>
      </w:tblGrid>
      <w:tr w14:paraId="663D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dxa"/>
          </w:tcPr>
          <w:p w14:paraId="189307D1">
            <w:pPr>
              <w:widowControl/>
              <w:spacing w:line="276" w:lineRule="auto"/>
              <w:jc w:val="center"/>
              <w:rPr>
                <w:rFonts w:ascii="Courier New" w:hAnsi="Courier New" w:cs="Courier New"/>
                <w:sz w:val="24"/>
                <w:szCs w:val="24"/>
              </w:rPr>
            </w:pPr>
            <w:r>
              <w:rPr>
                <w:rFonts w:ascii="Courier New" w:hAnsi="Courier New" w:cs="Courier New"/>
                <w:sz w:val="24"/>
                <w:szCs w:val="24"/>
              </w:rPr>
              <w:t>1</w:t>
            </w:r>
          </w:p>
          <w:p w14:paraId="5B9FA7B4">
            <w:pPr>
              <w:widowControl/>
              <w:spacing w:line="276" w:lineRule="auto"/>
              <w:jc w:val="center"/>
              <w:rPr>
                <w:rFonts w:ascii="Courier New" w:hAnsi="Courier New" w:cs="Courier New"/>
                <w:sz w:val="24"/>
                <w:szCs w:val="24"/>
              </w:rPr>
            </w:pPr>
            <w:r>
              <w:rPr>
                <w:rFonts w:ascii="Courier New" w:hAnsi="Courier New" w:cs="Courier New"/>
                <w:sz w:val="24"/>
                <w:szCs w:val="24"/>
              </w:rPr>
              <w:t>2</w:t>
            </w:r>
          </w:p>
          <w:p w14:paraId="16F188DF">
            <w:pPr>
              <w:widowControl/>
              <w:spacing w:line="276" w:lineRule="auto"/>
              <w:jc w:val="center"/>
              <w:rPr>
                <w:rFonts w:ascii="Courier New" w:hAnsi="Courier New" w:cs="Courier New"/>
                <w:sz w:val="24"/>
                <w:szCs w:val="24"/>
              </w:rPr>
            </w:pPr>
            <w:r>
              <w:rPr>
                <w:rFonts w:ascii="Courier New" w:hAnsi="Courier New" w:cs="Courier New"/>
                <w:sz w:val="24"/>
                <w:szCs w:val="24"/>
              </w:rPr>
              <w:t>3</w:t>
            </w:r>
          </w:p>
          <w:p w14:paraId="4B1C9CBE">
            <w:pPr>
              <w:widowControl/>
              <w:spacing w:line="276" w:lineRule="auto"/>
              <w:jc w:val="center"/>
              <w:rPr>
                <w:rFonts w:ascii="Courier New" w:hAnsi="Courier New" w:cs="Courier New"/>
                <w:sz w:val="24"/>
                <w:szCs w:val="24"/>
              </w:rPr>
            </w:pPr>
            <w:r>
              <w:rPr>
                <w:rFonts w:ascii="Courier New" w:hAnsi="Courier New" w:cs="Courier New"/>
                <w:sz w:val="24"/>
                <w:szCs w:val="24"/>
              </w:rPr>
              <w:t>4</w:t>
            </w:r>
          </w:p>
          <w:p w14:paraId="23B5F4AD">
            <w:pPr>
              <w:widowControl/>
              <w:spacing w:line="276" w:lineRule="auto"/>
              <w:jc w:val="center"/>
              <w:rPr>
                <w:rFonts w:ascii="Courier New" w:hAnsi="Courier New" w:cs="Courier New"/>
                <w:sz w:val="24"/>
                <w:szCs w:val="24"/>
              </w:rPr>
            </w:pPr>
            <w:r>
              <w:rPr>
                <w:rFonts w:ascii="Courier New" w:hAnsi="Courier New" w:cs="Courier New"/>
                <w:sz w:val="24"/>
                <w:szCs w:val="24"/>
              </w:rPr>
              <w:t>5</w:t>
            </w:r>
          </w:p>
          <w:p w14:paraId="1678478C">
            <w:pPr>
              <w:widowControl/>
              <w:spacing w:line="276" w:lineRule="auto"/>
              <w:jc w:val="center"/>
              <w:rPr>
                <w:rFonts w:ascii="Courier New" w:hAnsi="Courier New" w:cs="Courier New"/>
                <w:sz w:val="24"/>
                <w:szCs w:val="24"/>
              </w:rPr>
            </w:pPr>
            <w:r>
              <w:rPr>
                <w:rFonts w:ascii="Courier New" w:hAnsi="Courier New" w:cs="Courier New"/>
                <w:sz w:val="24"/>
                <w:szCs w:val="24"/>
              </w:rPr>
              <w:t>6</w:t>
            </w:r>
          </w:p>
          <w:p w14:paraId="1F5D9044">
            <w:pPr>
              <w:widowControl/>
              <w:spacing w:line="276" w:lineRule="auto"/>
              <w:jc w:val="center"/>
              <w:rPr>
                <w:rFonts w:ascii="Courier New" w:hAnsi="Courier New" w:cs="Courier New"/>
                <w:sz w:val="24"/>
                <w:szCs w:val="24"/>
              </w:rPr>
            </w:pPr>
            <w:r>
              <w:rPr>
                <w:rFonts w:ascii="Courier New" w:hAnsi="Courier New" w:cs="Courier New"/>
                <w:sz w:val="24"/>
                <w:szCs w:val="24"/>
              </w:rPr>
              <w:t>7</w:t>
            </w:r>
          </w:p>
          <w:p w14:paraId="63744257">
            <w:pPr>
              <w:widowControl/>
              <w:spacing w:line="276" w:lineRule="auto"/>
              <w:jc w:val="center"/>
              <w:rPr>
                <w:rFonts w:ascii="Courier New" w:hAnsi="Courier New" w:cs="Courier New"/>
                <w:sz w:val="24"/>
                <w:szCs w:val="24"/>
              </w:rPr>
            </w:pPr>
            <w:r>
              <w:rPr>
                <w:rFonts w:ascii="Courier New" w:hAnsi="Courier New" w:cs="Courier New"/>
                <w:sz w:val="24"/>
                <w:szCs w:val="24"/>
              </w:rPr>
              <w:t>8</w:t>
            </w:r>
          </w:p>
          <w:p w14:paraId="7E21E1F0">
            <w:pPr>
              <w:widowControl/>
              <w:spacing w:line="276" w:lineRule="auto"/>
              <w:jc w:val="center"/>
              <w:rPr>
                <w:rFonts w:ascii="Courier New" w:hAnsi="Courier New" w:cs="Courier New"/>
                <w:sz w:val="24"/>
                <w:szCs w:val="24"/>
              </w:rPr>
            </w:pPr>
            <w:r>
              <w:rPr>
                <w:rFonts w:ascii="Courier New" w:hAnsi="Courier New" w:cs="Courier New"/>
                <w:sz w:val="24"/>
                <w:szCs w:val="24"/>
              </w:rPr>
              <w:t>9</w:t>
            </w:r>
          </w:p>
          <w:p w14:paraId="74E5A853">
            <w:pPr>
              <w:widowControl/>
              <w:spacing w:line="276" w:lineRule="auto"/>
              <w:jc w:val="center"/>
              <w:rPr>
                <w:rFonts w:ascii="Courier New" w:hAnsi="Courier New" w:cs="Courier New"/>
                <w:sz w:val="24"/>
                <w:szCs w:val="24"/>
              </w:rPr>
            </w:pPr>
            <w:r>
              <w:rPr>
                <w:rFonts w:ascii="Courier New" w:hAnsi="Courier New" w:cs="Courier New"/>
                <w:sz w:val="24"/>
                <w:szCs w:val="24"/>
              </w:rPr>
              <w:t>10</w:t>
            </w:r>
          </w:p>
        </w:tc>
        <w:tc>
          <w:tcPr>
            <w:tcW w:w="7468" w:type="dxa"/>
          </w:tcPr>
          <w:p w14:paraId="297766F9">
            <w:pPr>
              <w:widowControl/>
              <w:spacing w:line="276" w:lineRule="auto"/>
              <w:jc w:val="left"/>
              <w:rPr>
                <w:rFonts w:ascii="Courier New" w:hAnsi="Courier New" w:cs="Courier New"/>
                <w:sz w:val="24"/>
                <w:szCs w:val="24"/>
              </w:rPr>
            </w:pPr>
            <w:r>
              <w:rPr>
                <w:rFonts w:ascii="Courier New" w:hAnsi="Courier New" w:cs="Courier New"/>
                <w:sz w:val="24"/>
                <w:szCs w:val="24"/>
              </w:rPr>
              <w:t>#include &lt;stdio.h&gt;</w:t>
            </w:r>
          </w:p>
          <w:p w14:paraId="64B62ACF">
            <w:pPr>
              <w:widowControl/>
              <w:spacing w:line="276" w:lineRule="auto"/>
              <w:jc w:val="left"/>
              <w:rPr>
                <w:rFonts w:ascii="Courier New" w:hAnsi="Courier New" w:cs="Courier New"/>
                <w:sz w:val="24"/>
                <w:szCs w:val="24"/>
              </w:rPr>
            </w:pPr>
          </w:p>
          <w:p w14:paraId="3B95248F">
            <w:pPr>
              <w:widowControl/>
              <w:spacing w:line="276" w:lineRule="auto"/>
              <w:jc w:val="left"/>
              <w:rPr>
                <w:rFonts w:ascii="Courier New" w:hAnsi="Courier New" w:cs="Courier New"/>
                <w:sz w:val="24"/>
                <w:szCs w:val="24"/>
              </w:rPr>
            </w:pPr>
            <w:r>
              <w:rPr>
                <w:rFonts w:ascii="Courier New" w:hAnsi="Courier New" w:cs="Courier New"/>
                <w:sz w:val="24"/>
                <w:szCs w:val="24"/>
              </w:rPr>
              <w:t>int main()</w:t>
            </w:r>
          </w:p>
          <w:p w14:paraId="63A86839">
            <w:pPr>
              <w:widowControl/>
              <w:spacing w:line="276" w:lineRule="auto"/>
              <w:jc w:val="left"/>
              <w:rPr>
                <w:rFonts w:ascii="Courier New" w:hAnsi="Courier New" w:cs="Courier New"/>
                <w:sz w:val="24"/>
                <w:szCs w:val="24"/>
              </w:rPr>
            </w:pPr>
            <w:r>
              <w:rPr>
                <w:rFonts w:ascii="Courier New" w:hAnsi="Courier New" w:cs="Courier New"/>
                <w:sz w:val="24"/>
                <w:szCs w:val="24"/>
              </w:rPr>
              <w:t>{</w:t>
            </w:r>
          </w:p>
          <w:p w14:paraId="4EB35096">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        #\n");</w:t>
            </w:r>
          </w:p>
          <w:p w14:paraId="50276A53">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     #      # #\n");</w:t>
            </w:r>
          </w:p>
          <w:p w14:paraId="1326D835">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     #     #   #\n");</w:t>
            </w:r>
          </w:p>
          <w:p w14:paraId="54412BDD">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     #    #######\n");</w:t>
            </w:r>
          </w:p>
          <w:p w14:paraId="633CA97B">
            <w:pPr>
              <w:widowControl/>
              <w:spacing w:line="276" w:lineRule="auto"/>
              <w:jc w:val="left"/>
              <w:rPr>
                <w:rFonts w:ascii="Courier New" w:hAnsi="Courier New" w:cs="Courier New"/>
                <w:sz w:val="24"/>
                <w:szCs w:val="24"/>
              </w:rPr>
            </w:pPr>
            <w:r>
              <w:rPr>
                <w:rFonts w:ascii="Courier New" w:hAnsi="Courier New" w:cs="Courier New"/>
                <w:sz w:val="24"/>
                <w:szCs w:val="24"/>
              </w:rPr>
              <w:t xml:space="preserve">    printf("######    #       #\n");</w:t>
            </w:r>
          </w:p>
          <w:p w14:paraId="293EB89D">
            <w:pPr>
              <w:widowControl/>
              <w:spacing w:line="276" w:lineRule="auto"/>
              <w:jc w:val="left"/>
              <w:rPr>
                <w:rFonts w:ascii="Courier New" w:hAnsi="Courier New" w:cs="Courier New"/>
                <w:sz w:val="24"/>
                <w:szCs w:val="24"/>
              </w:rPr>
            </w:pPr>
            <w:r>
              <w:rPr>
                <w:rFonts w:ascii="Courier New" w:hAnsi="Courier New" w:cs="Courier New"/>
                <w:sz w:val="24"/>
                <w:szCs w:val="24"/>
              </w:rPr>
              <w:t>}</w:t>
            </w:r>
          </w:p>
        </w:tc>
      </w:tr>
    </w:tbl>
    <w:p w14:paraId="0363A85E">
      <w:pPr>
        <w:pStyle w:val="23"/>
        <w:rPr>
          <w:rFonts w:hint="default"/>
          <w:lang w:val="en-US"/>
        </w:rPr>
      </w:pPr>
      <w:r>
        <w:t xml:space="preserve">Tabel </w:t>
      </w:r>
      <w:r>
        <w:fldChar w:fldCharType="begin"/>
      </w:r>
      <w:r>
        <w:instrText xml:space="preserve"> SEQ Tabel \* ARABIC </w:instrText>
      </w:r>
      <w:r>
        <w:fldChar w:fldCharType="separate"/>
      </w:r>
      <w:r>
        <w:t>15</w:t>
      </w:r>
      <w:r>
        <w:fldChar w:fldCharType="end"/>
      </w:r>
      <w:bookmarkStart w:id="162" w:name="_Toc18310"/>
      <w:r>
        <w:rPr>
          <w:rFonts w:hint="default"/>
          <w:lang w:val="en-US"/>
        </w:rPr>
        <w:t>. Source Code Soal 5 Modul 0 C</w:t>
      </w:r>
      <w:bookmarkEnd w:id="162"/>
    </w:p>
    <w:p w14:paraId="07D85BCE">
      <w:pPr>
        <w:pStyle w:val="23"/>
      </w:pPr>
    </w:p>
    <w:p w14:paraId="5187AD3A">
      <w:pPr>
        <w:pStyle w:val="3"/>
        <w:numPr>
          <w:ilvl w:val="0"/>
          <w:numId w:val="19"/>
        </w:numPr>
      </w:pPr>
      <w:bookmarkStart w:id="163" w:name="_Toc27731"/>
      <w:bookmarkStart w:id="164" w:name="_Toc21834"/>
      <w:bookmarkStart w:id="165" w:name="_Toc4125"/>
      <w:bookmarkStart w:id="166" w:name="_Toc32581"/>
      <w:bookmarkStart w:id="167" w:name="_Toc7383"/>
      <w:r>
        <w:t>Output Program</w:t>
      </w:r>
      <w:bookmarkEnd w:id="163"/>
      <w:bookmarkEnd w:id="164"/>
      <w:bookmarkEnd w:id="165"/>
      <w:bookmarkEnd w:id="166"/>
      <w:bookmarkEnd w:id="167"/>
    </w:p>
    <w:p w14:paraId="5D0D65B5">
      <w:pPr>
        <w:spacing w:line="276"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118100" cy="1778000"/>
            <wp:effectExtent l="0" t="0" r="0" b="0"/>
            <wp:docPr id="13" name="Picture 13" descr="{D3CEDF91-2B4B-42D0-9646-08D50ABFC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3CEDF91-2B4B-42D0-9646-08D50ABFC630}"/>
                    <pic:cNvPicPr>
                      <a:picLocks noChangeAspect="1"/>
                    </pic:cNvPicPr>
                  </pic:nvPicPr>
                  <pic:blipFill>
                    <a:blip r:embed="rId17"/>
                    <a:stretch>
                      <a:fillRect/>
                    </a:stretch>
                  </pic:blipFill>
                  <pic:spPr>
                    <a:xfrm>
                      <a:off x="0" y="0"/>
                      <a:ext cx="5118100" cy="1778000"/>
                    </a:xfrm>
                    <a:prstGeom prst="rect">
                      <a:avLst/>
                    </a:prstGeom>
                  </pic:spPr>
                </pic:pic>
              </a:graphicData>
            </a:graphic>
          </wp:inline>
        </w:drawing>
      </w:r>
    </w:p>
    <w:p w14:paraId="6603B036">
      <w:pPr>
        <w:pStyle w:val="23"/>
        <w:rPr>
          <w:rFonts w:hint="default"/>
          <w:lang w:val="en-US"/>
        </w:rPr>
      </w:pPr>
      <w:r>
        <w:t xml:space="preserve">Gambar </w:t>
      </w:r>
      <w:r>
        <w:fldChar w:fldCharType="begin"/>
      </w:r>
      <w:r>
        <w:instrText xml:space="preserve"> SEQ Gambar \* ARABIC </w:instrText>
      </w:r>
      <w:r>
        <w:fldChar w:fldCharType="separate"/>
      </w:r>
      <w:r>
        <w:t>9</w:t>
      </w:r>
      <w:r>
        <w:fldChar w:fldCharType="end"/>
      </w:r>
      <w:bookmarkStart w:id="168" w:name="_Toc27759"/>
      <w:bookmarkStart w:id="169" w:name="_Toc15248"/>
      <w:bookmarkStart w:id="170" w:name="_Toc26950"/>
      <w:bookmarkStart w:id="171" w:name="_Toc23261"/>
      <w:bookmarkStart w:id="172" w:name="_Toc14663"/>
      <w:r>
        <w:t xml:space="preserve">. </w:t>
      </w:r>
      <w:bookmarkEnd w:id="168"/>
      <w:bookmarkEnd w:id="169"/>
      <w:r>
        <w:rPr>
          <w:rFonts w:hint="default"/>
          <w:lang w:val="en-US"/>
        </w:rPr>
        <w:t>Output Soal 5 Modul 0 Python</w:t>
      </w:r>
      <w:bookmarkEnd w:id="170"/>
      <w:bookmarkEnd w:id="171"/>
      <w:bookmarkEnd w:id="172"/>
    </w:p>
    <w:p w14:paraId="368BF131"/>
    <w:p w14:paraId="31B0BC05">
      <w:pPr>
        <w:spacing w:line="276"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114300" distR="114300">
            <wp:extent cx="5112385" cy="2421255"/>
            <wp:effectExtent l="0" t="0" r="5715" b="4445"/>
            <wp:docPr id="14" name="Picture 14" descr="{FFD8AE45-4DDA-4979-9012-91A60FE2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FD8AE45-4DDA-4979-9012-91A60FE2A115}"/>
                    <pic:cNvPicPr>
                      <a:picLocks noChangeAspect="1"/>
                    </pic:cNvPicPr>
                  </pic:nvPicPr>
                  <pic:blipFill>
                    <a:blip r:embed="rId18"/>
                    <a:stretch>
                      <a:fillRect/>
                    </a:stretch>
                  </pic:blipFill>
                  <pic:spPr>
                    <a:xfrm>
                      <a:off x="0" y="0"/>
                      <a:ext cx="5112385" cy="2421255"/>
                    </a:xfrm>
                    <a:prstGeom prst="rect">
                      <a:avLst/>
                    </a:prstGeom>
                  </pic:spPr>
                </pic:pic>
              </a:graphicData>
            </a:graphic>
          </wp:inline>
        </w:drawing>
      </w:r>
    </w:p>
    <w:p w14:paraId="6429CFC6">
      <w:pPr>
        <w:pStyle w:val="23"/>
        <w:rPr>
          <w:rFonts w:hint="default"/>
          <w:lang w:val="en-US"/>
        </w:rPr>
      </w:pPr>
      <w:r>
        <w:t xml:space="preserve">Gambar </w:t>
      </w:r>
      <w:r>
        <w:fldChar w:fldCharType="begin"/>
      </w:r>
      <w:r>
        <w:instrText xml:space="preserve"> SEQ Gambar \* ARABIC </w:instrText>
      </w:r>
      <w:r>
        <w:fldChar w:fldCharType="separate"/>
      </w:r>
      <w:r>
        <w:t>10</w:t>
      </w:r>
      <w:r>
        <w:fldChar w:fldCharType="end"/>
      </w:r>
      <w:bookmarkStart w:id="173" w:name="_Toc5864"/>
      <w:bookmarkStart w:id="174" w:name="_Toc1267"/>
      <w:bookmarkStart w:id="175" w:name="_Toc29774"/>
      <w:bookmarkStart w:id="176" w:name="_Toc17175"/>
      <w:bookmarkStart w:id="177" w:name="_Toc23310"/>
      <w:r>
        <w:t xml:space="preserve">. </w:t>
      </w:r>
      <w:bookmarkEnd w:id="173"/>
      <w:bookmarkEnd w:id="174"/>
      <w:r>
        <w:rPr>
          <w:rFonts w:hint="default"/>
          <w:lang w:val="en-US"/>
        </w:rPr>
        <w:t>Output Soal 5 Modul 0 C</w:t>
      </w:r>
      <w:bookmarkEnd w:id="175"/>
      <w:bookmarkEnd w:id="176"/>
      <w:bookmarkEnd w:id="177"/>
    </w:p>
    <w:p w14:paraId="3314D578">
      <w:pPr>
        <w:pStyle w:val="3"/>
        <w:numPr>
          <w:ilvl w:val="0"/>
          <w:numId w:val="19"/>
        </w:numPr>
      </w:pPr>
      <w:bookmarkStart w:id="178" w:name="_Toc4304"/>
      <w:bookmarkStart w:id="179" w:name="_Toc30012"/>
      <w:bookmarkStart w:id="180" w:name="_Toc25164"/>
      <w:bookmarkStart w:id="181" w:name="_Toc5827"/>
      <w:bookmarkStart w:id="182" w:name="_Toc15019"/>
      <w:r>
        <w:t>Pembahasan</w:t>
      </w:r>
      <w:bookmarkEnd w:id="178"/>
      <w:bookmarkEnd w:id="179"/>
      <w:bookmarkEnd w:id="180"/>
      <w:bookmarkEnd w:id="181"/>
      <w:bookmarkEnd w:id="182"/>
    </w:p>
    <w:p w14:paraId="414E1DB5">
      <w:pPr>
        <w:numPr>
          <w:ilvl w:val="0"/>
          <w:numId w:val="20"/>
        </w:numPr>
        <w:spacing w:line="276" w:lineRule="auto"/>
        <w:jc w:val="both"/>
        <w:rPr>
          <w:rFonts w:ascii="Times New Roman" w:hAnsi="Times New Roman" w:cs="Times New Roman"/>
          <w:sz w:val="24"/>
          <w:szCs w:val="24"/>
        </w:rPr>
      </w:pPr>
      <w:r>
        <w:rPr>
          <w:rFonts w:ascii="Times New Roman" w:hAnsi="Times New Roman" w:cs="Times New Roman"/>
          <w:sz w:val="24"/>
          <w:szCs w:val="24"/>
        </w:rPr>
        <w:t>Pada baris [1 - 5] fungsi print menampilkan sebuah # dengan pola DA pada layar pengguna.</w:t>
      </w:r>
    </w:p>
    <w:p w14:paraId="6CD67CAC">
      <w:pPr>
        <w:numPr>
          <w:ilvl w:val="0"/>
          <w:numId w:val="20"/>
        </w:numPr>
        <w:spacing w:line="276" w:lineRule="auto"/>
        <w:jc w:val="both"/>
        <w:rPr>
          <w:rFonts w:ascii="Times New Roman" w:hAnsi="Times New Roman" w:cs="Times New Roman"/>
          <w:sz w:val="24"/>
          <w:szCs w:val="24"/>
        </w:rPr>
      </w:pPr>
      <w:r>
        <w:rPr>
          <w:rFonts w:ascii="Times New Roman" w:hAnsi="Times New Roman" w:cs="Times New Roman"/>
          <w:sz w:val="24"/>
          <w:szCs w:val="24"/>
        </w:rPr>
        <w:t>Pada baris [1] digunakan untuk memasukkan library ke dalam program. Pada baris [3]  tempat awal program C di jalankan. Pada baris [4 - 10] menandai awal blok code ({) dan akhir blok code (}). Pada baris [5 - 9] menampilkan # menggunakan fungsi print pada layar pengguna dengan pola berbentuk DA.</w:t>
      </w:r>
    </w:p>
    <w:p w14:paraId="19F7930B">
      <w:pPr>
        <w:numPr>
          <w:numId w:val="0"/>
        </w:numPr>
        <w:spacing w:line="276" w:lineRule="auto"/>
        <w:jc w:val="both"/>
        <w:rPr>
          <w:rFonts w:ascii="Times New Roman" w:hAnsi="Times New Roman" w:cs="Times New Roman"/>
          <w:sz w:val="24"/>
          <w:szCs w:val="24"/>
        </w:rPr>
      </w:pPr>
    </w:p>
    <w:p w14:paraId="7797AB23">
      <w:pPr>
        <w:numPr>
          <w:numId w:val="0"/>
        </w:numPr>
        <w:spacing w:line="276" w:lineRule="auto"/>
        <w:jc w:val="both"/>
        <w:rPr>
          <w:rFonts w:ascii="Times New Roman" w:hAnsi="Times New Roman" w:cs="Times New Roman"/>
          <w:sz w:val="24"/>
          <w:szCs w:val="24"/>
        </w:rPr>
      </w:pPr>
    </w:p>
    <w:p w14:paraId="4BAB48CF">
      <w:pPr>
        <w:numPr>
          <w:numId w:val="0"/>
        </w:numPr>
        <w:spacing w:line="276" w:lineRule="auto"/>
        <w:jc w:val="both"/>
        <w:rPr>
          <w:rFonts w:ascii="Times New Roman" w:hAnsi="Times New Roman" w:cs="Times New Roman"/>
          <w:sz w:val="24"/>
          <w:szCs w:val="24"/>
        </w:rPr>
      </w:pPr>
    </w:p>
    <w:p w14:paraId="76F38B2B">
      <w:pPr>
        <w:numPr>
          <w:numId w:val="0"/>
        </w:numPr>
        <w:spacing w:line="276" w:lineRule="auto"/>
        <w:jc w:val="both"/>
        <w:rPr>
          <w:rFonts w:ascii="Times New Roman" w:hAnsi="Times New Roman" w:cs="Times New Roman"/>
          <w:sz w:val="24"/>
          <w:szCs w:val="24"/>
        </w:rPr>
      </w:pPr>
    </w:p>
    <w:p w14:paraId="605256D1">
      <w:pPr>
        <w:numPr>
          <w:numId w:val="0"/>
        </w:numPr>
        <w:spacing w:line="276" w:lineRule="auto"/>
        <w:jc w:val="both"/>
        <w:rPr>
          <w:rFonts w:ascii="Times New Roman" w:hAnsi="Times New Roman" w:cs="Times New Roman"/>
          <w:sz w:val="24"/>
          <w:szCs w:val="24"/>
        </w:rPr>
      </w:pPr>
    </w:p>
    <w:p w14:paraId="12C6B87E">
      <w:pPr>
        <w:numPr>
          <w:numId w:val="0"/>
        </w:numPr>
        <w:spacing w:line="276" w:lineRule="auto"/>
        <w:jc w:val="both"/>
        <w:rPr>
          <w:rFonts w:ascii="Times New Roman" w:hAnsi="Times New Roman" w:cs="Times New Roman"/>
          <w:sz w:val="24"/>
          <w:szCs w:val="24"/>
        </w:rPr>
      </w:pPr>
    </w:p>
    <w:p w14:paraId="66236149">
      <w:pPr>
        <w:numPr>
          <w:numId w:val="0"/>
        </w:numPr>
        <w:spacing w:line="276" w:lineRule="auto"/>
        <w:jc w:val="both"/>
        <w:rPr>
          <w:rFonts w:ascii="Times New Roman" w:hAnsi="Times New Roman" w:cs="Times New Roman"/>
          <w:sz w:val="24"/>
          <w:szCs w:val="24"/>
        </w:rPr>
      </w:pPr>
    </w:p>
    <w:p w14:paraId="65619842">
      <w:pPr>
        <w:numPr>
          <w:numId w:val="0"/>
        </w:numPr>
        <w:spacing w:line="276" w:lineRule="auto"/>
        <w:jc w:val="both"/>
        <w:rPr>
          <w:rFonts w:ascii="Times New Roman" w:hAnsi="Times New Roman" w:cs="Times New Roman"/>
          <w:sz w:val="24"/>
          <w:szCs w:val="24"/>
        </w:rPr>
      </w:pPr>
    </w:p>
    <w:p w14:paraId="61763A43">
      <w:pPr>
        <w:numPr>
          <w:numId w:val="0"/>
        </w:numPr>
        <w:spacing w:line="276" w:lineRule="auto"/>
        <w:jc w:val="both"/>
        <w:rPr>
          <w:rFonts w:ascii="Times New Roman" w:hAnsi="Times New Roman" w:cs="Times New Roman"/>
          <w:sz w:val="24"/>
          <w:szCs w:val="24"/>
        </w:rPr>
      </w:pPr>
    </w:p>
    <w:p w14:paraId="3D484489">
      <w:pPr>
        <w:numPr>
          <w:numId w:val="0"/>
        </w:numPr>
        <w:spacing w:line="276" w:lineRule="auto"/>
        <w:jc w:val="both"/>
        <w:rPr>
          <w:rFonts w:ascii="Times New Roman" w:hAnsi="Times New Roman" w:cs="Times New Roman"/>
          <w:sz w:val="24"/>
          <w:szCs w:val="24"/>
        </w:rPr>
      </w:pPr>
    </w:p>
    <w:p w14:paraId="13BCA604">
      <w:pPr>
        <w:numPr>
          <w:numId w:val="0"/>
        </w:numPr>
        <w:spacing w:line="276" w:lineRule="auto"/>
        <w:jc w:val="both"/>
        <w:rPr>
          <w:rFonts w:ascii="Times New Roman" w:hAnsi="Times New Roman" w:cs="Times New Roman"/>
          <w:sz w:val="24"/>
          <w:szCs w:val="24"/>
        </w:rPr>
      </w:pPr>
    </w:p>
    <w:p w14:paraId="1D216D2D">
      <w:pPr>
        <w:numPr>
          <w:numId w:val="0"/>
        </w:numPr>
        <w:spacing w:line="276" w:lineRule="auto"/>
        <w:jc w:val="both"/>
        <w:rPr>
          <w:rFonts w:ascii="Times New Roman" w:hAnsi="Times New Roman" w:cs="Times New Roman"/>
          <w:sz w:val="24"/>
          <w:szCs w:val="24"/>
        </w:rPr>
      </w:pPr>
    </w:p>
    <w:p w14:paraId="64565A9F">
      <w:pPr>
        <w:numPr>
          <w:numId w:val="0"/>
        </w:numPr>
        <w:spacing w:line="276" w:lineRule="auto"/>
        <w:jc w:val="both"/>
        <w:rPr>
          <w:rFonts w:ascii="Times New Roman" w:hAnsi="Times New Roman" w:cs="Times New Roman"/>
          <w:sz w:val="24"/>
          <w:szCs w:val="24"/>
        </w:rPr>
      </w:pPr>
    </w:p>
    <w:p w14:paraId="1B9AB1FB">
      <w:pPr>
        <w:numPr>
          <w:numId w:val="0"/>
        </w:numPr>
        <w:spacing w:line="276" w:lineRule="auto"/>
        <w:jc w:val="both"/>
        <w:rPr>
          <w:rFonts w:ascii="Times New Roman" w:hAnsi="Times New Roman" w:cs="Times New Roman"/>
          <w:sz w:val="24"/>
          <w:szCs w:val="24"/>
        </w:rPr>
      </w:pPr>
    </w:p>
    <w:p w14:paraId="0AD61153">
      <w:pPr>
        <w:numPr>
          <w:numId w:val="0"/>
        </w:numPr>
        <w:spacing w:line="276" w:lineRule="auto"/>
        <w:jc w:val="both"/>
        <w:rPr>
          <w:rFonts w:ascii="Times New Roman" w:hAnsi="Times New Roman" w:cs="Times New Roman"/>
          <w:sz w:val="24"/>
          <w:szCs w:val="24"/>
        </w:rPr>
      </w:pPr>
    </w:p>
    <w:p w14:paraId="7DEACAE2">
      <w:pPr>
        <w:numPr>
          <w:numId w:val="0"/>
        </w:numPr>
        <w:spacing w:line="276" w:lineRule="auto"/>
        <w:jc w:val="both"/>
        <w:rPr>
          <w:rFonts w:ascii="Times New Roman" w:hAnsi="Times New Roman" w:cs="Times New Roman"/>
          <w:sz w:val="24"/>
          <w:szCs w:val="24"/>
        </w:rPr>
      </w:pPr>
    </w:p>
    <w:p w14:paraId="22D9A2DB">
      <w:pPr>
        <w:numPr>
          <w:numId w:val="0"/>
        </w:numPr>
        <w:spacing w:line="276" w:lineRule="auto"/>
        <w:jc w:val="both"/>
        <w:rPr>
          <w:rFonts w:ascii="Times New Roman" w:hAnsi="Times New Roman" w:cs="Times New Roman"/>
          <w:sz w:val="24"/>
          <w:szCs w:val="24"/>
        </w:rPr>
      </w:pPr>
    </w:p>
    <w:p w14:paraId="6D4937CF">
      <w:pPr>
        <w:numPr>
          <w:numId w:val="0"/>
        </w:numPr>
        <w:spacing w:line="276" w:lineRule="auto"/>
        <w:jc w:val="both"/>
        <w:rPr>
          <w:rFonts w:ascii="Times New Roman" w:hAnsi="Times New Roman" w:cs="Times New Roman"/>
          <w:sz w:val="24"/>
          <w:szCs w:val="24"/>
        </w:rPr>
      </w:pPr>
    </w:p>
    <w:p w14:paraId="70501297">
      <w:pPr>
        <w:numPr>
          <w:numId w:val="0"/>
        </w:numPr>
        <w:spacing w:line="276" w:lineRule="auto"/>
        <w:jc w:val="both"/>
        <w:rPr>
          <w:rFonts w:ascii="Times New Roman" w:hAnsi="Times New Roman" w:cs="Times New Roman"/>
          <w:sz w:val="24"/>
          <w:szCs w:val="24"/>
        </w:rPr>
      </w:pPr>
    </w:p>
    <w:p w14:paraId="6118D1A0">
      <w:pPr>
        <w:numPr>
          <w:numId w:val="0"/>
        </w:numPr>
        <w:spacing w:line="276" w:lineRule="auto"/>
        <w:jc w:val="both"/>
        <w:rPr>
          <w:rFonts w:ascii="Times New Roman" w:hAnsi="Times New Roman" w:cs="Times New Roman"/>
          <w:sz w:val="24"/>
          <w:szCs w:val="24"/>
        </w:rPr>
      </w:pPr>
    </w:p>
    <w:p w14:paraId="79B9B94E">
      <w:pPr>
        <w:numPr>
          <w:numId w:val="0"/>
        </w:numPr>
        <w:spacing w:line="276" w:lineRule="auto"/>
        <w:jc w:val="both"/>
        <w:rPr>
          <w:rFonts w:ascii="Times New Roman" w:hAnsi="Times New Roman" w:cs="Times New Roman"/>
          <w:sz w:val="24"/>
          <w:szCs w:val="24"/>
        </w:rPr>
      </w:pPr>
    </w:p>
    <w:p w14:paraId="3BB3AEE4">
      <w:pPr>
        <w:numPr>
          <w:numId w:val="0"/>
        </w:numPr>
        <w:spacing w:line="276" w:lineRule="auto"/>
        <w:jc w:val="both"/>
        <w:rPr>
          <w:rFonts w:ascii="Times New Roman" w:hAnsi="Times New Roman" w:cs="Times New Roman"/>
          <w:sz w:val="24"/>
          <w:szCs w:val="24"/>
        </w:rPr>
      </w:pPr>
    </w:p>
    <w:p w14:paraId="78013109">
      <w:pPr>
        <w:numPr>
          <w:numId w:val="0"/>
        </w:numPr>
        <w:spacing w:line="276" w:lineRule="auto"/>
        <w:jc w:val="both"/>
        <w:rPr>
          <w:rFonts w:ascii="Times New Roman" w:hAnsi="Times New Roman" w:cs="Times New Roman"/>
          <w:sz w:val="24"/>
          <w:szCs w:val="24"/>
        </w:rPr>
      </w:pPr>
    </w:p>
    <w:p w14:paraId="016C7956">
      <w:pPr>
        <w:numPr>
          <w:numId w:val="0"/>
        </w:numPr>
        <w:spacing w:line="276" w:lineRule="auto"/>
        <w:jc w:val="both"/>
        <w:rPr>
          <w:rFonts w:ascii="Times New Roman" w:hAnsi="Times New Roman" w:cs="Times New Roman"/>
          <w:sz w:val="24"/>
          <w:szCs w:val="24"/>
        </w:rPr>
      </w:pPr>
    </w:p>
    <w:p w14:paraId="0A401B97">
      <w:pPr>
        <w:numPr>
          <w:numId w:val="0"/>
        </w:numPr>
        <w:spacing w:line="276" w:lineRule="auto"/>
        <w:jc w:val="both"/>
        <w:rPr>
          <w:rFonts w:ascii="Times New Roman" w:hAnsi="Times New Roman" w:cs="Times New Roman"/>
          <w:sz w:val="24"/>
          <w:szCs w:val="24"/>
        </w:rPr>
      </w:pPr>
    </w:p>
    <w:p w14:paraId="440BEEDC">
      <w:pPr>
        <w:numPr>
          <w:numId w:val="0"/>
        </w:numPr>
        <w:spacing w:line="276" w:lineRule="auto"/>
        <w:jc w:val="both"/>
        <w:rPr>
          <w:rFonts w:ascii="Times New Roman" w:hAnsi="Times New Roman" w:cs="Times New Roman"/>
          <w:sz w:val="24"/>
          <w:szCs w:val="24"/>
        </w:rPr>
      </w:pPr>
    </w:p>
    <w:p w14:paraId="0C6360D9">
      <w:pPr>
        <w:numPr>
          <w:numId w:val="0"/>
        </w:numPr>
        <w:spacing w:line="276" w:lineRule="auto"/>
        <w:jc w:val="both"/>
        <w:rPr>
          <w:rFonts w:ascii="Times New Roman" w:hAnsi="Times New Roman" w:cs="Times New Roman"/>
          <w:sz w:val="24"/>
          <w:szCs w:val="24"/>
        </w:rPr>
      </w:pPr>
    </w:p>
    <w:p w14:paraId="3BDAA981">
      <w:pPr>
        <w:numPr>
          <w:numId w:val="0"/>
        </w:numPr>
        <w:spacing w:line="276" w:lineRule="auto"/>
        <w:jc w:val="both"/>
        <w:rPr>
          <w:rFonts w:ascii="Times New Roman" w:hAnsi="Times New Roman" w:cs="Times New Roman"/>
          <w:sz w:val="24"/>
          <w:szCs w:val="24"/>
        </w:rPr>
      </w:pPr>
    </w:p>
    <w:p w14:paraId="26C84AE9">
      <w:pPr>
        <w:numPr>
          <w:numId w:val="0"/>
        </w:numPr>
        <w:spacing w:line="276" w:lineRule="auto"/>
        <w:jc w:val="both"/>
        <w:rPr>
          <w:rFonts w:ascii="Times New Roman" w:hAnsi="Times New Roman" w:cs="Times New Roman"/>
          <w:sz w:val="24"/>
          <w:szCs w:val="24"/>
        </w:rPr>
      </w:pPr>
    </w:p>
    <w:p w14:paraId="2ED0FB06">
      <w:pPr>
        <w:numPr>
          <w:numId w:val="0"/>
        </w:numPr>
        <w:spacing w:line="276" w:lineRule="auto"/>
        <w:jc w:val="both"/>
        <w:rPr>
          <w:rFonts w:ascii="Times New Roman" w:hAnsi="Times New Roman" w:cs="Times New Roman"/>
          <w:sz w:val="24"/>
          <w:szCs w:val="24"/>
        </w:rPr>
      </w:pPr>
    </w:p>
    <w:p w14:paraId="6A316A26">
      <w:pPr>
        <w:numPr>
          <w:numId w:val="0"/>
        </w:numPr>
        <w:spacing w:line="276" w:lineRule="auto"/>
        <w:jc w:val="both"/>
        <w:rPr>
          <w:rFonts w:ascii="Times New Roman" w:hAnsi="Times New Roman" w:cs="Times New Roman"/>
          <w:sz w:val="24"/>
          <w:szCs w:val="24"/>
        </w:rPr>
      </w:pPr>
    </w:p>
    <w:p w14:paraId="65B315DA">
      <w:pPr>
        <w:numPr>
          <w:numId w:val="0"/>
        </w:numPr>
        <w:spacing w:line="276" w:lineRule="auto"/>
        <w:jc w:val="both"/>
        <w:rPr>
          <w:rFonts w:ascii="Times New Roman" w:hAnsi="Times New Roman" w:cs="Times New Roman"/>
          <w:sz w:val="24"/>
          <w:szCs w:val="24"/>
        </w:rPr>
      </w:pPr>
    </w:p>
    <w:p w14:paraId="0E53142D">
      <w:pPr>
        <w:numPr>
          <w:numId w:val="0"/>
        </w:numPr>
        <w:spacing w:line="276" w:lineRule="auto"/>
        <w:jc w:val="both"/>
        <w:rPr>
          <w:rFonts w:ascii="Times New Roman" w:hAnsi="Times New Roman" w:cs="Times New Roman"/>
          <w:sz w:val="24"/>
          <w:szCs w:val="24"/>
        </w:rPr>
      </w:pPr>
    </w:p>
    <w:p w14:paraId="71920D1F">
      <w:pPr>
        <w:numPr>
          <w:numId w:val="0"/>
        </w:numPr>
        <w:spacing w:line="276" w:lineRule="auto"/>
        <w:jc w:val="both"/>
        <w:rPr>
          <w:rFonts w:ascii="Times New Roman" w:hAnsi="Times New Roman" w:cs="Times New Roman"/>
          <w:sz w:val="24"/>
          <w:szCs w:val="24"/>
        </w:rPr>
      </w:pPr>
    </w:p>
    <w:p w14:paraId="4889CEE6">
      <w:pPr>
        <w:numPr>
          <w:numId w:val="0"/>
        </w:numPr>
        <w:spacing w:line="276" w:lineRule="auto"/>
        <w:jc w:val="both"/>
        <w:rPr>
          <w:rFonts w:ascii="Times New Roman" w:hAnsi="Times New Roman" w:cs="Times New Roman"/>
          <w:sz w:val="24"/>
          <w:szCs w:val="24"/>
        </w:rPr>
      </w:pPr>
    </w:p>
    <w:p w14:paraId="6C46618D">
      <w:pPr>
        <w:numPr>
          <w:numId w:val="0"/>
        </w:numPr>
        <w:spacing w:line="276" w:lineRule="auto"/>
        <w:jc w:val="both"/>
        <w:rPr>
          <w:rFonts w:ascii="Times New Roman" w:hAnsi="Times New Roman" w:cs="Times New Roman"/>
          <w:sz w:val="24"/>
          <w:szCs w:val="24"/>
        </w:rPr>
      </w:pPr>
    </w:p>
    <w:p w14:paraId="2CDA95EE">
      <w:pPr>
        <w:numPr>
          <w:numId w:val="0"/>
        </w:numPr>
        <w:spacing w:line="276" w:lineRule="auto"/>
        <w:jc w:val="both"/>
        <w:rPr>
          <w:rFonts w:ascii="Times New Roman" w:hAnsi="Times New Roman" w:cs="Times New Roman"/>
          <w:sz w:val="24"/>
          <w:szCs w:val="24"/>
        </w:rPr>
      </w:pPr>
    </w:p>
    <w:p w14:paraId="747EBBFC">
      <w:pPr>
        <w:numPr>
          <w:numId w:val="0"/>
        </w:numPr>
        <w:spacing w:line="276" w:lineRule="auto"/>
        <w:jc w:val="both"/>
        <w:rPr>
          <w:rFonts w:ascii="Times New Roman" w:hAnsi="Times New Roman" w:cs="Times New Roman"/>
          <w:sz w:val="24"/>
          <w:szCs w:val="24"/>
        </w:rPr>
      </w:pPr>
    </w:p>
    <w:p w14:paraId="61AAA693">
      <w:pPr>
        <w:pStyle w:val="2"/>
        <w:bidi w:val="0"/>
        <w:jc w:val="center"/>
        <w:rPr>
          <w:rFonts w:hint="default"/>
          <w:lang w:val="en-US"/>
        </w:rPr>
      </w:pPr>
      <w:bookmarkStart w:id="183" w:name="_Toc15738"/>
      <w:bookmarkStart w:id="184" w:name="_Toc21752"/>
      <w:bookmarkStart w:id="185" w:name="_Toc24152"/>
      <w:r>
        <w:rPr>
          <w:rFonts w:hint="default"/>
          <w:lang w:val="en-US"/>
        </w:rPr>
        <w:t>MODUL 1: Variabel Tipe Data dan Operator</w:t>
      </w:r>
      <w:bookmarkEnd w:id="183"/>
      <w:bookmarkEnd w:id="184"/>
      <w:bookmarkEnd w:id="185"/>
    </w:p>
    <w:p w14:paraId="512A9152">
      <w:pPr>
        <w:pStyle w:val="2"/>
        <w:bidi w:val="0"/>
        <w:jc w:val="center"/>
        <w:rPr>
          <w:rFonts w:hint="default"/>
          <w:lang w:val="en-US"/>
        </w:rPr>
      </w:pPr>
      <w:bookmarkStart w:id="186" w:name="_Toc11246"/>
      <w:bookmarkStart w:id="187" w:name="_Toc22202"/>
      <w:bookmarkStart w:id="188" w:name="_Toc23176"/>
      <w:r>
        <w:rPr>
          <w:rFonts w:hint="default"/>
          <w:lang w:val="en-US"/>
        </w:rPr>
        <w:t>SOAL 1</w:t>
      </w:r>
      <w:bookmarkEnd w:id="186"/>
      <w:bookmarkEnd w:id="187"/>
      <w:bookmarkEnd w:id="188"/>
    </w:p>
    <w:p w14:paraId="1274C5E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Membuat sebuah program yang dapat menghasilkan output dengan menampilkan variabel yang telah didefinisikan serta menampilkan hasil penjumlahan variabel tersebut dalam bahasa Python dan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4B69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4" w:type="dxa"/>
          </w:tcPr>
          <w:p w14:paraId="0738DA1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6530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8724" w:type="dxa"/>
          </w:tcPr>
          <w:p w14:paraId="7650F47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x bernilai 5 </w:t>
            </w:r>
          </w:p>
          <w:p w14:paraId="7EF9D74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y bernilai 7 </w:t>
            </w:r>
          </w:p>
          <w:p w14:paraId="57505FA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Variabel z bernilai 9</w:t>
            </w:r>
          </w:p>
          <w:p w14:paraId="32C693D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Jumlah variabel tersebut adalah 21</w:t>
            </w:r>
          </w:p>
        </w:tc>
      </w:tr>
    </w:tbl>
    <w:p w14:paraId="7925871C">
      <w:pPr>
        <w:pStyle w:val="23"/>
        <w:rPr>
          <w:rFonts w:hint="default"/>
          <w:lang w:val="en-US"/>
        </w:rPr>
      </w:pPr>
      <w:r>
        <w:t xml:space="preserve">Tabel </w:t>
      </w:r>
      <w:r>
        <w:fldChar w:fldCharType="begin"/>
      </w:r>
      <w:r>
        <w:instrText xml:space="preserve"> SEQ Tabel \* ARABIC </w:instrText>
      </w:r>
      <w:r>
        <w:fldChar w:fldCharType="separate"/>
      </w:r>
      <w:r>
        <w:t>16</w:t>
      </w:r>
      <w:r>
        <w:fldChar w:fldCharType="end"/>
      </w:r>
      <w:bookmarkStart w:id="189" w:name="_Toc31536"/>
      <w:r>
        <w:rPr>
          <w:rFonts w:hint="default"/>
          <w:lang w:val="en-US"/>
        </w:rPr>
        <w:t>. Soal 1 Modul 1</w:t>
      </w:r>
      <w:bookmarkEnd w:id="189"/>
    </w:p>
    <w:p w14:paraId="57F6F7C3">
      <w:pPr>
        <w:pStyle w:val="23"/>
        <w:rPr>
          <w:rFonts w:hint="default"/>
          <w:lang w:val="en-US"/>
        </w:rPr>
      </w:pPr>
    </w:p>
    <w:p w14:paraId="0FAFA3A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1A8412F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499C7F3A">
      <w:pPr>
        <w:pStyle w:val="3"/>
        <w:numPr>
          <w:ilvl w:val="0"/>
          <w:numId w:val="21"/>
        </w:numPr>
        <w:bidi w:val="0"/>
        <w:rPr>
          <w:rFonts w:hint="default"/>
          <w:lang w:val="en-US" w:eastAsia="zh-CN"/>
        </w:rPr>
      </w:pPr>
      <w:bookmarkStart w:id="190" w:name="_Toc2922"/>
      <w:bookmarkStart w:id="191" w:name="_Toc5714"/>
      <w:bookmarkStart w:id="192" w:name="_Toc16650"/>
      <w:bookmarkStart w:id="193" w:name="_Toc32003"/>
      <w:bookmarkStart w:id="194" w:name="_Toc21569"/>
      <w:r>
        <w:rPr>
          <w:rFonts w:hint="default"/>
          <w:lang w:val="en-US" w:eastAsia="zh-CN"/>
        </w:rPr>
        <w:t>Source Code</w:t>
      </w:r>
      <w:bookmarkEnd w:id="190"/>
      <w:bookmarkEnd w:id="191"/>
      <w:bookmarkEnd w:id="192"/>
      <w:bookmarkEnd w:id="193"/>
      <w:bookmarkEnd w:id="19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7726"/>
      </w:tblGrid>
      <w:tr w14:paraId="01B3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9" w:type="dxa"/>
          </w:tcPr>
          <w:p w14:paraId="0C1F7CC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355E503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0FD88F3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458E5D7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0DCD83D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0E8E188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125D541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4692181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35B0D06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tc>
        <w:tc>
          <w:tcPr>
            <w:tcW w:w="8285" w:type="dxa"/>
          </w:tcPr>
          <w:p w14:paraId="7E38AC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x = 5</w:t>
            </w:r>
          </w:p>
          <w:p w14:paraId="72FFDB1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y = 7</w:t>
            </w:r>
          </w:p>
          <w:p w14:paraId="006FDBC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z = 9</w:t>
            </w:r>
          </w:p>
          <w:p w14:paraId="56ACA62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F555E2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x adalah {x}" )</w:t>
            </w:r>
          </w:p>
          <w:p w14:paraId="0A956DC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y adalah {y}" )</w:t>
            </w:r>
          </w:p>
          <w:p w14:paraId="5346BBC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z adalah {z}" )</w:t>
            </w:r>
          </w:p>
          <w:p w14:paraId="21E6E42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print(f"hasil penjumlahan x + y + z adalah { x + y + z}")</w:t>
            </w:r>
          </w:p>
        </w:tc>
      </w:tr>
    </w:tbl>
    <w:p w14:paraId="2650E612">
      <w:pPr>
        <w:pStyle w:val="23"/>
        <w:rPr>
          <w:rFonts w:hint="default"/>
          <w:lang w:val="en-US"/>
        </w:rPr>
      </w:pPr>
      <w:r>
        <w:t xml:space="preserve">Tabel </w:t>
      </w:r>
      <w:r>
        <w:fldChar w:fldCharType="begin"/>
      </w:r>
      <w:r>
        <w:instrText xml:space="preserve"> SEQ Tabel \* ARABIC </w:instrText>
      </w:r>
      <w:r>
        <w:fldChar w:fldCharType="separate"/>
      </w:r>
      <w:r>
        <w:t>17</w:t>
      </w:r>
      <w:r>
        <w:fldChar w:fldCharType="end"/>
      </w:r>
      <w:bookmarkStart w:id="195" w:name="_Toc15168"/>
      <w:r>
        <w:rPr>
          <w:rFonts w:hint="default"/>
          <w:lang w:val="en-US"/>
        </w:rPr>
        <w:t>. Source Code Soal 1 Modul 1 Python</w:t>
      </w:r>
      <w:bookmarkEnd w:id="195"/>
    </w:p>
    <w:p w14:paraId="3B3FB792">
      <w:pPr>
        <w:pStyle w:val="23"/>
        <w:rPr>
          <w:rFonts w:hint="default"/>
          <w:lang w:val="en-US"/>
        </w:rPr>
      </w:pPr>
    </w:p>
    <w:p w14:paraId="055D360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p>
    <w:tbl>
      <w:tblPr>
        <w:tblStyle w:val="1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81"/>
      </w:tblGrid>
      <w:tr w14:paraId="79C5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2" w:hRule="atLeast"/>
        </w:trPr>
        <w:tc>
          <w:tcPr>
            <w:tcW w:w="381" w:type="dxa"/>
          </w:tcPr>
          <w:p w14:paraId="051E6FB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C815CC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38361AC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3004D59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34E8238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2AEB3F6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226288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5A704F7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4544B78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113E069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5A141B3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74B59C3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25572EA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2A52AC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7852C76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0FB8AC0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24944D8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tc>
        <w:tc>
          <w:tcPr>
            <w:tcW w:w="7481" w:type="dxa"/>
          </w:tcPr>
          <w:p w14:paraId="2B05E04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57F4DC8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p>
          <w:p w14:paraId="0944262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57D7495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5AD053D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x = 5;</w:t>
            </w:r>
          </w:p>
          <w:p w14:paraId="7341547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y = 7;</w:t>
            </w:r>
          </w:p>
          <w:p w14:paraId="0886A9A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z = 9;</w:t>
            </w:r>
          </w:p>
          <w:p w14:paraId="1135682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p>
          <w:p w14:paraId="68D526D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x adalah %d\n", x);</w:t>
            </w:r>
          </w:p>
          <w:p w14:paraId="446CD7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y adalah %d\n", y);</w:t>
            </w:r>
          </w:p>
          <w:p w14:paraId="6245FD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z adalah %d\n", z);</w:t>
            </w:r>
          </w:p>
          <w:p w14:paraId="29D124C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printf("hasil penjumlahan x + y + z adalah %d\n", x + y + z);</w:t>
            </w:r>
          </w:p>
          <w:p w14:paraId="6E8C574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73E9C07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p>
          <w:p w14:paraId="56EE5A2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w:t>
            </w:r>
          </w:p>
          <w:p w14:paraId="6A6DDDF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687DEB26">
      <w:pPr>
        <w:pStyle w:val="23"/>
        <w:rPr>
          <w:rFonts w:hint="default"/>
          <w:lang w:val="en-US"/>
        </w:rPr>
      </w:pPr>
      <w:r>
        <w:t xml:space="preserve">Tabel </w:t>
      </w:r>
      <w:r>
        <w:fldChar w:fldCharType="begin"/>
      </w:r>
      <w:r>
        <w:instrText xml:space="preserve"> SEQ Tabel \* ARABIC </w:instrText>
      </w:r>
      <w:r>
        <w:fldChar w:fldCharType="separate"/>
      </w:r>
      <w:r>
        <w:t>18</w:t>
      </w:r>
      <w:r>
        <w:fldChar w:fldCharType="end"/>
      </w:r>
      <w:bookmarkStart w:id="196" w:name="_Toc19467"/>
      <w:r>
        <w:rPr>
          <w:rFonts w:hint="default"/>
          <w:lang w:val="en-US"/>
        </w:rPr>
        <w:t>. Source Code Soal 1 Modul 1 C</w:t>
      </w:r>
      <w:bookmarkEnd w:id="196"/>
    </w:p>
    <w:p w14:paraId="6F8E92FD">
      <w:pPr>
        <w:pStyle w:val="23"/>
        <w:rPr>
          <w:rFonts w:hint="default"/>
          <w:lang w:val="en-US"/>
        </w:rPr>
      </w:pPr>
    </w:p>
    <w:p w14:paraId="7471BAC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p>
    <w:p w14:paraId="1E4DFDBA">
      <w:pPr>
        <w:pStyle w:val="3"/>
        <w:numPr>
          <w:ilvl w:val="0"/>
          <w:numId w:val="21"/>
        </w:numPr>
        <w:bidi w:val="0"/>
        <w:rPr>
          <w:rFonts w:hint="default"/>
          <w:lang w:val="en-US" w:eastAsia="zh-CN"/>
        </w:rPr>
      </w:pPr>
      <w:bookmarkStart w:id="197" w:name="_Toc7910"/>
      <w:bookmarkStart w:id="198" w:name="_Toc28209"/>
      <w:bookmarkStart w:id="199" w:name="_Toc32510"/>
      <w:bookmarkStart w:id="200" w:name="_Toc9579"/>
      <w:bookmarkStart w:id="201" w:name="_Toc28784"/>
      <w:r>
        <w:rPr>
          <w:rFonts w:hint="default"/>
          <w:lang w:val="en-US" w:eastAsia="zh-CN"/>
        </w:rPr>
        <w:t>Output Program</w:t>
      </w:r>
      <w:bookmarkEnd w:id="197"/>
      <w:bookmarkEnd w:id="198"/>
      <w:bookmarkEnd w:id="199"/>
      <w:bookmarkEnd w:id="200"/>
      <w:bookmarkEnd w:id="201"/>
    </w:p>
    <w:p w14:paraId="5BAF735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4991100" cy="1371600"/>
            <wp:effectExtent l="0" t="0" r="0" b="0"/>
            <wp:docPr id="5" name="Picture 5" descr="{748AB297-FFBF-4311-924E-FE08F90E2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748AB297-FFBF-4311-924E-FE08F90E2F07}"/>
                    <pic:cNvPicPr>
                      <a:picLocks noChangeAspect="1"/>
                    </pic:cNvPicPr>
                  </pic:nvPicPr>
                  <pic:blipFill>
                    <a:blip r:embed="rId19"/>
                    <a:stretch>
                      <a:fillRect/>
                    </a:stretch>
                  </pic:blipFill>
                  <pic:spPr>
                    <a:xfrm>
                      <a:off x="0" y="0"/>
                      <a:ext cx="4991100" cy="1371600"/>
                    </a:xfrm>
                    <a:prstGeom prst="rect">
                      <a:avLst/>
                    </a:prstGeom>
                  </pic:spPr>
                </pic:pic>
              </a:graphicData>
            </a:graphic>
          </wp:inline>
        </w:drawing>
      </w:r>
    </w:p>
    <w:p w14:paraId="2D3C3DAE">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11</w:t>
      </w:r>
      <w:r>
        <w:fldChar w:fldCharType="end"/>
      </w:r>
      <w:bookmarkStart w:id="202" w:name="_Toc15925"/>
      <w:bookmarkStart w:id="203" w:name="_Toc25776"/>
      <w:bookmarkStart w:id="204" w:name="_Toc30980"/>
      <w:bookmarkStart w:id="205" w:name="_Toc735"/>
      <w:bookmarkStart w:id="206" w:name="_Toc17524"/>
      <w:r>
        <w:rPr>
          <w:lang w:val="en-US"/>
        </w:rPr>
        <w:t xml:space="preserve">. </w:t>
      </w:r>
      <w:bookmarkEnd w:id="202"/>
      <w:bookmarkEnd w:id="203"/>
      <w:r>
        <w:rPr>
          <w:rFonts w:hint="default"/>
          <w:lang w:val="en-US"/>
        </w:rPr>
        <w:t>Output Soal 1 Modul 1 Python</w:t>
      </w:r>
      <w:bookmarkEnd w:id="204"/>
      <w:bookmarkEnd w:id="205"/>
      <w:bookmarkEnd w:id="206"/>
    </w:p>
    <w:p w14:paraId="5CFBABE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p>
    <w:p w14:paraId="0237115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5012055" cy="1714500"/>
            <wp:effectExtent l="0" t="0" r="4445" b="0"/>
            <wp:docPr id="17" name="Picture 17" descr="{A3A12E80-C4A0-4820-843A-2ADE247B0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3A12E80-C4A0-4820-843A-2ADE247B07A7}"/>
                    <pic:cNvPicPr>
                      <a:picLocks noChangeAspect="1"/>
                    </pic:cNvPicPr>
                  </pic:nvPicPr>
                  <pic:blipFill>
                    <a:blip r:embed="rId20"/>
                    <a:stretch>
                      <a:fillRect/>
                    </a:stretch>
                  </pic:blipFill>
                  <pic:spPr>
                    <a:xfrm>
                      <a:off x="0" y="0"/>
                      <a:ext cx="5012055" cy="1714500"/>
                    </a:xfrm>
                    <a:prstGeom prst="rect">
                      <a:avLst/>
                    </a:prstGeom>
                  </pic:spPr>
                </pic:pic>
              </a:graphicData>
            </a:graphic>
          </wp:inline>
        </w:drawing>
      </w:r>
    </w:p>
    <w:p w14:paraId="2B9947D9">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12</w:t>
      </w:r>
      <w:r>
        <w:fldChar w:fldCharType="end"/>
      </w:r>
      <w:bookmarkStart w:id="207" w:name="_Toc10541"/>
      <w:bookmarkStart w:id="208" w:name="_Toc26338"/>
      <w:bookmarkStart w:id="209" w:name="_Toc29341"/>
      <w:bookmarkStart w:id="210" w:name="_Toc27579"/>
      <w:bookmarkStart w:id="211" w:name="_Toc12823"/>
      <w:r>
        <w:rPr>
          <w:lang w:val="en-US"/>
        </w:rPr>
        <w:t xml:space="preserve">. </w:t>
      </w:r>
      <w:bookmarkEnd w:id="207"/>
      <w:bookmarkEnd w:id="208"/>
      <w:r>
        <w:rPr>
          <w:rFonts w:hint="default"/>
          <w:lang w:val="en-US"/>
        </w:rPr>
        <w:t>Output Soal 1 Modul 1 C</w:t>
      </w:r>
      <w:bookmarkEnd w:id="209"/>
      <w:bookmarkEnd w:id="210"/>
      <w:bookmarkEnd w:id="211"/>
    </w:p>
    <w:p w14:paraId="4C097772">
      <w:pPr>
        <w:pStyle w:val="3"/>
        <w:numPr>
          <w:ilvl w:val="0"/>
          <w:numId w:val="21"/>
        </w:numPr>
        <w:bidi w:val="0"/>
        <w:rPr>
          <w:rFonts w:hint="default" w:ascii="Times New Roman" w:hAnsi="Times New Roman" w:eastAsia="SimSun" w:cs="Times New Roman"/>
          <w:b/>
          <w:bCs/>
          <w:color w:val="000000"/>
          <w:kern w:val="0"/>
          <w:szCs w:val="24"/>
          <w:lang w:val="en-US" w:eastAsia="zh-CN" w:bidi="ar"/>
        </w:rPr>
      </w:pPr>
      <w:bookmarkStart w:id="212" w:name="_Toc8528"/>
      <w:bookmarkStart w:id="213" w:name="_Toc20583"/>
      <w:bookmarkStart w:id="214" w:name="_Toc12600"/>
      <w:bookmarkStart w:id="215" w:name="_Toc16538"/>
      <w:bookmarkStart w:id="216" w:name="_Toc17220"/>
      <w:r>
        <w:rPr>
          <w:rFonts w:hint="default"/>
          <w:lang w:val="en-US" w:eastAsia="zh-CN"/>
        </w:rPr>
        <w:t>Pembahasan</w:t>
      </w:r>
      <w:bookmarkEnd w:id="212"/>
      <w:bookmarkEnd w:id="213"/>
      <w:bookmarkEnd w:id="214"/>
      <w:bookmarkEnd w:id="215"/>
      <w:bookmarkEnd w:id="216"/>
    </w:p>
    <w:p w14:paraId="7C2F0B04">
      <w:pPr>
        <w:keepNext w:val="0"/>
        <w:keepLines w:val="0"/>
        <w:pageBreakBefore w:val="0"/>
        <w:widowControl/>
        <w:numPr>
          <w:ilvl w:val="0"/>
          <w:numId w:val="22"/>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Pada baris [1] membuat variabel x dengan nilai 5. Pada baris [2] membuat variabel y dengan nilai 7. Pada baris [3] membuat variabel z dengan nilai 9. Pada baris [5] membuat fungsi print yang akan menampilkan nilai 5 ke layar pengguna. Pada baris [6] membuat fungsi print yang akan menampilkan nilai 7 ke layar pengguna. Pada baris [7] membuat fungsi print yang akan menampilkan nilai 9 ke layar pengguna. Pada bari [8-9] menjumlahkan ke-tiga nilai itu dengan membuat fungsi print yang nantinya akan di tampilkan pada layar pengguna.</w:t>
      </w:r>
    </w:p>
    <w:p w14:paraId="0FBAEB11">
      <w:pPr>
        <w:keepNext w:val="0"/>
        <w:keepLines w:val="0"/>
        <w:pageBreakBefore w:val="0"/>
        <w:widowControl/>
        <w:numPr>
          <w:ilvl w:val="0"/>
          <w:numId w:val="22"/>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Pada baris [1] memasukkan library supaya bisa menggunakan fungsi input dan output. Pada baris [3] mendefinisikan fungsi utama yang akan menjadi titik awal jalannya sebuah program. Pada baris [4-16] menandai awal dan akhir isi fungsi. Pada baris [5] membuat variabel x bertipe int dengan nilai 5. Pada baris [6] membuat variabel y bertipe int dengan nilai 7. Pada baris [7] membuat variabel z bertipe int dengan nilai 9. Pada baris [8] menampilkan nilai x dan untuk \n digunakan untuk membuat baris baru. Pada baris [9] menampilkan nilai nilai y dan untuk \n digunakan untuk membuat baris baru. Pada baris [10] menampilkan nilai z dan untuk \n digunakan untk membuat baris baru. Pada baris [11] menjumlahkan ke-tiga nilai tersebut lalu menampilkan jumlahnya menggunakan %d. Pada baris [12] mengakhiri sebuah fungsi dan mengembalikan nilai 0 sebagai tanda bahwa program berjalan normal.</w:t>
      </w:r>
    </w:p>
    <w:p w14:paraId="24039B75">
      <w:pPr>
        <w:keepNext w:val="0"/>
        <w:keepLines w:val="0"/>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p>
    <w:p w14:paraId="68B19259">
      <w:pPr>
        <w:pStyle w:val="2"/>
        <w:bidi w:val="0"/>
        <w:jc w:val="center"/>
        <w:rPr>
          <w:rFonts w:hint="default" w:ascii="Times New Roman" w:hAnsi="Times New Roman" w:cs="Times New Roman"/>
          <w:b/>
          <w:bCs/>
          <w:szCs w:val="28"/>
          <w:lang w:val="en-US"/>
        </w:rPr>
      </w:pPr>
      <w:bookmarkStart w:id="217" w:name="_Toc16211"/>
      <w:bookmarkStart w:id="218" w:name="_Toc23956"/>
      <w:bookmarkStart w:id="219" w:name="_Toc27254"/>
      <w:bookmarkStart w:id="220" w:name="_Toc16207"/>
      <w:bookmarkStart w:id="221" w:name="_Toc5493"/>
      <w:r>
        <w:rPr>
          <w:rFonts w:hint="default"/>
          <w:lang w:val="en-US"/>
        </w:rPr>
        <w:t>Soal 2</w:t>
      </w:r>
      <w:bookmarkEnd w:id="217"/>
      <w:bookmarkEnd w:id="218"/>
      <w:bookmarkEnd w:id="219"/>
      <w:bookmarkEnd w:id="220"/>
      <w:bookmarkEnd w:id="221"/>
    </w:p>
    <w:p w14:paraId="314F45FC">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Membuat sebuah program yang dapat menghasilkan output berupa hasil kombinasi perkalian dan pembagian dari variabel yang telah didefinisikan.</w:t>
      </w:r>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3"/>
      </w:tblGrid>
      <w:tr w14:paraId="09D2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3" w:type="dxa"/>
          </w:tcPr>
          <w:p w14:paraId="0AF7E0D1">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6F6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863" w:type="dxa"/>
          </w:tcPr>
          <w:p w14:paraId="5C0D19E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a bernilai 4 </w:t>
            </w:r>
          </w:p>
          <w:p w14:paraId="3C0EC21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b bernilai 8 </w:t>
            </w:r>
          </w:p>
          <w:p w14:paraId="2303EB0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Variabel c bernilai 3</w:t>
            </w:r>
          </w:p>
          <w:p w14:paraId="5F5DBCE2">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a dikali b dibagi c adalah 10.666667</w:t>
            </w:r>
          </w:p>
        </w:tc>
      </w:tr>
    </w:tbl>
    <w:p w14:paraId="6110F20C">
      <w:pPr>
        <w:pStyle w:val="23"/>
        <w:rPr>
          <w:rFonts w:hint="default"/>
          <w:lang w:val="en-US"/>
        </w:rPr>
      </w:pPr>
      <w:r>
        <w:t xml:space="preserve">Tabel </w:t>
      </w:r>
      <w:r>
        <w:fldChar w:fldCharType="begin"/>
      </w:r>
      <w:r>
        <w:instrText xml:space="preserve"> SEQ Tabel \* ARABIC </w:instrText>
      </w:r>
      <w:r>
        <w:fldChar w:fldCharType="separate"/>
      </w:r>
      <w:r>
        <w:t>19</w:t>
      </w:r>
      <w:r>
        <w:fldChar w:fldCharType="end"/>
      </w:r>
      <w:bookmarkStart w:id="222" w:name="_Toc25073"/>
      <w:r>
        <w:rPr>
          <w:rFonts w:hint="default"/>
          <w:lang w:val="en-US"/>
        </w:rPr>
        <w:t>. Soal 2 Modul 1</w:t>
      </w:r>
      <w:bookmarkEnd w:id="222"/>
    </w:p>
    <w:p w14:paraId="570FEF9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p>
    <w:p w14:paraId="73E8ADF9">
      <w:pPr>
        <w:pStyle w:val="3"/>
        <w:numPr>
          <w:ilvl w:val="0"/>
          <w:numId w:val="23"/>
        </w:numPr>
        <w:bidi w:val="0"/>
        <w:rPr>
          <w:rFonts w:hint="default"/>
          <w:lang w:val="en-US" w:eastAsia="zh-CN"/>
        </w:rPr>
      </w:pPr>
      <w:bookmarkStart w:id="223" w:name="_Toc21080"/>
      <w:bookmarkStart w:id="224" w:name="_Toc22135"/>
      <w:bookmarkStart w:id="225" w:name="_Toc21101"/>
      <w:bookmarkStart w:id="226" w:name="_Toc27160"/>
      <w:bookmarkStart w:id="227" w:name="_Toc13904"/>
      <w:r>
        <w:rPr>
          <w:rFonts w:hint="default"/>
          <w:lang w:val="en-US" w:eastAsia="zh-CN"/>
        </w:rPr>
        <w:t>Source Code</w:t>
      </w:r>
      <w:bookmarkEnd w:id="223"/>
      <w:bookmarkEnd w:id="224"/>
      <w:bookmarkEnd w:id="225"/>
      <w:bookmarkEnd w:id="226"/>
      <w:bookmarkEnd w:id="227"/>
    </w:p>
    <w:tbl>
      <w:tblPr>
        <w:tblStyle w:val="111"/>
        <w:tblW w:w="0" w:type="auto"/>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475"/>
      </w:tblGrid>
      <w:tr w14:paraId="2BDF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 w:type="dxa"/>
          </w:tcPr>
          <w:p w14:paraId="1FEEECB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580837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22AFBE6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39B8149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0EB3BBB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4EEBFA4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0679D58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706EA30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tc>
        <w:tc>
          <w:tcPr>
            <w:tcW w:w="7475" w:type="dxa"/>
          </w:tcPr>
          <w:p w14:paraId="3958BFE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 = 4</w:t>
            </w:r>
          </w:p>
          <w:p w14:paraId="5DB83A5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b = 8</w:t>
            </w:r>
          </w:p>
          <w:p w14:paraId="746AEC0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c = 3</w:t>
            </w:r>
          </w:p>
          <w:p w14:paraId="28F5BEC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d = (a * b) / c</w:t>
            </w:r>
          </w:p>
          <w:p w14:paraId="5868429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a adalah {a}")</w:t>
            </w:r>
          </w:p>
          <w:p w14:paraId="008408D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b adalah {b}")</w:t>
            </w:r>
          </w:p>
          <w:p w14:paraId="334B927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print(f"variabel c adalah {c}")</w:t>
            </w:r>
          </w:p>
          <w:p w14:paraId="340F0BA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print(f"hasil dari a * b / c adalah {d}")</w:t>
            </w:r>
          </w:p>
        </w:tc>
      </w:tr>
    </w:tbl>
    <w:p w14:paraId="654CCE7A">
      <w:pPr>
        <w:pStyle w:val="23"/>
        <w:rPr>
          <w:rFonts w:hint="default"/>
          <w:lang w:val="en-US"/>
        </w:rPr>
      </w:pPr>
      <w:r>
        <w:t xml:space="preserve">Tabel </w:t>
      </w:r>
      <w:r>
        <w:fldChar w:fldCharType="begin"/>
      </w:r>
      <w:r>
        <w:instrText xml:space="preserve"> SEQ Tabel \* ARABIC </w:instrText>
      </w:r>
      <w:r>
        <w:fldChar w:fldCharType="separate"/>
      </w:r>
      <w:r>
        <w:t>20</w:t>
      </w:r>
      <w:r>
        <w:fldChar w:fldCharType="end"/>
      </w:r>
      <w:bookmarkStart w:id="228" w:name="_Toc11315"/>
      <w:r>
        <w:rPr>
          <w:rFonts w:hint="default"/>
          <w:lang w:val="en-US"/>
        </w:rPr>
        <w:t>. Source Code Soal 2 Modul 1 Python</w:t>
      </w:r>
      <w:bookmarkEnd w:id="228"/>
    </w:p>
    <w:p w14:paraId="74343A9C">
      <w:pPr>
        <w:pStyle w:val="23"/>
        <w:rPr>
          <w:rFonts w:hint="default"/>
          <w:lang w:val="en-US"/>
        </w:rPr>
      </w:pPr>
    </w:p>
    <w:p w14:paraId="4B3ABA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p>
    <w:tbl>
      <w:tblPr>
        <w:tblStyle w:val="111"/>
        <w:tblW w:w="0" w:type="auto"/>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399"/>
      </w:tblGrid>
      <w:tr w14:paraId="4D84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7F73EB5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1B6667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65C19ED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24D549E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6FE1B6B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3E2C336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2CD4056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45854B4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4E2817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0863B9A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1408843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5E9A490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7095F6B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0D417D7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tc>
        <w:tc>
          <w:tcPr>
            <w:tcW w:w="7399" w:type="dxa"/>
          </w:tcPr>
          <w:p w14:paraId="25766AC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3142FB3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p>
          <w:p w14:paraId="155B913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5FBF366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3D757B1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 = 4;</w:t>
            </w:r>
          </w:p>
          <w:p w14:paraId="1043BDB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 = 8;</w:t>
            </w:r>
          </w:p>
          <w:p w14:paraId="54B21D3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c = 3;</w:t>
            </w:r>
          </w:p>
          <w:p w14:paraId="5FFE89D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float d = (float)(a * b) / c;</w:t>
            </w:r>
          </w:p>
          <w:p w14:paraId="4C84BC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a adalah %d\n", a);</w:t>
            </w:r>
          </w:p>
          <w:p w14:paraId="4D9414A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b adalah %d\n", b);</w:t>
            </w:r>
          </w:p>
          <w:p w14:paraId="54449C9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c adalah %d\n", c);</w:t>
            </w:r>
          </w:p>
          <w:p w14:paraId="465A212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printf("hasil dari a * b / c adalah %f\n", d);</w:t>
            </w:r>
          </w:p>
          <w:p w14:paraId="6F92EE9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40BA74E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6220A5D8">
      <w:pPr>
        <w:pStyle w:val="23"/>
        <w:rPr>
          <w:rFonts w:hint="default"/>
          <w:lang w:val="en-US"/>
        </w:rPr>
      </w:pPr>
      <w:r>
        <w:t xml:space="preserve">Tabel </w:t>
      </w:r>
      <w:r>
        <w:fldChar w:fldCharType="begin"/>
      </w:r>
      <w:r>
        <w:instrText xml:space="preserve"> SEQ Tabel \* ARABIC </w:instrText>
      </w:r>
      <w:r>
        <w:fldChar w:fldCharType="separate"/>
      </w:r>
      <w:r>
        <w:t>21</w:t>
      </w:r>
      <w:r>
        <w:fldChar w:fldCharType="end"/>
      </w:r>
      <w:bookmarkStart w:id="229" w:name="_Toc3008"/>
      <w:r>
        <w:rPr>
          <w:rFonts w:hint="default"/>
          <w:lang w:val="en-US"/>
        </w:rPr>
        <w:t>. Source Code Soal 2 Modul 1 C</w:t>
      </w:r>
      <w:bookmarkEnd w:id="229"/>
    </w:p>
    <w:p w14:paraId="0BF75B2C">
      <w:pPr>
        <w:pStyle w:val="23"/>
        <w:rPr>
          <w:rFonts w:hint="default"/>
          <w:lang w:val="en-US"/>
        </w:rPr>
      </w:pPr>
    </w:p>
    <w:p w14:paraId="49EB1056">
      <w:pPr>
        <w:pStyle w:val="23"/>
        <w:rPr>
          <w:rFonts w:hint="default"/>
          <w:lang w:val="en-US"/>
        </w:rPr>
      </w:pPr>
    </w:p>
    <w:p w14:paraId="03040F9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b/>
          <w:bCs/>
          <w:color w:val="000000"/>
          <w:kern w:val="0"/>
          <w:sz w:val="24"/>
          <w:szCs w:val="24"/>
          <w:lang w:val="en-US" w:eastAsia="zh-CN" w:bidi="ar"/>
        </w:rPr>
      </w:pPr>
    </w:p>
    <w:p w14:paraId="65E03C0D">
      <w:pPr>
        <w:pStyle w:val="3"/>
        <w:numPr>
          <w:ilvl w:val="0"/>
          <w:numId w:val="23"/>
        </w:numPr>
        <w:bidi w:val="0"/>
        <w:rPr>
          <w:rFonts w:hint="default"/>
          <w:lang w:val="en-US" w:eastAsia="zh-CN"/>
        </w:rPr>
      </w:pPr>
      <w:bookmarkStart w:id="230" w:name="_Toc14896"/>
      <w:bookmarkStart w:id="231" w:name="_Toc22689"/>
      <w:bookmarkStart w:id="232" w:name="_Toc5410"/>
      <w:bookmarkStart w:id="233" w:name="_Toc28143"/>
      <w:bookmarkStart w:id="234" w:name="_Toc9063"/>
      <w:r>
        <w:rPr>
          <w:rFonts w:hint="default"/>
          <w:lang w:val="en-US" w:eastAsia="zh-CN"/>
        </w:rPr>
        <w:t>Output Program</w:t>
      </w:r>
      <w:bookmarkEnd w:id="230"/>
      <w:bookmarkEnd w:id="231"/>
      <w:bookmarkEnd w:id="232"/>
      <w:bookmarkEnd w:id="233"/>
      <w:bookmarkEnd w:id="234"/>
    </w:p>
    <w:p w14:paraId="3952C69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5067300" cy="1377950"/>
            <wp:effectExtent l="0" t="0" r="0" b="6350"/>
            <wp:docPr id="18" name="Picture 18" descr="{D4E6CD34-6D42-41AF-BC7D-115C24D9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4E6CD34-6D42-41AF-BC7D-115C24D9191B}"/>
                    <pic:cNvPicPr>
                      <a:picLocks noChangeAspect="1"/>
                    </pic:cNvPicPr>
                  </pic:nvPicPr>
                  <pic:blipFill>
                    <a:blip r:embed="rId21"/>
                    <a:stretch>
                      <a:fillRect/>
                    </a:stretch>
                  </pic:blipFill>
                  <pic:spPr>
                    <a:xfrm>
                      <a:off x="0" y="0"/>
                      <a:ext cx="5067300" cy="1377950"/>
                    </a:xfrm>
                    <a:prstGeom prst="rect">
                      <a:avLst/>
                    </a:prstGeom>
                  </pic:spPr>
                </pic:pic>
              </a:graphicData>
            </a:graphic>
          </wp:inline>
        </w:drawing>
      </w:r>
    </w:p>
    <w:p w14:paraId="0D934406">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13</w:t>
      </w:r>
      <w:r>
        <w:fldChar w:fldCharType="end"/>
      </w:r>
      <w:bookmarkStart w:id="235" w:name="_Toc431"/>
      <w:bookmarkStart w:id="236" w:name="_Toc30558"/>
      <w:bookmarkStart w:id="237" w:name="_Toc14436"/>
      <w:bookmarkStart w:id="238" w:name="_Toc2473"/>
      <w:bookmarkStart w:id="239" w:name="_Toc26296"/>
      <w:r>
        <w:rPr>
          <w:lang w:val="en-US"/>
        </w:rPr>
        <w:t xml:space="preserve">. </w:t>
      </w:r>
      <w:bookmarkEnd w:id="235"/>
      <w:bookmarkEnd w:id="236"/>
      <w:r>
        <w:rPr>
          <w:rFonts w:hint="default"/>
          <w:lang w:val="en-US"/>
        </w:rPr>
        <w:t>Output Soal 2 Modul 1 Python</w:t>
      </w:r>
      <w:bookmarkEnd w:id="237"/>
      <w:bookmarkEnd w:id="238"/>
      <w:bookmarkEnd w:id="239"/>
    </w:p>
    <w:p w14:paraId="5FDD08E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p>
    <w:p w14:paraId="16782C1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5124450" cy="1733550"/>
            <wp:effectExtent l="0" t="0" r="6350" b="6350"/>
            <wp:docPr id="19" name="Picture 19" descr="{C6E8B069-CE41-4EF7-A9C4-727338C6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6E8B069-CE41-4EF7-A9C4-727338C65605}"/>
                    <pic:cNvPicPr>
                      <a:picLocks noChangeAspect="1"/>
                    </pic:cNvPicPr>
                  </pic:nvPicPr>
                  <pic:blipFill>
                    <a:blip r:embed="rId22"/>
                    <a:stretch>
                      <a:fillRect/>
                    </a:stretch>
                  </pic:blipFill>
                  <pic:spPr>
                    <a:xfrm>
                      <a:off x="0" y="0"/>
                      <a:ext cx="5124450" cy="1733550"/>
                    </a:xfrm>
                    <a:prstGeom prst="rect">
                      <a:avLst/>
                    </a:prstGeom>
                  </pic:spPr>
                </pic:pic>
              </a:graphicData>
            </a:graphic>
          </wp:inline>
        </w:drawing>
      </w:r>
    </w:p>
    <w:p w14:paraId="61B84991">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left"/>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14</w:t>
      </w:r>
      <w:r>
        <w:fldChar w:fldCharType="end"/>
      </w:r>
      <w:bookmarkStart w:id="240" w:name="_Toc7629"/>
      <w:bookmarkStart w:id="241" w:name="_Toc25058"/>
      <w:bookmarkStart w:id="242" w:name="_Toc4482"/>
      <w:bookmarkStart w:id="243" w:name="_Toc304"/>
      <w:bookmarkStart w:id="244" w:name="_Toc1522"/>
      <w:r>
        <w:rPr>
          <w:lang w:val="en-US"/>
        </w:rPr>
        <w:t xml:space="preserve">. </w:t>
      </w:r>
      <w:bookmarkEnd w:id="240"/>
      <w:bookmarkEnd w:id="241"/>
      <w:r>
        <w:rPr>
          <w:rFonts w:hint="default"/>
          <w:lang w:val="en-US"/>
        </w:rPr>
        <w:t>Output Soal 2 Modul 1 C</w:t>
      </w:r>
      <w:bookmarkEnd w:id="242"/>
      <w:bookmarkEnd w:id="243"/>
      <w:bookmarkEnd w:id="244"/>
    </w:p>
    <w:p w14:paraId="04913F4B">
      <w:pPr>
        <w:pStyle w:val="3"/>
        <w:numPr>
          <w:ilvl w:val="0"/>
          <w:numId w:val="23"/>
        </w:numPr>
        <w:bidi w:val="0"/>
        <w:rPr>
          <w:rFonts w:hint="default"/>
          <w:lang w:val="en-US" w:eastAsia="zh-CN"/>
        </w:rPr>
      </w:pPr>
      <w:bookmarkStart w:id="245" w:name="_Toc23947"/>
      <w:bookmarkStart w:id="246" w:name="_Toc11181"/>
      <w:bookmarkStart w:id="247" w:name="_Toc31780"/>
      <w:bookmarkStart w:id="248" w:name="_Toc11008"/>
      <w:bookmarkStart w:id="249" w:name="_Toc10717"/>
      <w:r>
        <w:rPr>
          <w:rFonts w:hint="default"/>
          <w:lang w:val="en-US" w:eastAsia="zh-CN"/>
        </w:rPr>
        <w:t>Pembahasan</w:t>
      </w:r>
      <w:bookmarkEnd w:id="245"/>
      <w:bookmarkEnd w:id="246"/>
      <w:bookmarkEnd w:id="247"/>
      <w:bookmarkEnd w:id="248"/>
      <w:bookmarkEnd w:id="249"/>
    </w:p>
    <w:p w14:paraId="2AEB9B14">
      <w:pPr>
        <w:keepNext w:val="0"/>
        <w:keepLines w:val="0"/>
        <w:pageBreakBefore w:val="0"/>
        <w:widowControl/>
        <w:numPr>
          <w:ilvl w:val="0"/>
          <w:numId w:val="24"/>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membuat sebuah variabel a dengan nilai 4. Pada baris [2] membuat sebuah variabel b dengan nilai 8. Pada baris [3] membuat variabel c dengan nilai 3. Pada baris [4]membuat variabel d dengan menghitung hasil perkalian a dan b lalu membaginya dengan c. Hasilnya 10,666667. Pada baris [5]  Menampilkan nila variabeli a ke layar pengguna. Pada baris [6] menampilkan nilai variabel b ke layar penggunan. Pada baris [7] menampilkan nilai variabel c ke layar pengguna. Pada baris [8] menampilkan nilai variabel d dengan 6 angka dibelakang koma menggunakan .6f.</w:t>
      </w:r>
    </w:p>
    <w:p w14:paraId="24AD77DA">
      <w:pPr>
        <w:keepNext w:val="0"/>
        <w:keepLines w:val="0"/>
        <w:pageBreakBefore w:val="0"/>
        <w:widowControl/>
        <w:numPr>
          <w:ilvl w:val="0"/>
          <w:numId w:val="24"/>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Pada baris [1] memasukkan library stdio.h biar program bisa menggunakan fungsi. Pada baris [3] Mendefinisikan sebuah fungsi main() sebagai awal mulanya sebuah program dijalankan. Pada baris [4-14] menandai awal dan akhir fungsi. Pada baris [5] membuat variabel a bertipe int dengan nilai 4. Pada baris [6] membuat variabel b bertipe int dengan nilai 8. Pada baris [7] membuat variabel c bertipe int dengan nilai 3. Pada baris [8] membuat variabel d dengan menghitung hasil perkalian a dan b lalu membaginya dengan c. Hasilnya adalah 10,666667. Pada baris [9] menampilkan nilai a, %d digunakan untuk menampilkan tipe int. Pada baris [10] menampilkan nilai b, %d digunakan untuk menampilkan tipe int. Pada baris [11] menampilkan nilai c, %d digunakan untuk menampilkan tipe int. Pada baris [12] Menampilkan hasil perhitungan d. %f digunakan untuk menampilkan tipe float. Pada baris [13] mengakhiri program dan mengembalikan return 0 sebgai tanda bahwa program berjalan lancar.</w:t>
      </w:r>
    </w:p>
    <w:p w14:paraId="1AE1526A">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46E25989">
      <w:pPr>
        <w:pStyle w:val="2"/>
        <w:bidi w:val="0"/>
        <w:jc w:val="center"/>
        <w:rPr>
          <w:rFonts w:hint="default" w:ascii="Times New Roman" w:hAnsi="Times New Roman" w:eastAsia="SimSun" w:cs="Times New Roman"/>
          <w:b/>
          <w:bCs/>
          <w:color w:val="000000"/>
          <w:kern w:val="0"/>
          <w:szCs w:val="28"/>
          <w:lang w:val="en-US" w:eastAsia="zh-CN" w:bidi="ar"/>
        </w:rPr>
      </w:pPr>
      <w:bookmarkStart w:id="250" w:name="_Toc6866"/>
      <w:bookmarkStart w:id="251" w:name="_Toc21761"/>
      <w:bookmarkStart w:id="252" w:name="_Toc7408"/>
      <w:bookmarkStart w:id="253" w:name="_Toc23167"/>
      <w:bookmarkStart w:id="254" w:name="_Toc14140"/>
      <w:r>
        <w:rPr>
          <w:rFonts w:hint="default"/>
          <w:lang w:val="en-US" w:eastAsia="zh-CN"/>
        </w:rPr>
        <w:t>SOAL 3</w:t>
      </w:r>
      <w:bookmarkEnd w:id="250"/>
      <w:bookmarkEnd w:id="251"/>
      <w:bookmarkEnd w:id="252"/>
      <w:bookmarkEnd w:id="253"/>
      <w:bookmarkEnd w:id="254"/>
    </w:p>
    <w:p w14:paraId="232DF61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Membuat sebuah program yang dapat menghasilkan output berupa hasil kombinasi pertambahan, pengurangan, perkalian dan pembagian dari variabel yang telah didefinisikan.</w:t>
      </w:r>
    </w:p>
    <w:tbl>
      <w:tblPr>
        <w:tblStyle w:val="111"/>
        <w:tblW w:w="0" w:type="auto"/>
        <w:tblInd w:w="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2"/>
      </w:tblGrid>
      <w:tr w14:paraId="0053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2" w:type="dxa"/>
          </w:tcPr>
          <w:p w14:paraId="622D61C4">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1E1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972" w:type="dxa"/>
          </w:tcPr>
          <w:p w14:paraId="35A469D8">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a bernilai 9 </w:t>
            </w:r>
          </w:p>
          <w:p w14:paraId="557B3432">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b bernilai 6 </w:t>
            </w:r>
          </w:p>
          <w:p w14:paraId="4E1A52C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x bernilai 10 </w:t>
            </w:r>
          </w:p>
          <w:p w14:paraId="4C701A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Variabel y bernilai 7</w:t>
            </w:r>
          </w:p>
          <w:p w14:paraId="61BBB03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a ditambah b dikali x dan dibagi y adalah 21.43</w:t>
            </w:r>
          </w:p>
        </w:tc>
      </w:tr>
    </w:tbl>
    <w:p w14:paraId="48C0178C">
      <w:pPr>
        <w:pStyle w:val="23"/>
        <w:rPr>
          <w:rFonts w:hint="default"/>
          <w:lang w:val="en-US"/>
        </w:rPr>
      </w:pPr>
      <w:r>
        <w:t xml:space="preserve">Tabel </w:t>
      </w:r>
      <w:r>
        <w:fldChar w:fldCharType="begin"/>
      </w:r>
      <w:r>
        <w:instrText xml:space="preserve"> SEQ Tabel \* ARABIC </w:instrText>
      </w:r>
      <w:r>
        <w:fldChar w:fldCharType="separate"/>
      </w:r>
      <w:r>
        <w:t>22</w:t>
      </w:r>
      <w:r>
        <w:fldChar w:fldCharType="end"/>
      </w:r>
      <w:bookmarkStart w:id="255" w:name="_Toc28454"/>
      <w:r>
        <w:rPr>
          <w:rFonts w:hint="default"/>
          <w:lang w:val="en-US"/>
        </w:rPr>
        <w:t>. Soal 3 Modul 1</w:t>
      </w:r>
      <w:bookmarkEnd w:id="255"/>
    </w:p>
    <w:p w14:paraId="09E35ED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val="0"/>
          <w:bCs w:val="0"/>
          <w:color w:val="000000"/>
          <w:kern w:val="0"/>
          <w:sz w:val="24"/>
          <w:szCs w:val="24"/>
          <w:lang w:val="en-US" w:eastAsia="zh-CN" w:bidi="ar"/>
        </w:rPr>
      </w:pPr>
    </w:p>
    <w:p w14:paraId="4B8A8951">
      <w:pPr>
        <w:pStyle w:val="3"/>
        <w:numPr>
          <w:ilvl w:val="0"/>
          <w:numId w:val="25"/>
        </w:numPr>
        <w:bidi w:val="0"/>
        <w:rPr>
          <w:rFonts w:hint="default"/>
          <w:lang w:val="en-US" w:eastAsia="zh-CN"/>
        </w:rPr>
      </w:pPr>
      <w:bookmarkStart w:id="256" w:name="_Toc13575"/>
      <w:bookmarkStart w:id="257" w:name="_Toc29733"/>
      <w:bookmarkStart w:id="258" w:name="_Toc20355"/>
      <w:bookmarkStart w:id="259" w:name="_Toc5793"/>
      <w:bookmarkStart w:id="260" w:name="_Toc20233"/>
      <w:r>
        <w:rPr>
          <w:rFonts w:hint="default"/>
          <w:lang w:val="en-US" w:eastAsia="zh-CN"/>
        </w:rPr>
        <w:t>Source Code</w:t>
      </w:r>
      <w:bookmarkEnd w:id="256"/>
      <w:bookmarkEnd w:id="257"/>
      <w:bookmarkEnd w:id="258"/>
      <w:bookmarkEnd w:id="259"/>
      <w:bookmarkEnd w:id="260"/>
    </w:p>
    <w:tbl>
      <w:tblPr>
        <w:tblStyle w:val="111"/>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624"/>
      </w:tblGrid>
      <w:tr w14:paraId="4F26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 w:type="dxa"/>
          </w:tcPr>
          <w:p w14:paraId="0E4B4CD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3A8ED1F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1A5F6E2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6A1097A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108A48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32FEB37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5777430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tc>
        <w:tc>
          <w:tcPr>
            <w:tcW w:w="7624" w:type="dxa"/>
          </w:tcPr>
          <w:p w14:paraId="787CA2B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 = 9</w:t>
            </w:r>
          </w:p>
          <w:p w14:paraId="3538D5A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b = 6</w:t>
            </w:r>
          </w:p>
          <w:p w14:paraId="698536C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x = 10</w:t>
            </w:r>
          </w:p>
          <w:p w14:paraId="4563267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y = 7</w:t>
            </w:r>
          </w:p>
          <w:p w14:paraId="3EE60EC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hasil = (a + b) * x / y</w:t>
            </w:r>
          </w:p>
          <w:p w14:paraId="7B501D6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print(f"hasil dari a ditambah b dikali x dibagi y adalah {hasil:.2f}")</w:t>
            </w:r>
          </w:p>
        </w:tc>
      </w:tr>
    </w:tbl>
    <w:p w14:paraId="272302FA">
      <w:pPr>
        <w:pStyle w:val="23"/>
        <w:rPr>
          <w:rFonts w:hint="default"/>
          <w:lang w:val="en-US"/>
        </w:rPr>
      </w:pPr>
      <w:r>
        <w:t xml:space="preserve">Tabel </w:t>
      </w:r>
      <w:r>
        <w:fldChar w:fldCharType="begin"/>
      </w:r>
      <w:r>
        <w:instrText xml:space="preserve"> SEQ Tabel \* ARABIC </w:instrText>
      </w:r>
      <w:r>
        <w:fldChar w:fldCharType="separate"/>
      </w:r>
      <w:r>
        <w:t>23</w:t>
      </w:r>
      <w:r>
        <w:fldChar w:fldCharType="end"/>
      </w:r>
      <w:bookmarkStart w:id="261" w:name="_Toc18538"/>
      <w:r>
        <w:rPr>
          <w:rFonts w:hint="default"/>
          <w:lang w:val="en-US"/>
        </w:rPr>
        <w:t>. Source Code Soal 3 Modul 1 Python</w:t>
      </w:r>
      <w:bookmarkEnd w:id="261"/>
    </w:p>
    <w:p w14:paraId="705A1A1C">
      <w:pPr>
        <w:pStyle w:val="23"/>
        <w:rPr>
          <w:rFonts w:hint="default"/>
          <w:lang w:val="en-US"/>
        </w:rPr>
      </w:pPr>
    </w:p>
    <w:p w14:paraId="0286090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p>
    <w:tbl>
      <w:tblPr>
        <w:tblStyle w:val="111"/>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26"/>
      </w:tblGrid>
      <w:tr w14:paraId="2593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6351872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6A89043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27AD259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31E31CB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5184208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5404F30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6DB5D5E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0609601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7048023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012BC7F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1E81235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27799C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13E7C48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6F8131C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21F002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3CE22FB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110A4AB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tc>
        <w:tc>
          <w:tcPr>
            <w:tcW w:w="7426" w:type="dxa"/>
          </w:tcPr>
          <w:p w14:paraId="6425737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65A9884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8ABE05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2045B12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2FABD83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 = 9;</w:t>
            </w:r>
          </w:p>
          <w:p w14:paraId="0F620A3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 = 6;</w:t>
            </w:r>
          </w:p>
          <w:p w14:paraId="5C7BCD0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x = 10;</w:t>
            </w:r>
          </w:p>
          <w:p w14:paraId="0857242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y = 7;</w:t>
            </w:r>
          </w:p>
          <w:p w14:paraId="5447FAC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float hasil = (float)(a + b) * x / y;</w:t>
            </w:r>
          </w:p>
          <w:p w14:paraId="41D4C20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a adalah %d\n", a);</w:t>
            </w:r>
          </w:p>
          <w:p w14:paraId="45E1B16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b adalah %d\n", b);</w:t>
            </w:r>
          </w:p>
          <w:p w14:paraId="07F6A65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x adalah %d\n", x);</w:t>
            </w:r>
          </w:p>
          <w:p w14:paraId="697B5CD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printf("variabel y adalah %d\n", y);</w:t>
            </w:r>
          </w:p>
          <w:p w14:paraId="21F28E7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printf("hasil dari (a + b) * x / y) adalah %.2f\n", hasil);</w:t>
            </w:r>
          </w:p>
          <w:p w14:paraId="3BAEB2D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29E98A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1B1CFB02">
      <w:pPr>
        <w:pStyle w:val="23"/>
        <w:rPr>
          <w:rFonts w:hint="default"/>
          <w:lang w:val="en-US"/>
        </w:rPr>
      </w:pPr>
      <w:r>
        <w:t xml:space="preserve">Tabel </w:t>
      </w:r>
      <w:r>
        <w:fldChar w:fldCharType="begin"/>
      </w:r>
      <w:r>
        <w:instrText xml:space="preserve"> SEQ Tabel \* ARABIC </w:instrText>
      </w:r>
      <w:r>
        <w:fldChar w:fldCharType="separate"/>
      </w:r>
      <w:r>
        <w:t>24</w:t>
      </w:r>
      <w:r>
        <w:fldChar w:fldCharType="end"/>
      </w:r>
      <w:bookmarkStart w:id="262" w:name="_Toc32006"/>
      <w:r>
        <w:rPr>
          <w:rFonts w:hint="default"/>
          <w:lang w:val="en-US"/>
        </w:rPr>
        <w:t>. Source Code Soal 3 Modul 1 C</w:t>
      </w:r>
      <w:bookmarkEnd w:id="262"/>
    </w:p>
    <w:p w14:paraId="540E4CE6">
      <w:pPr>
        <w:pStyle w:val="23"/>
        <w:rPr>
          <w:rFonts w:hint="default"/>
          <w:lang w:val="en-US"/>
        </w:rPr>
      </w:pPr>
    </w:p>
    <w:p w14:paraId="5F5387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p>
    <w:p w14:paraId="5692F9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p>
    <w:p w14:paraId="793E8C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b/>
          <w:bCs/>
          <w:color w:val="000000"/>
          <w:kern w:val="0"/>
          <w:sz w:val="24"/>
          <w:szCs w:val="24"/>
          <w:lang w:val="en-US" w:eastAsia="zh-CN" w:bidi="ar"/>
        </w:rPr>
      </w:pPr>
    </w:p>
    <w:p w14:paraId="272E8D1C">
      <w:pPr>
        <w:pStyle w:val="3"/>
        <w:numPr>
          <w:ilvl w:val="0"/>
          <w:numId w:val="25"/>
        </w:numPr>
        <w:bidi w:val="0"/>
        <w:rPr>
          <w:rFonts w:hint="default" w:ascii="Times New Roman" w:hAnsi="Times New Roman" w:eastAsia="SimSun" w:cs="Times New Roman"/>
          <w:b/>
          <w:bCs/>
          <w:color w:val="000000"/>
          <w:kern w:val="0"/>
          <w:szCs w:val="24"/>
          <w:lang w:val="en-US" w:eastAsia="zh-CN" w:bidi="ar"/>
        </w:rPr>
      </w:pPr>
      <w:bookmarkStart w:id="263" w:name="_Toc24357"/>
      <w:bookmarkStart w:id="264" w:name="_Toc30368"/>
      <w:bookmarkStart w:id="265" w:name="_Toc30100"/>
      <w:bookmarkStart w:id="266" w:name="_Toc17994"/>
      <w:bookmarkStart w:id="267" w:name="_Toc8539"/>
      <w:r>
        <w:rPr>
          <w:rFonts w:hint="default"/>
          <w:lang w:val="en-US" w:eastAsia="zh-CN"/>
        </w:rPr>
        <w:t>Output Program</w:t>
      </w:r>
      <w:bookmarkEnd w:id="263"/>
      <w:bookmarkEnd w:id="264"/>
      <w:bookmarkEnd w:id="265"/>
      <w:bookmarkEnd w:id="266"/>
      <w:bookmarkEnd w:id="267"/>
    </w:p>
    <w:p w14:paraId="0C37AAF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4993005" cy="1758950"/>
            <wp:effectExtent l="0" t="0" r="10795" b="6350"/>
            <wp:docPr id="20" name="Picture 20" descr="{F2827C50-7FE8-48D7-AFB0-572527001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2827C50-7FE8-48D7-AFB0-57252700187C}"/>
                    <pic:cNvPicPr>
                      <a:picLocks noChangeAspect="1"/>
                    </pic:cNvPicPr>
                  </pic:nvPicPr>
                  <pic:blipFill>
                    <a:blip r:embed="rId23"/>
                    <a:stretch>
                      <a:fillRect/>
                    </a:stretch>
                  </pic:blipFill>
                  <pic:spPr>
                    <a:xfrm>
                      <a:off x="0" y="0"/>
                      <a:ext cx="4993005" cy="1758950"/>
                    </a:xfrm>
                    <a:prstGeom prst="rect">
                      <a:avLst/>
                    </a:prstGeom>
                  </pic:spPr>
                </pic:pic>
              </a:graphicData>
            </a:graphic>
          </wp:inline>
        </w:drawing>
      </w:r>
    </w:p>
    <w:p w14:paraId="457E8F6C">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15</w:t>
      </w:r>
      <w:r>
        <w:fldChar w:fldCharType="end"/>
      </w:r>
      <w:bookmarkStart w:id="268" w:name="_Toc19591"/>
      <w:bookmarkStart w:id="269" w:name="_Toc6407"/>
      <w:bookmarkStart w:id="270" w:name="_Toc32766"/>
      <w:bookmarkStart w:id="271" w:name="_Toc2220"/>
      <w:bookmarkStart w:id="272" w:name="_Toc4535"/>
      <w:r>
        <w:rPr>
          <w:lang w:val="en-US"/>
        </w:rPr>
        <w:t xml:space="preserve">. </w:t>
      </w:r>
      <w:bookmarkEnd w:id="268"/>
      <w:bookmarkEnd w:id="269"/>
      <w:r>
        <w:rPr>
          <w:rFonts w:hint="default"/>
          <w:lang w:val="en-US"/>
        </w:rPr>
        <w:t>Output Soal 3 Modul 1 Python</w:t>
      </w:r>
      <w:bookmarkEnd w:id="270"/>
      <w:bookmarkEnd w:id="271"/>
      <w:bookmarkEnd w:id="272"/>
    </w:p>
    <w:p w14:paraId="4C8E786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p>
    <w:p w14:paraId="672741F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4952365" cy="1930400"/>
            <wp:effectExtent l="0" t="0" r="635" b="0"/>
            <wp:docPr id="21" name="Picture 21" descr="{E772E59F-3C1F-48E3-AC8D-3E6317F7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772E59F-3C1F-48E3-AC8D-3E6317F78C53}"/>
                    <pic:cNvPicPr>
                      <a:picLocks noChangeAspect="1"/>
                    </pic:cNvPicPr>
                  </pic:nvPicPr>
                  <pic:blipFill>
                    <a:blip r:embed="rId24"/>
                    <a:stretch>
                      <a:fillRect/>
                    </a:stretch>
                  </pic:blipFill>
                  <pic:spPr>
                    <a:xfrm>
                      <a:off x="0" y="0"/>
                      <a:ext cx="4952365" cy="1930400"/>
                    </a:xfrm>
                    <a:prstGeom prst="rect">
                      <a:avLst/>
                    </a:prstGeom>
                  </pic:spPr>
                </pic:pic>
              </a:graphicData>
            </a:graphic>
          </wp:inline>
        </w:drawing>
      </w:r>
    </w:p>
    <w:p w14:paraId="7247EBC8">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r>
        <w:t xml:space="preserve">Gambar </w:t>
      </w:r>
      <w:r>
        <w:fldChar w:fldCharType="begin"/>
      </w:r>
      <w:r>
        <w:instrText xml:space="preserve"> SEQ Gambar \* ARABIC </w:instrText>
      </w:r>
      <w:r>
        <w:fldChar w:fldCharType="separate"/>
      </w:r>
      <w:r>
        <w:t>16</w:t>
      </w:r>
      <w:r>
        <w:fldChar w:fldCharType="end"/>
      </w:r>
      <w:bookmarkStart w:id="273" w:name="_Toc29786"/>
      <w:bookmarkStart w:id="274" w:name="_Toc24800"/>
      <w:bookmarkStart w:id="275" w:name="_Toc17645"/>
      <w:bookmarkStart w:id="276" w:name="_Toc6707"/>
      <w:bookmarkStart w:id="277" w:name="_Toc2188"/>
      <w:r>
        <w:rPr>
          <w:lang w:val="en-US"/>
        </w:rPr>
        <w:t xml:space="preserve">. </w:t>
      </w:r>
      <w:bookmarkEnd w:id="273"/>
      <w:bookmarkEnd w:id="274"/>
      <w:r>
        <w:rPr>
          <w:rFonts w:hint="default"/>
          <w:lang w:val="en-US"/>
        </w:rPr>
        <w:t>Output Soal 3 Modul 1 C</w:t>
      </w:r>
      <w:bookmarkEnd w:id="275"/>
      <w:bookmarkEnd w:id="276"/>
      <w:bookmarkEnd w:id="277"/>
    </w:p>
    <w:p w14:paraId="32ACD633">
      <w:pPr>
        <w:pStyle w:val="3"/>
        <w:numPr>
          <w:ilvl w:val="0"/>
          <w:numId w:val="25"/>
        </w:numPr>
        <w:bidi w:val="0"/>
        <w:rPr>
          <w:rFonts w:hint="default"/>
          <w:lang w:val="en-US" w:eastAsia="zh-CN"/>
        </w:rPr>
      </w:pPr>
      <w:bookmarkStart w:id="278" w:name="_Toc27589"/>
      <w:bookmarkStart w:id="279" w:name="_Toc31211"/>
      <w:bookmarkStart w:id="280" w:name="_Toc5109"/>
      <w:bookmarkStart w:id="281" w:name="_Toc32594"/>
      <w:bookmarkStart w:id="282" w:name="_Toc4328"/>
      <w:r>
        <w:rPr>
          <w:rFonts w:hint="default"/>
          <w:lang w:val="en-US" w:eastAsia="zh-CN"/>
        </w:rPr>
        <w:t>Pembahasan</w:t>
      </w:r>
      <w:bookmarkEnd w:id="278"/>
      <w:bookmarkEnd w:id="279"/>
      <w:bookmarkEnd w:id="280"/>
      <w:bookmarkEnd w:id="281"/>
      <w:bookmarkEnd w:id="282"/>
    </w:p>
    <w:p w14:paraId="14B58AB8">
      <w:pPr>
        <w:keepNext w:val="0"/>
        <w:keepLines w:val="0"/>
        <w:pageBreakBefore w:val="0"/>
        <w:widowControl/>
        <w:numPr>
          <w:ilvl w:val="0"/>
          <w:numId w:val="26"/>
        </w:numPr>
        <w:suppressLineNumbers w:val="0"/>
        <w:kinsoku/>
        <w:wordWrap/>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membuat sebuah variabel a dengan nilai 9. Pada baris [2] membuat variabel b dengan nilai 6. Pada baris [3] membuat variabel x dengan nilai 10. Pada baris [4] membuat variabel y dengan nilai 7. Pada baris [5] membua variabel hasil dengan menghitung (a + b) * x /y. Pada baris [6] menampilkan nilai a dengan menggunakan print. Pada baris [7] menampilkan nilai b  dengan menggunakan fungsi print. Pada baris [8] menampilkan nilai x dengan menggunakan funsi print. Pada baris [9] menampilkan variabel y dengan menggunakan fungsi print. Pada baris [10] menampilkan hasil dari (a + b) * x/y dengan memasukkan variabel hasil pada fungsi print.</w:t>
      </w:r>
    </w:p>
    <w:p w14:paraId="2877DF4E">
      <w:pPr>
        <w:keepNext w:val="0"/>
        <w:keepLines w:val="0"/>
        <w:pageBreakBefore w:val="0"/>
        <w:widowControl/>
        <w:numPr>
          <w:ilvl w:val="0"/>
          <w:numId w:val="26"/>
        </w:numPr>
        <w:suppressLineNumbers w:val="0"/>
        <w:kinsoku/>
        <w:wordWrap/>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memasukkan library stdio.h supaya bisa menggunakan fungsi. Pada  baris [3] membuat fungsi utama main(). Pada baris [4-16] menandai awal dan akhir fungsi. Pada baris [5] membuat variabel a bertipe int dengan nilai 9. Pada baris [6] membuat variabel b bertipe int dengan nilai 6. Pada baris [7] membuat variabel x bertipe int dengan nilai 10. Pada baris [8] membuat variabel y bertipe int dengan nilai 7. Pada baris [9] membuat variabel hasil bertipe float dengan menghitung hasil (a + b) * x/y. Pada baris [10-13] menampilkan nilai a,b,x, dan . Pada baris [14] menampilkan hasil dari perhitungan variabel hasil. %.2f digunakan untuk menampilkan bilangan desimal dengan 2 angka di belakang koma. Pada baris [15] menampilkan return 0 sebagai tanda program berjalan lancar.</w:t>
      </w:r>
    </w:p>
    <w:p w14:paraId="2C12A0E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bCs/>
          <w:color w:val="000000"/>
          <w:kern w:val="0"/>
          <w:sz w:val="24"/>
          <w:szCs w:val="24"/>
          <w:lang w:val="en-US" w:eastAsia="zh-CN" w:bidi="ar"/>
        </w:rPr>
      </w:pPr>
    </w:p>
    <w:p w14:paraId="5FB55721">
      <w:pPr>
        <w:pStyle w:val="2"/>
        <w:bidi w:val="0"/>
        <w:jc w:val="center"/>
        <w:rPr>
          <w:rFonts w:hint="default"/>
          <w:lang w:val="en-US" w:eastAsia="zh-CN"/>
        </w:rPr>
      </w:pPr>
      <w:bookmarkStart w:id="283" w:name="_Toc5174"/>
      <w:bookmarkStart w:id="284" w:name="_Toc441"/>
      <w:bookmarkStart w:id="285" w:name="_Toc26953"/>
      <w:bookmarkStart w:id="286" w:name="_Toc24482"/>
      <w:bookmarkStart w:id="287" w:name="_Toc13220"/>
      <w:r>
        <w:rPr>
          <w:rFonts w:hint="default"/>
          <w:lang w:val="en-US" w:eastAsia="zh-CN"/>
        </w:rPr>
        <w:t>SOAL 4</w:t>
      </w:r>
      <w:bookmarkEnd w:id="283"/>
      <w:bookmarkEnd w:id="284"/>
      <w:bookmarkEnd w:id="285"/>
      <w:bookmarkEnd w:id="286"/>
      <w:bookmarkEnd w:id="287"/>
    </w:p>
    <w:p w14:paraId="299986B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Membuat sebuah </w:t>
      </w:r>
      <w:r>
        <w:rPr>
          <w:rFonts w:hint="default" w:ascii="Times New Roman" w:hAnsi="Times New Roman" w:eastAsia="SimSun" w:cs="Times New Roman"/>
          <w:color w:val="000000"/>
          <w:kern w:val="0"/>
          <w:sz w:val="24"/>
          <w:szCs w:val="24"/>
          <w:lang w:val="en-US" w:eastAsia="zh-CN" w:bidi="ar"/>
        </w:rPr>
        <w:t>program yang dapat menghasilkan output berupa hasil diskon dari sebuah harga dengan mengimplementasikan operator.</w:t>
      </w:r>
    </w:p>
    <w:tbl>
      <w:tblPr>
        <w:tblStyle w:val="1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2"/>
      </w:tblGrid>
      <w:tr w14:paraId="764A0581">
        <w:tblPrEx>
          <w:tblCellMar>
            <w:top w:w="0" w:type="dxa"/>
            <w:left w:w="108" w:type="dxa"/>
            <w:bottom w:w="0" w:type="dxa"/>
            <w:right w:w="108" w:type="dxa"/>
          </w:tblCellMar>
        </w:tblPrEx>
        <w:tc>
          <w:tcPr>
            <w:tcW w:w="7972" w:type="dxa"/>
          </w:tcPr>
          <w:p w14:paraId="7A31A63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25F6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972" w:type="dxa"/>
          </w:tcPr>
          <w:p w14:paraId="4EDE567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Harga sepatu A adalah 400000 </w:t>
            </w:r>
          </w:p>
          <w:p w14:paraId="5637BFD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Harga sepatu B adalah 350000</w:t>
            </w:r>
          </w:p>
          <w:p w14:paraId="5CD90CF8">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Sepatu A mendapat diskon 13% sehingga harganya menjadi 348000</w:t>
            </w:r>
          </w:p>
          <w:p w14:paraId="704AF96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Sepatu A mendapat diskon 21% sehingga harganya menjadi 276500</w:t>
            </w:r>
          </w:p>
        </w:tc>
      </w:tr>
    </w:tbl>
    <w:p w14:paraId="37CF77E7">
      <w:pPr>
        <w:pStyle w:val="23"/>
        <w:rPr>
          <w:rFonts w:hint="default"/>
          <w:lang w:val="en-US"/>
        </w:rPr>
      </w:pPr>
      <w:r>
        <w:t xml:space="preserve">Tabel </w:t>
      </w:r>
      <w:r>
        <w:fldChar w:fldCharType="begin"/>
      </w:r>
      <w:r>
        <w:instrText xml:space="preserve"> SEQ Tabel \* ARABIC </w:instrText>
      </w:r>
      <w:r>
        <w:fldChar w:fldCharType="separate"/>
      </w:r>
      <w:r>
        <w:t>25</w:t>
      </w:r>
      <w:r>
        <w:fldChar w:fldCharType="end"/>
      </w:r>
      <w:bookmarkStart w:id="288" w:name="_Toc17396"/>
      <w:r>
        <w:rPr>
          <w:rFonts w:hint="default"/>
          <w:lang w:val="en-US"/>
        </w:rPr>
        <w:t>. Soal 4 Modul 1</w:t>
      </w:r>
      <w:bookmarkEnd w:id="288"/>
    </w:p>
    <w:p w14:paraId="327ACCA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b w:val="0"/>
          <w:bCs w:val="0"/>
          <w:color w:val="000000"/>
          <w:kern w:val="0"/>
          <w:sz w:val="24"/>
          <w:szCs w:val="24"/>
          <w:lang w:val="en-US" w:eastAsia="zh-CN" w:bidi="ar"/>
        </w:rPr>
      </w:pPr>
    </w:p>
    <w:p w14:paraId="1F6B0B19">
      <w:pPr>
        <w:pStyle w:val="3"/>
        <w:numPr>
          <w:ilvl w:val="0"/>
          <w:numId w:val="27"/>
        </w:numPr>
        <w:bidi w:val="0"/>
        <w:rPr>
          <w:rFonts w:hint="default"/>
          <w:lang w:val="en-US"/>
        </w:rPr>
      </w:pPr>
      <w:bookmarkStart w:id="289" w:name="_Toc19377"/>
      <w:bookmarkStart w:id="290" w:name="_Toc13860"/>
      <w:bookmarkStart w:id="291" w:name="_Toc29014"/>
      <w:bookmarkStart w:id="292" w:name="_Toc12837"/>
      <w:bookmarkStart w:id="293" w:name="_Toc18553"/>
      <w:r>
        <w:rPr>
          <w:rFonts w:hint="default"/>
          <w:lang w:val="en-US"/>
        </w:rPr>
        <w:t>Source Code</w:t>
      </w:r>
      <w:bookmarkEnd w:id="289"/>
      <w:bookmarkEnd w:id="290"/>
      <w:bookmarkEnd w:id="291"/>
      <w:bookmarkEnd w:id="292"/>
      <w:bookmarkEnd w:id="293"/>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515"/>
      </w:tblGrid>
      <w:tr w14:paraId="0EF0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 w:type="dxa"/>
          </w:tcPr>
          <w:p w14:paraId="38D715D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0E2278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0B23FA6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309EEA8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1C48C4C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5728C51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35198D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7DB4A8E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5B6E451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6F59233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47B0001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tc>
        <w:tc>
          <w:tcPr>
            <w:tcW w:w="7536" w:type="dxa"/>
          </w:tcPr>
          <w:p w14:paraId="733D5D1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sepatu_a = 400000</w:t>
            </w:r>
          </w:p>
          <w:p w14:paraId="492EA50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sepatu_b = 350000</w:t>
            </w:r>
          </w:p>
          <w:p w14:paraId="1140AD7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C1B832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diskon_sepatu_a = 400000 - (400000 * 13 / 100)</w:t>
            </w:r>
          </w:p>
          <w:p w14:paraId="1EC6C8A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diskon_sepatu_b = 350000 - (350000 * 21 / 100)</w:t>
            </w:r>
          </w:p>
          <w:p w14:paraId="114337C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11D91E3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print(f"Sepatu A mendapatkan diskon sehingga menjadi {diskon_sepatu_a}")</w:t>
            </w:r>
          </w:p>
          <w:p w14:paraId="40480D0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print(f"Sepatu B mendapatkan diskon sehingga menjadi {diskon_sepatu_b}")</w:t>
            </w:r>
          </w:p>
          <w:p w14:paraId="273E83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tc>
      </w:tr>
    </w:tbl>
    <w:p w14:paraId="3EB2A038">
      <w:pPr>
        <w:pStyle w:val="23"/>
        <w:rPr>
          <w:rFonts w:hint="default"/>
          <w:lang w:val="en-US"/>
        </w:rPr>
      </w:pPr>
      <w:r>
        <w:t xml:space="preserve">Tabel </w:t>
      </w:r>
      <w:r>
        <w:fldChar w:fldCharType="begin"/>
      </w:r>
      <w:r>
        <w:instrText xml:space="preserve"> SEQ Tabel \* ARABIC </w:instrText>
      </w:r>
      <w:r>
        <w:fldChar w:fldCharType="separate"/>
      </w:r>
      <w:r>
        <w:t>26</w:t>
      </w:r>
      <w:r>
        <w:fldChar w:fldCharType="end"/>
      </w:r>
      <w:bookmarkStart w:id="294" w:name="_Toc484"/>
      <w:r>
        <w:rPr>
          <w:rFonts w:hint="default"/>
          <w:lang w:val="en-US"/>
        </w:rPr>
        <w:t>. Source Code Soal 4 Modul 1 Python</w:t>
      </w:r>
      <w:bookmarkEnd w:id="294"/>
    </w:p>
    <w:p w14:paraId="20B1E90B">
      <w:pPr>
        <w:pStyle w:val="23"/>
        <w:rPr>
          <w:rFonts w:hint="default"/>
          <w:lang w:val="en-US"/>
        </w:rPr>
      </w:pPr>
    </w:p>
    <w:p w14:paraId="75838438">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7932"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27"/>
      </w:tblGrid>
      <w:tr w14:paraId="65E4B8A4">
        <w:tblPrEx>
          <w:tblCellMar>
            <w:top w:w="0" w:type="dxa"/>
            <w:left w:w="108" w:type="dxa"/>
            <w:bottom w:w="0" w:type="dxa"/>
            <w:right w:w="108" w:type="dxa"/>
          </w:tblCellMar>
        </w:tblPrEx>
        <w:tc>
          <w:tcPr>
            <w:tcW w:w="505" w:type="dxa"/>
          </w:tcPr>
          <w:p w14:paraId="69A02C5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545D3D5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7EBC364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0658C6A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36BCA0E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25B4050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240E5CE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49EF9F0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1607C6E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5002772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2FA9ED1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70A635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4896077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7AA618D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3284B5E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2B9CC05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tc>
        <w:tc>
          <w:tcPr>
            <w:tcW w:w="7427" w:type="dxa"/>
          </w:tcPr>
          <w:p w14:paraId="5E6BBF5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1370868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040105F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697EACB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70F4E8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sepatu_a = 400000;</w:t>
            </w:r>
          </w:p>
          <w:p w14:paraId="7AFE93C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sepatu_b = 350000;</w:t>
            </w:r>
          </w:p>
          <w:p w14:paraId="20F2FD3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diskon_sepatu_a = 400000 - (400000 * 13 / 100);</w:t>
            </w:r>
          </w:p>
          <w:p w14:paraId="2247E98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diskon_sepatu_b = 350000 - (350000 * 21 / 100);</w:t>
            </w:r>
          </w:p>
          <w:p w14:paraId="3EAF88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printf("Harga sepatu A adalah %d\n", sepatu_a);</w:t>
            </w:r>
          </w:p>
          <w:p w14:paraId="4DBB4C5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printf("Harga sepatu B adalah %d\n", sepatu_b);</w:t>
            </w:r>
          </w:p>
          <w:p w14:paraId="672632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printf("Diskon sepatu A adalah %d\n", diskon_sepatu_a);</w:t>
            </w:r>
          </w:p>
          <w:p w14:paraId="60BDC0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printf("Diskon sepatu B adalah %d\n", diskon_sepatu_b);</w:t>
            </w:r>
          </w:p>
          <w:p w14:paraId="1D8979A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3CE9AC0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1FFA7C1A">
      <w:pPr>
        <w:pStyle w:val="23"/>
        <w:rPr>
          <w:rFonts w:hint="default"/>
          <w:lang w:val="en-US"/>
        </w:rPr>
      </w:pPr>
      <w:r>
        <w:t xml:space="preserve">Tabel </w:t>
      </w:r>
      <w:r>
        <w:fldChar w:fldCharType="begin"/>
      </w:r>
      <w:r>
        <w:instrText xml:space="preserve"> SEQ Tabel \* ARABIC </w:instrText>
      </w:r>
      <w:r>
        <w:fldChar w:fldCharType="separate"/>
      </w:r>
      <w:r>
        <w:t>27</w:t>
      </w:r>
      <w:r>
        <w:fldChar w:fldCharType="end"/>
      </w:r>
      <w:bookmarkStart w:id="295" w:name="_Toc1554"/>
      <w:r>
        <w:rPr>
          <w:rFonts w:hint="default"/>
          <w:lang w:val="en-US"/>
        </w:rPr>
        <w:t>. Source Code soal 4 Modul 1 C</w:t>
      </w:r>
      <w:bookmarkEnd w:id="295"/>
    </w:p>
    <w:p w14:paraId="74E94C64">
      <w:pPr>
        <w:pStyle w:val="23"/>
        <w:rPr>
          <w:rFonts w:hint="default"/>
          <w:lang w:val="en-US"/>
        </w:rPr>
      </w:pPr>
    </w:p>
    <w:p w14:paraId="7E5AAE82">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6B430057">
      <w:pPr>
        <w:pStyle w:val="3"/>
        <w:numPr>
          <w:ilvl w:val="0"/>
          <w:numId w:val="27"/>
        </w:numPr>
        <w:bidi w:val="0"/>
        <w:rPr>
          <w:rFonts w:hint="default"/>
          <w:lang w:val="en-US"/>
        </w:rPr>
      </w:pPr>
      <w:bookmarkStart w:id="296" w:name="_Toc29373"/>
      <w:bookmarkStart w:id="297" w:name="_Toc32667"/>
      <w:bookmarkStart w:id="298" w:name="_Toc13509"/>
      <w:bookmarkStart w:id="299" w:name="_Toc24371"/>
      <w:bookmarkStart w:id="300" w:name="_Toc24399"/>
      <w:r>
        <w:rPr>
          <w:rFonts w:hint="default"/>
          <w:lang w:val="en-US"/>
        </w:rPr>
        <w:t>Output Program</w:t>
      </w:r>
      <w:bookmarkEnd w:id="296"/>
      <w:bookmarkEnd w:id="297"/>
      <w:bookmarkEnd w:id="298"/>
      <w:bookmarkEnd w:id="299"/>
      <w:bookmarkEnd w:id="300"/>
    </w:p>
    <w:p w14:paraId="6475B432">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080000" cy="1289050"/>
            <wp:effectExtent l="0" t="0" r="0" b="6350"/>
            <wp:docPr id="22" name="Picture 22" descr="{2AFAB22A-3A54-4E96-A9E8-4298E921F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AFAB22A-3A54-4E96-A9E8-4298E921FBA8}"/>
                    <pic:cNvPicPr>
                      <a:picLocks noChangeAspect="1"/>
                    </pic:cNvPicPr>
                  </pic:nvPicPr>
                  <pic:blipFill>
                    <a:blip r:embed="rId25"/>
                    <a:stretch>
                      <a:fillRect/>
                    </a:stretch>
                  </pic:blipFill>
                  <pic:spPr>
                    <a:xfrm>
                      <a:off x="0" y="0"/>
                      <a:ext cx="5080000" cy="1289050"/>
                    </a:xfrm>
                    <a:prstGeom prst="rect">
                      <a:avLst/>
                    </a:prstGeom>
                  </pic:spPr>
                </pic:pic>
              </a:graphicData>
            </a:graphic>
          </wp:inline>
        </w:drawing>
      </w:r>
    </w:p>
    <w:p w14:paraId="78CC315E">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lang w:val="en-US"/>
        </w:rPr>
      </w:pPr>
      <w:r>
        <w:t xml:space="preserve">Gambar </w:t>
      </w:r>
      <w:r>
        <w:fldChar w:fldCharType="begin"/>
      </w:r>
      <w:r>
        <w:instrText xml:space="preserve"> SEQ Gambar \* ARABIC </w:instrText>
      </w:r>
      <w:r>
        <w:fldChar w:fldCharType="separate"/>
      </w:r>
      <w:r>
        <w:t>17</w:t>
      </w:r>
      <w:r>
        <w:fldChar w:fldCharType="end"/>
      </w:r>
      <w:bookmarkStart w:id="301" w:name="_Toc11542"/>
      <w:bookmarkStart w:id="302" w:name="_Toc7536"/>
      <w:bookmarkStart w:id="303" w:name="_Toc28388"/>
      <w:bookmarkStart w:id="304" w:name="_Toc14332"/>
      <w:bookmarkStart w:id="305" w:name="_Toc21218"/>
      <w:r>
        <w:rPr>
          <w:lang w:val="en-US"/>
        </w:rPr>
        <w:t xml:space="preserve">. </w:t>
      </w:r>
      <w:bookmarkEnd w:id="301"/>
      <w:bookmarkEnd w:id="302"/>
      <w:r>
        <w:rPr>
          <w:rFonts w:hint="default"/>
          <w:lang w:val="en-US"/>
        </w:rPr>
        <w:t>Output Soal 4 Modul 1 Python</w:t>
      </w:r>
      <w:bookmarkEnd w:id="303"/>
      <w:bookmarkEnd w:id="304"/>
      <w:bookmarkEnd w:id="305"/>
    </w:p>
    <w:p w14:paraId="40297F6D">
      <w:pPr>
        <w:rPr>
          <w:rFonts w:hint="default"/>
          <w:lang w:val="en-US"/>
        </w:rPr>
      </w:pPr>
    </w:p>
    <w:p w14:paraId="5E970D45">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40300" cy="1155700"/>
            <wp:effectExtent l="0" t="0" r="0" b="0"/>
            <wp:docPr id="23" name="Picture 23" descr="{9D3C4337-4381-48C5-A7D8-199CA8297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9D3C4337-4381-48C5-A7D8-199CA8297F05}"/>
                    <pic:cNvPicPr>
                      <a:picLocks noChangeAspect="1"/>
                    </pic:cNvPicPr>
                  </pic:nvPicPr>
                  <pic:blipFill>
                    <a:blip r:embed="rId26"/>
                    <a:stretch>
                      <a:fillRect/>
                    </a:stretch>
                  </pic:blipFill>
                  <pic:spPr>
                    <a:xfrm>
                      <a:off x="0" y="0"/>
                      <a:ext cx="4940300" cy="1155700"/>
                    </a:xfrm>
                    <a:prstGeom prst="rect">
                      <a:avLst/>
                    </a:prstGeom>
                  </pic:spPr>
                </pic:pic>
              </a:graphicData>
            </a:graphic>
          </wp:inline>
        </w:drawing>
      </w:r>
    </w:p>
    <w:p w14:paraId="11B70C13">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18</w:t>
      </w:r>
      <w:r>
        <w:fldChar w:fldCharType="end"/>
      </w:r>
      <w:bookmarkStart w:id="306" w:name="_Toc24508"/>
      <w:bookmarkStart w:id="307" w:name="_Toc25538"/>
      <w:bookmarkStart w:id="308" w:name="_Toc3364"/>
      <w:bookmarkStart w:id="309" w:name="_Toc2324"/>
      <w:bookmarkStart w:id="310" w:name="_Toc24575"/>
      <w:r>
        <w:rPr>
          <w:lang w:val="en-US"/>
        </w:rPr>
        <w:t xml:space="preserve">. </w:t>
      </w:r>
      <w:bookmarkEnd w:id="306"/>
      <w:bookmarkEnd w:id="307"/>
      <w:r>
        <w:rPr>
          <w:rFonts w:hint="default"/>
          <w:lang w:val="en-US"/>
        </w:rPr>
        <w:t>Output Soal 4 Modul 1 C</w:t>
      </w:r>
      <w:bookmarkEnd w:id="308"/>
      <w:bookmarkEnd w:id="309"/>
      <w:bookmarkEnd w:id="310"/>
    </w:p>
    <w:p w14:paraId="1D78B24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08C9AF6B">
      <w:pPr>
        <w:pStyle w:val="3"/>
        <w:numPr>
          <w:ilvl w:val="0"/>
          <w:numId w:val="27"/>
        </w:numPr>
        <w:bidi w:val="0"/>
        <w:rPr>
          <w:rFonts w:hint="default"/>
          <w:lang w:val="en-US"/>
        </w:rPr>
      </w:pPr>
      <w:bookmarkStart w:id="311" w:name="_Toc14676"/>
      <w:bookmarkStart w:id="312" w:name="_Toc19581"/>
      <w:bookmarkStart w:id="313" w:name="_Toc15530"/>
      <w:bookmarkStart w:id="314" w:name="_Toc11638"/>
      <w:bookmarkStart w:id="315" w:name="_Toc30073"/>
      <w:r>
        <w:rPr>
          <w:rFonts w:hint="default"/>
          <w:lang w:val="en-US"/>
        </w:rPr>
        <w:t>Pembahasan</w:t>
      </w:r>
      <w:bookmarkEnd w:id="311"/>
      <w:bookmarkEnd w:id="312"/>
      <w:bookmarkEnd w:id="313"/>
      <w:bookmarkEnd w:id="314"/>
      <w:bookmarkEnd w:id="315"/>
    </w:p>
    <w:p w14:paraId="48206B46">
      <w:pPr>
        <w:keepNext w:val="0"/>
        <w:keepLines w:val="0"/>
        <w:pageBreakBefore w:val="0"/>
        <w:widowControl/>
        <w:numPr>
          <w:ilvl w:val="0"/>
          <w:numId w:val="28"/>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Pada baris [1] membuat variabel sepatu_a dengan nilai 400000. Pada baris [2] membuat variabel sepatu_b dengan nilai 350000. Pada baris [4] membuat variabel diskon_sepatu_a dengan mengurangkan harga awal dengan diskon. Pada baris [5] membuat variabel diskon_sepatu_b dengan mengurangkan harga awal dengan diskon. Pada baris [7] menampilkan harga sepatu sepatu a setelah diskon. Pada baris [8] menampilkan harga sepatu b setelah diskon.</w:t>
      </w:r>
    </w:p>
    <w:p w14:paraId="5E2139DC">
      <w:pPr>
        <w:keepNext w:val="0"/>
        <w:keepLines w:val="0"/>
        <w:pageBreakBefore w:val="0"/>
        <w:widowControl/>
        <w:numPr>
          <w:ilvl w:val="0"/>
          <w:numId w:val="28"/>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 xml:space="preserve">Pada baris [1] memasukkan library </w:t>
      </w:r>
      <w:r>
        <w:rPr>
          <w:rStyle w:val="44"/>
          <w:rFonts w:hint="default" w:ascii="Times New Roman" w:hAnsi="Times New Roman" w:eastAsia="SimSun" w:cs="Times New Roman"/>
          <w:sz w:val="24"/>
          <w:szCs w:val="24"/>
        </w:rPr>
        <w:t>stdio.h</w:t>
      </w:r>
      <w:r>
        <w:rPr>
          <w:rFonts w:hint="default" w:ascii="Times New Roman" w:hAnsi="Times New Roman" w:eastAsia="SimSun" w:cs="Times New Roman"/>
          <w:sz w:val="24"/>
          <w:szCs w:val="24"/>
        </w:rPr>
        <w:t xml:space="preserve"> supaya program dapat menggunakan fungsi input dan output. Pada baris [3] mendefinisikan fungsi utama </w:t>
      </w:r>
      <w:r>
        <w:rPr>
          <w:rStyle w:val="44"/>
          <w:rFonts w:hint="default" w:ascii="Times New Roman" w:hAnsi="Times New Roman" w:eastAsia="SimSun" w:cs="Times New Roman"/>
          <w:sz w:val="24"/>
          <w:szCs w:val="24"/>
        </w:rPr>
        <w:t>main()</w:t>
      </w:r>
      <w:r>
        <w:rPr>
          <w:rFonts w:hint="default" w:ascii="Times New Roman" w:hAnsi="Times New Roman" w:eastAsia="SimSun" w:cs="Times New Roman"/>
          <w:sz w:val="24"/>
          <w:szCs w:val="24"/>
        </w:rPr>
        <w:t xml:space="preserve"> sebagai awal program dijalankan. Pada baris [4-13] menandai awal dan akhir dari fungsi </w:t>
      </w:r>
      <w:r>
        <w:rPr>
          <w:rStyle w:val="44"/>
          <w:rFonts w:hint="default" w:ascii="Times New Roman" w:hAnsi="Times New Roman" w:eastAsia="SimSun" w:cs="Times New Roman"/>
          <w:sz w:val="24"/>
          <w:szCs w:val="24"/>
        </w:rPr>
        <w:t>main()</w:t>
      </w:r>
      <w:r>
        <w:rPr>
          <w:rFonts w:hint="default" w:ascii="Times New Roman" w:hAnsi="Times New Roman" w:eastAsia="SimSun" w:cs="Times New Roman"/>
          <w:sz w:val="24"/>
          <w:szCs w:val="24"/>
        </w:rPr>
        <w:t xml:space="preserve">. Pada baris [5] membuat variabel </w:t>
      </w:r>
      <w:r>
        <w:rPr>
          <w:rStyle w:val="44"/>
          <w:rFonts w:hint="default" w:ascii="Times New Roman" w:hAnsi="Times New Roman" w:eastAsia="SimSun" w:cs="Times New Roman"/>
          <w:sz w:val="24"/>
          <w:szCs w:val="24"/>
        </w:rPr>
        <w:t>sepatu_a</w:t>
      </w:r>
      <w:r>
        <w:rPr>
          <w:rFonts w:hint="default" w:ascii="Times New Roman" w:hAnsi="Times New Roman" w:eastAsia="SimSun" w:cs="Times New Roman"/>
          <w:sz w:val="24"/>
          <w:szCs w:val="24"/>
        </w:rPr>
        <w:t xml:space="preserve"> bertipe </w:t>
      </w:r>
      <w:r>
        <w:rPr>
          <w:rStyle w:val="44"/>
          <w:rFonts w:hint="default" w:ascii="Times New Roman" w:hAnsi="Times New Roman" w:eastAsia="SimSun" w:cs="Times New Roman"/>
          <w:sz w:val="24"/>
          <w:szCs w:val="24"/>
        </w:rPr>
        <w:t>int</w:t>
      </w:r>
      <w:r>
        <w:rPr>
          <w:rFonts w:hint="default" w:ascii="Times New Roman" w:hAnsi="Times New Roman" w:eastAsia="SimSun" w:cs="Times New Roman"/>
          <w:sz w:val="24"/>
          <w:szCs w:val="24"/>
        </w:rPr>
        <w:t xml:space="preserve"> dengan nilai 400000. Pada baris [6] membuat variabel </w:t>
      </w:r>
      <w:r>
        <w:rPr>
          <w:rStyle w:val="44"/>
          <w:rFonts w:hint="default" w:ascii="Times New Roman" w:hAnsi="Times New Roman" w:eastAsia="SimSun" w:cs="Times New Roman"/>
          <w:sz w:val="24"/>
          <w:szCs w:val="24"/>
        </w:rPr>
        <w:t>sepatu_b</w:t>
      </w:r>
      <w:r>
        <w:rPr>
          <w:rFonts w:hint="default" w:ascii="Times New Roman" w:hAnsi="Times New Roman" w:eastAsia="SimSun" w:cs="Times New Roman"/>
          <w:sz w:val="24"/>
          <w:szCs w:val="24"/>
        </w:rPr>
        <w:t xml:space="preserve"> bertipe </w:t>
      </w:r>
      <w:r>
        <w:rPr>
          <w:rStyle w:val="44"/>
          <w:rFonts w:hint="default" w:ascii="Times New Roman" w:hAnsi="Times New Roman" w:eastAsia="SimSun" w:cs="Times New Roman"/>
          <w:sz w:val="24"/>
          <w:szCs w:val="24"/>
        </w:rPr>
        <w:t>int</w:t>
      </w:r>
      <w:r>
        <w:rPr>
          <w:rFonts w:hint="default" w:ascii="Times New Roman" w:hAnsi="Times New Roman" w:eastAsia="SimSun" w:cs="Times New Roman"/>
          <w:sz w:val="24"/>
          <w:szCs w:val="24"/>
        </w:rPr>
        <w:t xml:space="preserve"> dengan nilai 350000. Pada baris [7] membuat variabel </w:t>
      </w:r>
      <w:r>
        <w:rPr>
          <w:rStyle w:val="44"/>
          <w:rFonts w:hint="default" w:ascii="Times New Roman" w:hAnsi="Times New Roman" w:eastAsia="SimSun" w:cs="Times New Roman"/>
          <w:sz w:val="24"/>
          <w:szCs w:val="24"/>
        </w:rPr>
        <w:t>diskon_sepatu_a</w:t>
      </w:r>
      <w:r>
        <w:rPr>
          <w:rFonts w:hint="default" w:ascii="Times New Roman" w:hAnsi="Times New Roman" w:eastAsia="SimSun" w:cs="Times New Roman"/>
          <w:sz w:val="24"/>
          <w:szCs w:val="24"/>
        </w:rPr>
        <w:t xml:space="preserve"> bertipe </w:t>
      </w:r>
      <w:r>
        <w:rPr>
          <w:rStyle w:val="44"/>
          <w:rFonts w:hint="default" w:ascii="Times New Roman" w:hAnsi="Times New Roman" w:eastAsia="SimSun" w:cs="Times New Roman"/>
          <w:sz w:val="24"/>
          <w:szCs w:val="24"/>
        </w:rPr>
        <w:t>int</w:t>
      </w:r>
      <w:r>
        <w:rPr>
          <w:rFonts w:hint="default" w:ascii="Times New Roman" w:hAnsi="Times New Roman" w:eastAsia="SimSun" w:cs="Times New Roman"/>
          <w:sz w:val="24"/>
          <w:szCs w:val="24"/>
        </w:rPr>
        <w:t xml:space="preserve"> dengan menghitung harga sepatu A setelah dikurangi diskon 13%. Pada baris [8] membuat variabel </w:t>
      </w:r>
      <w:r>
        <w:rPr>
          <w:rStyle w:val="44"/>
          <w:rFonts w:hint="default" w:ascii="Times New Roman" w:hAnsi="Times New Roman" w:eastAsia="SimSun" w:cs="Times New Roman"/>
          <w:sz w:val="24"/>
          <w:szCs w:val="24"/>
        </w:rPr>
        <w:t>diskon_sepatu_b</w:t>
      </w:r>
      <w:r>
        <w:rPr>
          <w:rFonts w:hint="default" w:ascii="Times New Roman" w:hAnsi="Times New Roman" w:eastAsia="SimSun" w:cs="Times New Roman"/>
          <w:sz w:val="24"/>
          <w:szCs w:val="24"/>
        </w:rPr>
        <w:t xml:space="preserve"> bertipe </w:t>
      </w:r>
      <w:r>
        <w:rPr>
          <w:rStyle w:val="44"/>
          <w:rFonts w:hint="default" w:ascii="Times New Roman" w:hAnsi="Times New Roman" w:eastAsia="SimSun" w:cs="Times New Roman"/>
          <w:sz w:val="24"/>
          <w:szCs w:val="24"/>
        </w:rPr>
        <w:t>int</w:t>
      </w:r>
      <w:r>
        <w:rPr>
          <w:rFonts w:hint="default" w:ascii="Times New Roman" w:hAnsi="Times New Roman" w:eastAsia="SimSun" w:cs="Times New Roman"/>
          <w:sz w:val="24"/>
          <w:szCs w:val="24"/>
        </w:rPr>
        <w:t xml:space="preserve"> dengan menghitung harga sepatu B setelah dikurangi diskon 21%. Pada baris [9] menampilkan harga awal sepatu A, </w:t>
      </w:r>
      <w:r>
        <w:rPr>
          <w:rStyle w:val="44"/>
          <w:rFonts w:hint="default" w:ascii="Times New Roman" w:hAnsi="Times New Roman" w:eastAsia="SimSun" w:cs="Times New Roman"/>
          <w:sz w:val="24"/>
          <w:szCs w:val="24"/>
        </w:rPr>
        <w:t>%d</w:t>
      </w:r>
      <w:r>
        <w:rPr>
          <w:rFonts w:hint="default" w:ascii="Times New Roman" w:hAnsi="Times New Roman" w:eastAsia="SimSun" w:cs="Times New Roman"/>
          <w:sz w:val="24"/>
          <w:szCs w:val="24"/>
        </w:rPr>
        <w:t xml:space="preserve"> digunakan untuk menampilkan nilai bertipe </w:t>
      </w:r>
      <w:r>
        <w:rPr>
          <w:rStyle w:val="44"/>
          <w:rFonts w:hint="default" w:ascii="Times New Roman" w:hAnsi="Times New Roman" w:eastAsia="SimSun" w:cs="Times New Roman"/>
          <w:sz w:val="24"/>
          <w:szCs w:val="24"/>
        </w:rPr>
        <w:t>int</w:t>
      </w:r>
      <w:r>
        <w:rPr>
          <w:rFonts w:hint="default" w:ascii="Times New Roman" w:hAnsi="Times New Roman" w:eastAsia="SimSun" w:cs="Times New Roman"/>
          <w:sz w:val="24"/>
          <w:szCs w:val="24"/>
        </w:rPr>
        <w:t xml:space="preserve">. Pada baris [10] menampilkan harga awal sepatu B menggunakan </w:t>
      </w:r>
      <w:r>
        <w:rPr>
          <w:rStyle w:val="44"/>
          <w:rFonts w:hint="default" w:ascii="Times New Roman" w:hAnsi="Times New Roman" w:eastAsia="SimSun" w:cs="Times New Roman"/>
          <w:sz w:val="24"/>
          <w:szCs w:val="24"/>
        </w:rPr>
        <w:t>%d</w:t>
      </w:r>
      <w:r>
        <w:rPr>
          <w:rFonts w:hint="default" w:ascii="Times New Roman" w:hAnsi="Times New Roman" w:eastAsia="SimSun" w:cs="Times New Roman"/>
          <w:sz w:val="24"/>
          <w:szCs w:val="24"/>
        </w:rPr>
        <w:t xml:space="preserve">. Pada baris [11] menampilkan harga sepatu A setelah mendapatkan diskon. Pada baris [12] menampilkan harga sepatu B setelah mendapatkan diskon. Pada baris [13] mengakhiri program dan mengembalikan nilai </w:t>
      </w:r>
      <w:r>
        <w:rPr>
          <w:rStyle w:val="44"/>
          <w:rFonts w:hint="default" w:ascii="Times New Roman" w:hAnsi="Times New Roman" w:eastAsia="SimSun" w:cs="Times New Roman"/>
          <w:sz w:val="24"/>
          <w:szCs w:val="24"/>
        </w:rPr>
        <w:t>0</w:t>
      </w:r>
      <w:r>
        <w:rPr>
          <w:rFonts w:hint="default" w:ascii="Times New Roman" w:hAnsi="Times New Roman" w:eastAsia="SimSun" w:cs="Times New Roman"/>
          <w:sz w:val="24"/>
          <w:szCs w:val="24"/>
        </w:rPr>
        <w:t xml:space="preserve"> sebagai tanda bahwa program berjalan dengan normal.</w:t>
      </w:r>
    </w:p>
    <w:p w14:paraId="7382BBD5">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39A24749">
      <w:pPr>
        <w:pStyle w:val="2"/>
        <w:bidi w:val="0"/>
        <w:jc w:val="center"/>
        <w:rPr>
          <w:rFonts w:hint="default"/>
          <w:lang w:val="en-US" w:eastAsia="zh-CN"/>
        </w:rPr>
      </w:pPr>
      <w:bookmarkStart w:id="316" w:name="_Toc1250"/>
      <w:bookmarkStart w:id="317" w:name="_Toc4759"/>
      <w:bookmarkStart w:id="318" w:name="_Toc16273"/>
      <w:bookmarkStart w:id="319" w:name="_Toc14556"/>
      <w:bookmarkStart w:id="320" w:name="_Toc21226"/>
      <w:r>
        <w:rPr>
          <w:rFonts w:hint="default"/>
          <w:lang w:val="en-US" w:eastAsia="zh-CN"/>
        </w:rPr>
        <w:t>SOAL 5</w:t>
      </w:r>
      <w:bookmarkEnd w:id="316"/>
      <w:bookmarkEnd w:id="317"/>
      <w:bookmarkEnd w:id="318"/>
      <w:bookmarkEnd w:id="319"/>
      <w:bookmarkEnd w:id="320"/>
    </w:p>
    <w:p w14:paraId="60E88BFD">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Membuat sebuah </w:t>
      </w:r>
      <w:r>
        <w:rPr>
          <w:rFonts w:hint="default" w:ascii="Times New Roman" w:hAnsi="Times New Roman" w:eastAsia="SimSun" w:cs="Times New Roman"/>
          <w:color w:val="000000"/>
          <w:kern w:val="0"/>
          <w:sz w:val="24"/>
          <w:szCs w:val="24"/>
          <w:lang w:val="en-US" w:eastAsia="zh-CN" w:bidi="ar"/>
        </w:rPr>
        <w:t>programyang dapat menghasilkan output berupa total sisa bagi dari pembagian dengan mengimplementasikan operator.</w:t>
      </w:r>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4"/>
      </w:tblGrid>
      <w:tr w14:paraId="392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4" w:type="dxa"/>
          </w:tcPr>
          <w:p w14:paraId="6ECE7ECC">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3E4E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907" w:hRule="atLeast"/>
        </w:trPr>
        <w:tc>
          <w:tcPr>
            <w:tcW w:w="7904" w:type="dxa"/>
          </w:tcPr>
          <w:p w14:paraId="3454ACB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a bernilai 9 </w:t>
            </w:r>
          </w:p>
          <w:p w14:paraId="348F63D1">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b bernilai 5 </w:t>
            </w:r>
          </w:p>
          <w:p w14:paraId="5ACA9023">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x bernilai 8 </w:t>
            </w:r>
          </w:p>
          <w:p w14:paraId="1219FF52">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Variabel y bernilai 8</w:t>
            </w:r>
          </w:p>
          <w:p w14:paraId="231DD841">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Total sisa bagi dari a dibagi b dan x dibagi y adalah 4</w:t>
            </w:r>
          </w:p>
        </w:tc>
      </w:tr>
    </w:tbl>
    <w:p w14:paraId="76A7FFB7">
      <w:pPr>
        <w:pStyle w:val="23"/>
        <w:rPr>
          <w:rFonts w:hint="default"/>
          <w:lang w:val="en-US"/>
        </w:rPr>
      </w:pPr>
      <w:r>
        <w:t xml:space="preserve">Tabel </w:t>
      </w:r>
      <w:r>
        <w:fldChar w:fldCharType="begin"/>
      </w:r>
      <w:r>
        <w:instrText xml:space="preserve"> SEQ Tabel \* ARABIC </w:instrText>
      </w:r>
      <w:r>
        <w:fldChar w:fldCharType="separate"/>
      </w:r>
      <w:r>
        <w:t>28</w:t>
      </w:r>
      <w:r>
        <w:fldChar w:fldCharType="end"/>
      </w:r>
      <w:bookmarkStart w:id="321" w:name="_Toc9908"/>
      <w:r>
        <w:rPr>
          <w:rFonts w:hint="default"/>
          <w:lang w:val="en-US"/>
        </w:rPr>
        <w:t>. Soal 5 Modul 1</w:t>
      </w:r>
      <w:bookmarkEnd w:id="321"/>
    </w:p>
    <w:p w14:paraId="1255FC3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31328E9B">
      <w:pPr>
        <w:pStyle w:val="3"/>
        <w:numPr>
          <w:ilvl w:val="0"/>
          <w:numId w:val="29"/>
        </w:numPr>
        <w:bidi w:val="0"/>
        <w:rPr>
          <w:rFonts w:hint="default" w:ascii="Times New Roman" w:hAnsi="Times New Roman" w:cs="Times New Roman"/>
          <w:b/>
          <w:bCs/>
          <w:szCs w:val="24"/>
          <w:lang w:val="en-US"/>
        </w:rPr>
      </w:pPr>
      <w:bookmarkStart w:id="322" w:name="_Toc16920"/>
      <w:bookmarkStart w:id="323" w:name="_Toc16235"/>
      <w:bookmarkStart w:id="324" w:name="_Toc15466"/>
      <w:bookmarkStart w:id="325" w:name="_Toc17545"/>
      <w:bookmarkStart w:id="326" w:name="_Toc8456"/>
      <w:r>
        <w:rPr>
          <w:rFonts w:hint="default"/>
          <w:lang w:val="en-US"/>
        </w:rPr>
        <w:t>Output Program</w:t>
      </w:r>
      <w:bookmarkEnd w:id="322"/>
      <w:bookmarkEnd w:id="323"/>
      <w:bookmarkEnd w:id="324"/>
      <w:bookmarkEnd w:id="325"/>
      <w:bookmarkEnd w:id="326"/>
    </w:p>
    <w:p w14:paraId="777DB6C6">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14900" cy="844550"/>
            <wp:effectExtent l="0" t="0" r="0" b="6350"/>
            <wp:docPr id="24" name="Picture 24" descr="{D284B76C-3F0C-4662-9031-8A087074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284B76C-3F0C-4662-9031-8A08707411FA}"/>
                    <pic:cNvPicPr>
                      <a:picLocks noChangeAspect="1"/>
                    </pic:cNvPicPr>
                  </pic:nvPicPr>
                  <pic:blipFill>
                    <a:blip r:embed="rId27"/>
                    <a:stretch>
                      <a:fillRect/>
                    </a:stretch>
                  </pic:blipFill>
                  <pic:spPr>
                    <a:xfrm>
                      <a:off x="0" y="0"/>
                      <a:ext cx="4914900" cy="844550"/>
                    </a:xfrm>
                    <a:prstGeom prst="rect">
                      <a:avLst/>
                    </a:prstGeom>
                  </pic:spPr>
                </pic:pic>
              </a:graphicData>
            </a:graphic>
          </wp:inline>
        </w:drawing>
      </w:r>
    </w:p>
    <w:p w14:paraId="6D59B531">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19</w:t>
      </w:r>
      <w:r>
        <w:fldChar w:fldCharType="end"/>
      </w:r>
      <w:bookmarkStart w:id="327" w:name="_Toc21516"/>
      <w:bookmarkStart w:id="328" w:name="_Toc23258"/>
      <w:bookmarkStart w:id="329" w:name="_Toc13606"/>
      <w:bookmarkStart w:id="330" w:name="_Toc14496"/>
      <w:bookmarkStart w:id="331" w:name="_Toc5963"/>
      <w:r>
        <w:rPr>
          <w:lang w:val="en-US"/>
        </w:rPr>
        <w:t xml:space="preserve">. </w:t>
      </w:r>
      <w:bookmarkEnd w:id="327"/>
      <w:bookmarkEnd w:id="328"/>
      <w:r>
        <w:rPr>
          <w:rFonts w:hint="default"/>
          <w:lang w:val="en-US"/>
        </w:rPr>
        <w:t>Output Soal 5 Modul 1 Python</w:t>
      </w:r>
      <w:bookmarkEnd w:id="329"/>
      <w:bookmarkEnd w:id="330"/>
      <w:bookmarkEnd w:id="331"/>
    </w:p>
    <w:p w14:paraId="29B9851F">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p>
    <w:p w14:paraId="60EF54FA">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pPr>
      <w:r>
        <w:drawing>
          <wp:inline distT="0" distB="0" distL="114300" distR="114300">
            <wp:extent cx="4972050" cy="1035050"/>
            <wp:effectExtent l="0" t="0" r="6350" b="635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8"/>
                    <a:stretch>
                      <a:fillRect/>
                    </a:stretch>
                  </pic:blipFill>
                  <pic:spPr>
                    <a:xfrm>
                      <a:off x="0" y="0"/>
                      <a:ext cx="4972050" cy="1035050"/>
                    </a:xfrm>
                    <a:prstGeom prst="rect">
                      <a:avLst/>
                    </a:prstGeom>
                    <a:noFill/>
                    <a:ln>
                      <a:noFill/>
                    </a:ln>
                  </pic:spPr>
                </pic:pic>
              </a:graphicData>
            </a:graphic>
          </wp:inline>
        </w:drawing>
      </w:r>
    </w:p>
    <w:p w14:paraId="7591011B">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lang w:val="en-US"/>
        </w:rPr>
      </w:pPr>
      <w:r>
        <w:t xml:space="preserve">Gambar </w:t>
      </w:r>
      <w:r>
        <w:fldChar w:fldCharType="begin"/>
      </w:r>
      <w:r>
        <w:instrText xml:space="preserve"> SEQ Gambar \* ARABIC </w:instrText>
      </w:r>
      <w:r>
        <w:fldChar w:fldCharType="separate"/>
      </w:r>
      <w:r>
        <w:t>20</w:t>
      </w:r>
      <w:r>
        <w:fldChar w:fldCharType="end"/>
      </w:r>
      <w:bookmarkStart w:id="332" w:name="_Toc5278"/>
      <w:bookmarkStart w:id="333" w:name="_Toc8217"/>
      <w:bookmarkStart w:id="334" w:name="_Toc13670"/>
      <w:bookmarkStart w:id="335" w:name="_Toc18526"/>
      <w:bookmarkStart w:id="336" w:name="_Toc10504"/>
      <w:r>
        <w:rPr>
          <w:lang w:val="en-US"/>
        </w:rPr>
        <w:t xml:space="preserve">. </w:t>
      </w:r>
      <w:bookmarkEnd w:id="332"/>
      <w:bookmarkEnd w:id="333"/>
      <w:r>
        <w:rPr>
          <w:rFonts w:hint="default"/>
          <w:lang w:val="en-US"/>
        </w:rPr>
        <w:t>Output Soal 5 Modul 1 C</w:t>
      </w:r>
      <w:bookmarkEnd w:id="334"/>
      <w:bookmarkEnd w:id="335"/>
      <w:bookmarkEnd w:id="336"/>
    </w:p>
    <w:p w14:paraId="093B2C2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6B266ADA">
      <w:pPr>
        <w:pStyle w:val="3"/>
        <w:numPr>
          <w:ilvl w:val="0"/>
          <w:numId w:val="29"/>
        </w:numPr>
        <w:bidi w:val="0"/>
        <w:rPr>
          <w:rFonts w:hint="default" w:ascii="Times New Roman" w:hAnsi="Times New Roman" w:cs="Times New Roman"/>
          <w:b/>
          <w:bCs/>
          <w:szCs w:val="24"/>
          <w:lang w:val="en-US"/>
        </w:rPr>
      </w:pPr>
      <w:bookmarkStart w:id="337" w:name="_Toc13250"/>
      <w:bookmarkStart w:id="338" w:name="_Toc22824"/>
      <w:bookmarkStart w:id="339" w:name="_Toc4299"/>
      <w:bookmarkStart w:id="340" w:name="_Toc2811"/>
      <w:bookmarkStart w:id="341" w:name="_Toc29571"/>
      <w:bookmarkStart w:id="342" w:name="_Toc30283"/>
      <w:bookmarkStart w:id="343" w:name="_Toc12872"/>
      <w:bookmarkStart w:id="344" w:name="_Toc9073"/>
      <w:bookmarkStart w:id="345" w:name="_Toc14559"/>
      <w:bookmarkStart w:id="346" w:name="_Toc21968"/>
      <w:r>
        <w:rPr>
          <w:rFonts w:hint="default"/>
          <w:lang w:val="en-US"/>
        </w:rPr>
        <w:t>Source Code</w:t>
      </w:r>
      <w:bookmarkEnd w:id="337"/>
      <w:bookmarkEnd w:id="338"/>
      <w:bookmarkEnd w:id="339"/>
      <w:bookmarkEnd w:id="340"/>
      <w:bookmarkEnd w:id="341"/>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27"/>
      </w:tblGrid>
      <w:tr w14:paraId="130A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 w:type="dxa"/>
          </w:tcPr>
          <w:p w14:paraId="736E685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DCD1FE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5351EC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31D3A9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542CFAE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62FA908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516626D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5920BA9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310D173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5A79198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1275A1D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4D38C5D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135EAB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tc>
        <w:tc>
          <w:tcPr>
            <w:tcW w:w="7427" w:type="dxa"/>
          </w:tcPr>
          <w:p w14:paraId="4CC801E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variable_a = 9</w:t>
            </w:r>
          </w:p>
          <w:p w14:paraId="34ED59B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variable_b = 5</w:t>
            </w:r>
          </w:p>
          <w:p w14:paraId="68968D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variable_x = 8</w:t>
            </w:r>
          </w:p>
          <w:p w14:paraId="2F32E08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variable_y = 8</w:t>
            </w:r>
          </w:p>
          <w:p w14:paraId="014BDFD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result_1 = variable_a % variable_b</w:t>
            </w:r>
          </w:p>
          <w:p w14:paraId="5E00A56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result_2 = variable_x % variable_y</w:t>
            </w:r>
          </w:p>
          <w:p w14:paraId="5C67993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summary = result_1 + result_2</w:t>
            </w:r>
          </w:p>
          <w:p w14:paraId="5EE53E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print(f"result of {variable_a} % {variable_b} is {result_1}")</w:t>
            </w:r>
          </w:p>
          <w:p w14:paraId="61B7884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print(f"result of {variable_x} % {variable_y} is {result_2}")</w:t>
            </w:r>
          </w:p>
          <w:p w14:paraId="0476AE1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print(f"summary of {result_1} + {result_2} is {summary}")</w:t>
            </w:r>
          </w:p>
        </w:tc>
      </w:tr>
    </w:tbl>
    <w:p w14:paraId="6ACB15C3">
      <w:pPr>
        <w:pStyle w:val="23"/>
        <w:rPr>
          <w:rFonts w:hint="default"/>
          <w:lang w:val="en-US"/>
        </w:rPr>
      </w:pPr>
      <w:r>
        <w:t xml:space="preserve">Tabel </w:t>
      </w:r>
      <w:r>
        <w:fldChar w:fldCharType="begin"/>
      </w:r>
      <w:r>
        <w:instrText xml:space="preserve"> SEQ Tabel \* ARABIC </w:instrText>
      </w:r>
      <w:r>
        <w:fldChar w:fldCharType="separate"/>
      </w:r>
      <w:r>
        <w:t>29</w:t>
      </w:r>
      <w:r>
        <w:fldChar w:fldCharType="end"/>
      </w:r>
      <w:bookmarkStart w:id="347" w:name="_Toc494"/>
      <w:r>
        <w:rPr>
          <w:rFonts w:hint="default"/>
          <w:lang w:val="en-US"/>
        </w:rPr>
        <w:t>. Source Code Soal 5 Modul 1 Python</w:t>
      </w:r>
      <w:bookmarkEnd w:id="347"/>
    </w:p>
    <w:p w14:paraId="7D3FCAD3">
      <w:pPr>
        <w:pStyle w:val="23"/>
        <w:rPr>
          <w:rFonts w:hint="default"/>
          <w:lang w:val="en-US"/>
        </w:rPr>
      </w:pPr>
      <w:r>
        <w:rPr>
          <w:rFonts w:hint="default"/>
          <w:lang w:val="en-US"/>
        </w:rPr>
        <w:t>\</w:t>
      </w:r>
    </w:p>
    <w:p w14:paraId="11BA0DCF">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529"/>
      </w:tblGrid>
      <w:tr w14:paraId="4079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dxa"/>
          </w:tcPr>
          <w:p w14:paraId="1E4F139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4BC519A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2378490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1B2138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6E54692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68727F4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651DCC6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2710FCE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7DC77B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4B25573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3B236E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139C519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5960787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7C338B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6E024E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187B01F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3262D8B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p w14:paraId="6DBA70A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18</w:t>
            </w:r>
          </w:p>
          <w:p w14:paraId="26F43DC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19</w:t>
            </w:r>
          </w:p>
        </w:tc>
        <w:tc>
          <w:tcPr>
            <w:tcW w:w="7550" w:type="dxa"/>
          </w:tcPr>
          <w:p w14:paraId="0C11C1F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2657169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3E7C933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22EF9E5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31BF1E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variable_a = 9;</w:t>
            </w:r>
          </w:p>
          <w:p w14:paraId="7D0C7CC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variable_b = 5;</w:t>
            </w:r>
          </w:p>
          <w:p w14:paraId="19F0C2C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variable_x = 8;</w:t>
            </w:r>
          </w:p>
          <w:p w14:paraId="1E9122C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variable_y = 8;</w:t>
            </w:r>
          </w:p>
          <w:p w14:paraId="3269403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result_1 = variable_a % variable_b;</w:t>
            </w:r>
          </w:p>
          <w:p w14:paraId="5C88397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result_2 = variable_x % variable_y; </w:t>
            </w:r>
          </w:p>
          <w:p w14:paraId="2F312BC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result_3 = result_1 + result_2;</w:t>
            </w:r>
          </w:p>
          <w:p w14:paraId="4791F57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printf("result of %d mod %d is %d\n", variable_a, variable_b, result_1);</w:t>
            </w:r>
          </w:p>
          <w:p w14:paraId="1C53F5A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printf("result of %d mod %d is %d\n", variable_x, variable_y, result_2);</w:t>
            </w:r>
          </w:p>
          <w:p w14:paraId="5FBA65D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printf("sum %d + %d is %d\n", result_1, result_2, result_3);</w:t>
            </w:r>
          </w:p>
          <w:p w14:paraId="355DEA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084A64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76174CD3">
      <w:pPr>
        <w:pStyle w:val="23"/>
        <w:rPr>
          <w:rFonts w:hint="default"/>
          <w:lang w:val="en-US"/>
        </w:rPr>
      </w:pPr>
      <w:r>
        <w:t xml:space="preserve">Tabel </w:t>
      </w:r>
      <w:r>
        <w:fldChar w:fldCharType="begin"/>
      </w:r>
      <w:r>
        <w:instrText xml:space="preserve"> SEQ Tabel \* ARABIC </w:instrText>
      </w:r>
      <w:r>
        <w:fldChar w:fldCharType="separate"/>
      </w:r>
      <w:r>
        <w:t>30</w:t>
      </w:r>
      <w:r>
        <w:fldChar w:fldCharType="end"/>
      </w:r>
      <w:bookmarkStart w:id="348" w:name="_Toc3962"/>
      <w:r>
        <w:rPr>
          <w:rFonts w:hint="default"/>
          <w:lang w:val="en-US"/>
        </w:rPr>
        <w:t>. Source Code Soal 5 Modul 1 C</w:t>
      </w:r>
      <w:bookmarkEnd w:id="348"/>
    </w:p>
    <w:p w14:paraId="5895ACEC">
      <w:pPr>
        <w:pStyle w:val="23"/>
        <w:rPr>
          <w:rFonts w:hint="default"/>
          <w:lang w:val="en-US"/>
        </w:rPr>
      </w:pPr>
    </w:p>
    <w:p w14:paraId="283F36C0">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57EBCE29">
      <w:pPr>
        <w:pStyle w:val="3"/>
        <w:numPr>
          <w:ilvl w:val="0"/>
          <w:numId w:val="29"/>
        </w:numPr>
        <w:bidi w:val="0"/>
        <w:rPr>
          <w:rFonts w:hint="default"/>
          <w:lang w:val="en-US"/>
        </w:rPr>
      </w:pPr>
      <w:r>
        <w:rPr>
          <w:rFonts w:hint="default"/>
          <w:lang w:val="en-US"/>
        </w:rPr>
        <w:t>Pembahasan</w:t>
      </w:r>
      <w:bookmarkEnd w:id="342"/>
      <w:bookmarkEnd w:id="343"/>
      <w:bookmarkEnd w:id="344"/>
      <w:bookmarkEnd w:id="345"/>
      <w:bookmarkEnd w:id="346"/>
    </w:p>
    <w:p w14:paraId="6E233B5B">
      <w:pPr>
        <w:keepNext w:val="0"/>
        <w:keepLines w:val="0"/>
        <w:pageBreakBefore w:val="0"/>
        <w:widowControl/>
        <w:numPr>
          <w:ilvl w:val="0"/>
          <w:numId w:val="3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Pada baris [1] membuat variabel variable_a dengan nilai 9. Pada baris [2] membuat variabel variable_b dengan nilai 5. Pada baris [3] membuat variabel variable_x dengan nilai 8. Pada baris [4] membuat variabel variable_y dengan nilai 8. Pada baris [5] membuat variabel result_1 dengan menghitung sisa bagi dari variable_a dibagi variable_b. Pada baris [6] membuat variabel result_2 dengan menghitung sisa bagi dari variable_x dibagi variable_y. Pada baris [7] membuat variabel summary dengan menjumlahkan result_1 dan result_2. Pada baris [8-10] menampilkan hasil dari masing-masing perhitungan dan jumlah keduanya menggunakan fungsi print.</w:t>
      </w:r>
    </w:p>
    <w:p w14:paraId="07E46036">
      <w:pPr>
        <w:keepNext w:val="0"/>
        <w:keepLines w:val="0"/>
        <w:pageBreakBefore w:val="0"/>
        <w:widowControl/>
        <w:numPr>
          <w:ilvl w:val="0"/>
          <w:numId w:val="30"/>
        </w:numPr>
        <w:kinsoku/>
        <w:wordWrap/>
        <w:overflowPunct/>
        <w:topLinePunct w:val="0"/>
        <w:autoSpaceDE/>
        <w:autoSpaceDN/>
        <w:bidi w:val="0"/>
        <w:adjustRightInd/>
        <w:snapToGrid/>
        <w:spacing w:line="276" w:lineRule="auto"/>
        <w:ind w:left="0" w:leftChars="0" w:firstLine="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Pada baris [1] memasukkan library stdio.h supaya program dapat menggunakan fungsi input dan output. Pada baris [3] mendefinisikan fungsi utama main() sebagai awal program dijalankan. Pada baris [4-15] menandai awal dan akhir dari fungsi main(). Pada baris [5] membuat variabel variable_a bertipe int dengan nilai 9. Pada baris [6] membuat variabel variable_b bertipe int dengan nilai 5. Pada baris [7] membuat variabel variable_x bertipe int dengan nilai 8. Pada baris [8] membuat variabel variable_y bertipe int dengan nilai 8. Pada baris [9] membuat variabel result_1 bertipe int dengan menggunakan operator % untuk mencari sisa bagi dari variable_a dan variable_b. Pada baris [10] membuat variabel result_2 dengan menggunakan operator % untuk mencari sisa bagi dari variable_x dan variable_y. Pada baris [11] membuat variabel result_3 dengan menjumlahkan result_1 dan result_2. Pada baris [12-14] menampilkan hasil perhitungan menggunakan fungsi printf dan %d untuk menampilkan nilai bertipe int. Pada baris [15] mengakhiri program dan mengembalikan nilai 0 sebagai tanda bahwa program berjalan normal.</w:t>
      </w:r>
    </w:p>
    <w:p w14:paraId="7DFDE15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7B21EC94">
      <w:pPr>
        <w:pStyle w:val="2"/>
        <w:bidi w:val="0"/>
        <w:jc w:val="center"/>
        <w:rPr>
          <w:rFonts w:hint="default" w:ascii="Times New Roman" w:hAnsi="Times New Roman" w:cs="Times New Roman"/>
          <w:b/>
          <w:bCs/>
          <w:szCs w:val="28"/>
          <w:lang w:val="en-US"/>
        </w:rPr>
      </w:pPr>
      <w:bookmarkStart w:id="349" w:name="_Toc15382"/>
      <w:bookmarkStart w:id="350" w:name="_Toc24027"/>
      <w:bookmarkStart w:id="351" w:name="_Toc6482"/>
      <w:bookmarkStart w:id="352" w:name="_Toc9887"/>
      <w:bookmarkStart w:id="353" w:name="_Toc32157"/>
      <w:r>
        <w:rPr>
          <w:rFonts w:hint="default"/>
          <w:lang w:val="en-US"/>
        </w:rPr>
        <w:t>SOAL 6</w:t>
      </w:r>
      <w:bookmarkEnd w:id="349"/>
      <w:bookmarkEnd w:id="350"/>
      <w:bookmarkEnd w:id="351"/>
      <w:bookmarkEnd w:id="352"/>
      <w:bookmarkEnd w:id="353"/>
    </w:p>
    <w:p w14:paraId="1BC15097">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Membuat sebuah program yang dapat menghasilkan output berupa hasil pengecekan antara 2 nilai.</w:t>
      </w:r>
    </w:p>
    <w:p w14:paraId="3DD24CB0">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p w14:paraId="17295D39">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p w14:paraId="1157EC74">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p w14:paraId="1FBEFD22">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8"/>
      </w:tblGrid>
      <w:tr w14:paraId="1258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58" w:type="dxa"/>
          </w:tcPr>
          <w:p w14:paraId="579F41BB">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4A3D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958" w:type="dxa"/>
          </w:tcPr>
          <w:p w14:paraId="308517B8">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a bernilai 4 </w:t>
            </w:r>
          </w:p>
          <w:p w14:paraId="7E085C80">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Variabel b bernilai 8 </w:t>
            </w:r>
          </w:p>
          <w:p w14:paraId="76A8C678">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Variabel c bernilai 3</w:t>
            </w:r>
          </w:p>
          <w:p w14:paraId="2785328B">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Apakah a sama dengan b ? jawabannya adalah 0</w:t>
            </w:r>
          </w:p>
          <w:p w14:paraId="67888882">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Apakah b lebih besar dari c ? jawabannya adalah 1 </w:t>
            </w:r>
          </w:p>
          <w:p w14:paraId="03C66A95">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Apakah a tidak sama dengan c ? jawabannya adalah 1</w:t>
            </w:r>
          </w:p>
        </w:tc>
      </w:tr>
    </w:tbl>
    <w:p w14:paraId="145A7CE9">
      <w:pPr>
        <w:pStyle w:val="23"/>
        <w:rPr>
          <w:rFonts w:hint="default"/>
          <w:lang w:val="en-US"/>
        </w:rPr>
      </w:pPr>
      <w:r>
        <w:t xml:space="preserve">Tabel </w:t>
      </w:r>
      <w:r>
        <w:fldChar w:fldCharType="begin"/>
      </w:r>
      <w:r>
        <w:instrText xml:space="preserve"> SEQ Tabel \* ARABIC </w:instrText>
      </w:r>
      <w:r>
        <w:fldChar w:fldCharType="separate"/>
      </w:r>
      <w:r>
        <w:t>31</w:t>
      </w:r>
      <w:r>
        <w:fldChar w:fldCharType="end"/>
      </w:r>
      <w:bookmarkStart w:id="354" w:name="_Toc20572"/>
      <w:r>
        <w:rPr>
          <w:rFonts w:hint="default"/>
          <w:lang w:val="en-US"/>
        </w:rPr>
        <w:t>. Soal 6 Modul 1</w:t>
      </w:r>
      <w:bookmarkEnd w:id="354"/>
    </w:p>
    <w:p w14:paraId="300984E2">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71C6AD5C">
      <w:pPr>
        <w:pStyle w:val="3"/>
        <w:numPr>
          <w:ilvl w:val="0"/>
          <w:numId w:val="31"/>
        </w:numPr>
        <w:bidi w:val="0"/>
        <w:rPr>
          <w:rFonts w:hint="default"/>
          <w:lang w:val="en-US"/>
        </w:rPr>
      </w:pPr>
      <w:bookmarkStart w:id="355" w:name="_Toc26402"/>
      <w:bookmarkStart w:id="356" w:name="_Toc19368"/>
      <w:bookmarkStart w:id="357" w:name="_Toc9791"/>
      <w:bookmarkStart w:id="358" w:name="_Toc20682"/>
      <w:bookmarkStart w:id="359" w:name="_Toc29428"/>
      <w:r>
        <w:rPr>
          <w:rFonts w:hint="default"/>
          <w:lang w:val="en-US"/>
        </w:rPr>
        <w:t>Source Code</w:t>
      </w:r>
      <w:bookmarkEnd w:id="355"/>
      <w:bookmarkEnd w:id="356"/>
      <w:bookmarkEnd w:id="357"/>
      <w:bookmarkEnd w:id="358"/>
      <w:bookmarkEnd w:id="359"/>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584"/>
      </w:tblGrid>
      <w:tr w14:paraId="45E4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1" w:type="dxa"/>
          </w:tcPr>
          <w:p w14:paraId="7C89764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27FD160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2142FEF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425C823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3C088B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0576FFF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0F075CE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tc>
        <w:tc>
          <w:tcPr>
            <w:tcW w:w="7584" w:type="dxa"/>
          </w:tcPr>
          <w:p w14:paraId="0C29720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 = 4</w:t>
            </w:r>
          </w:p>
          <w:p w14:paraId="0283CDF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b = 8</w:t>
            </w:r>
          </w:p>
          <w:p w14:paraId="2DA4BE9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c = 3</w:t>
            </w:r>
          </w:p>
          <w:p w14:paraId="5571683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0A0C1A7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print(int(a == b))</w:t>
            </w:r>
          </w:p>
          <w:p w14:paraId="31001E8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print(int(b &gt; c))</w:t>
            </w:r>
          </w:p>
          <w:p w14:paraId="47F02B4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print(int(a != c))</w:t>
            </w:r>
          </w:p>
        </w:tc>
      </w:tr>
    </w:tbl>
    <w:p w14:paraId="72B61722">
      <w:pPr>
        <w:pStyle w:val="23"/>
        <w:rPr>
          <w:rFonts w:hint="default"/>
          <w:lang w:val="en-US"/>
        </w:rPr>
      </w:pPr>
      <w:r>
        <w:t xml:space="preserve">Tabel </w:t>
      </w:r>
      <w:r>
        <w:fldChar w:fldCharType="begin"/>
      </w:r>
      <w:r>
        <w:instrText xml:space="preserve"> SEQ Tabel \* ARABIC </w:instrText>
      </w:r>
      <w:r>
        <w:fldChar w:fldCharType="separate"/>
      </w:r>
      <w:r>
        <w:t>32</w:t>
      </w:r>
      <w:r>
        <w:fldChar w:fldCharType="end"/>
      </w:r>
      <w:bookmarkStart w:id="360" w:name="_Toc5461"/>
      <w:r>
        <w:rPr>
          <w:rFonts w:hint="default"/>
          <w:lang w:val="en-US"/>
        </w:rPr>
        <w:t>. Source Code Soal 6 Modul 1 Python</w:t>
      </w:r>
      <w:bookmarkEnd w:id="360"/>
    </w:p>
    <w:p w14:paraId="50DA201C">
      <w:pPr>
        <w:pStyle w:val="23"/>
        <w:rPr>
          <w:rFonts w:hint="default"/>
          <w:lang w:val="en-US"/>
        </w:rPr>
      </w:pPr>
    </w:p>
    <w:p w14:paraId="774F0E59">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541"/>
      </w:tblGrid>
      <w:tr w14:paraId="6861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dxa"/>
          </w:tcPr>
          <w:p w14:paraId="7AA81D4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78470E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388CFC3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1E6F218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3D159C2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4B53371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3EDA9ED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37B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2A5BF5A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5F279CB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0C75889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6F76FA3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3C2C761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tc>
        <w:tc>
          <w:tcPr>
            <w:tcW w:w="7564" w:type="dxa"/>
          </w:tcPr>
          <w:p w14:paraId="046F27B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494D00C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0E227E8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5DC014A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08442FA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 = 4;</w:t>
            </w:r>
          </w:p>
          <w:p w14:paraId="11A1AE8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 = 8;</w:t>
            </w:r>
          </w:p>
          <w:p w14:paraId="5F07D2B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c = 3;</w:t>
            </w:r>
          </w:p>
          <w:p w14:paraId="6E7FF60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502D76F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printf("%d\n", a == b);</w:t>
            </w:r>
          </w:p>
          <w:p w14:paraId="60E78CE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printf("%d\n", b &gt; c);</w:t>
            </w:r>
          </w:p>
          <w:p w14:paraId="4AD2259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printf("%d\n", a != c);</w:t>
            </w:r>
          </w:p>
          <w:p w14:paraId="37292F2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73C0EA6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6DFE8204">
      <w:pPr>
        <w:pStyle w:val="23"/>
        <w:rPr>
          <w:rFonts w:hint="default"/>
          <w:lang w:val="en-US"/>
        </w:rPr>
      </w:pPr>
      <w:r>
        <w:t xml:space="preserve">Tabel </w:t>
      </w:r>
      <w:r>
        <w:fldChar w:fldCharType="begin"/>
      </w:r>
      <w:r>
        <w:instrText xml:space="preserve"> SEQ Tabel \* ARABIC </w:instrText>
      </w:r>
      <w:r>
        <w:fldChar w:fldCharType="separate"/>
      </w:r>
      <w:r>
        <w:t>33</w:t>
      </w:r>
      <w:r>
        <w:fldChar w:fldCharType="end"/>
      </w:r>
      <w:bookmarkStart w:id="361" w:name="_Toc23042"/>
      <w:r>
        <w:rPr>
          <w:rFonts w:hint="default"/>
          <w:lang w:val="en-US"/>
        </w:rPr>
        <w:t>. Source Code Soal 6 Modul 1 C</w:t>
      </w:r>
      <w:bookmarkEnd w:id="361"/>
    </w:p>
    <w:p w14:paraId="2391B686">
      <w:pPr>
        <w:pStyle w:val="23"/>
        <w:rPr>
          <w:rFonts w:hint="default"/>
          <w:lang w:val="en-US"/>
        </w:rPr>
      </w:pPr>
    </w:p>
    <w:p w14:paraId="5B791698">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32A25B25">
      <w:pPr>
        <w:pStyle w:val="3"/>
        <w:numPr>
          <w:ilvl w:val="0"/>
          <w:numId w:val="31"/>
        </w:numPr>
        <w:bidi w:val="0"/>
        <w:rPr>
          <w:rFonts w:hint="default"/>
          <w:lang w:val="en-US"/>
        </w:rPr>
      </w:pPr>
      <w:bookmarkStart w:id="362" w:name="_Toc26135"/>
      <w:bookmarkStart w:id="363" w:name="_Toc22900"/>
      <w:bookmarkStart w:id="364" w:name="_Toc9590"/>
      <w:bookmarkStart w:id="365" w:name="_Toc15604"/>
      <w:bookmarkStart w:id="366" w:name="_Toc20262"/>
      <w:r>
        <w:rPr>
          <w:rFonts w:hint="default"/>
          <w:lang w:val="en-US"/>
        </w:rPr>
        <w:t>Output Program</w:t>
      </w:r>
      <w:bookmarkEnd w:id="362"/>
      <w:bookmarkEnd w:id="363"/>
      <w:bookmarkEnd w:id="364"/>
      <w:bookmarkEnd w:id="365"/>
      <w:bookmarkEnd w:id="366"/>
    </w:p>
    <w:p w14:paraId="29C892A5">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02200" cy="869950"/>
            <wp:effectExtent l="0" t="0" r="0" b="6350"/>
            <wp:docPr id="26" name="Picture 26" descr="{930096B0-1BAB-4A9D-A9D6-2AEE695E4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930096B0-1BAB-4A9D-A9D6-2AEE695E40E1}"/>
                    <pic:cNvPicPr>
                      <a:picLocks noChangeAspect="1"/>
                    </pic:cNvPicPr>
                  </pic:nvPicPr>
                  <pic:blipFill>
                    <a:blip r:embed="rId29"/>
                    <a:stretch>
                      <a:fillRect/>
                    </a:stretch>
                  </pic:blipFill>
                  <pic:spPr>
                    <a:xfrm>
                      <a:off x="0" y="0"/>
                      <a:ext cx="4902200" cy="869950"/>
                    </a:xfrm>
                    <a:prstGeom prst="rect">
                      <a:avLst/>
                    </a:prstGeom>
                  </pic:spPr>
                </pic:pic>
              </a:graphicData>
            </a:graphic>
          </wp:inline>
        </w:drawing>
      </w:r>
    </w:p>
    <w:p w14:paraId="1094C715">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21</w:t>
      </w:r>
      <w:r>
        <w:fldChar w:fldCharType="end"/>
      </w:r>
      <w:bookmarkStart w:id="367" w:name="_Toc20568"/>
      <w:bookmarkStart w:id="368" w:name="_Toc2099"/>
      <w:bookmarkStart w:id="369" w:name="_Toc26524"/>
      <w:bookmarkStart w:id="370" w:name="_Toc1952"/>
      <w:bookmarkStart w:id="371" w:name="_Toc25015"/>
      <w:r>
        <w:rPr>
          <w:lang w:val="en-US"/>
        </w:rPr>
        <w:t xml:space="preserve">. </w:t>
      </w:r>
      <w:bookmarkEnd w:id="367"/>
      <w:bookmarkEnd w:id="368"/>
      <w:r>
        <w:rPr>
          <w:rFonts w:hint="default"/>
          <w:lang w:val="en-US"/>
        </w:rPr>
        <w:t>Output Soal 6 Modul 1 Python</w:t>
      </w:r>
      <w:bookmarkEnd w:id="369"/>
      <w:bookmarkEnd w:id="370"/>
      <w:bookmarkEnd w:id="371"/>
    </w:p>
    <w:p w14:paraId="213E5E4C">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p>
    <w:p w14:paraId="766E07DA">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02200" cy="1016000"/>
            <wp:effectExtent l="0" t="0" r="0" b="0"/>
            <wp:docPr id="27" name="Picture 27" descr="{EE1C9362-2A03-4623-9C33-BCD1B478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EE1C9362-2A03-4623-9C33-BCD1B4784367}"/>
                    <pic:cNvPicPr>
                      <a:picLocks noChangeAspect="1"/>
                    </pic:cNvPicPr>
                  </pic:nvPicPr>
                  <pic:blipFill>
                    <a:blip r:embed="rId30"/>
                    <a:stretch>
                      <a:fillRect/>
                    </a:stretch>
                  </pic:blipFill>
                  <pic:spPr>
                    <a:xfrm>
                      <a:off x="0" y="0"/>
                      <a:ext cx="4902200" cy="1016000"/>
                    </a:xfrm>
                    <a:prstGeom prst="rect">
                      <a:avLst/>
                    </a:prstGeom>
                  </pic:spPr>
                </pic:pic>
              </a:graphicData>
            </a:graphic>
          </wp:inline>
        </w:drawing>
      </w:r>
    </w:p>
    <w:p w14:paraId="60663DBF">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22</w:t>
      </w:r>
      <w:r>
        <w:fldChar w:fldCharType="end"/>
      </w:r>
      <w:bookmarkStart w:id="372" w:name="_Toc2736"/>
      <w:bookmarkStart w:id="373" w:name="_Toc27320"/>
      <w:bookmarkStart w:id="374" w:name="_Toc26062"/>
      <w:bookmarkStart w:id="375" w:name="_Toc25794"/>
      <w:bookmarkStart w:id="376" w:name="_Toc32187"/>
      <w:r>
        <w:rPr>
          <w:lang w:val="en-US"/>
        </w:rPr>
        <w:t xml:space="preserve">. </w:t>
      </w:r>
      <w:bookmarkEnd w:id="372"/>
      <w:bookmarkEnd w:id="373"/>
      <w:r>
        <w:rPr>
          <w:rFonts w:hint="default"/>
          <w:lang w:val="en-US"/>
        </w:rPr>
        <w:t>Output Soal 6 Modul 1 C</w:t>
      </w:r>
      <w:bookmarkEnd w:id="374"/>
      <w:bookmarkEnd w:id="375"/>
      <w:bookmarkEnd w:id="376"/>
    </w:p>
    <w:p w14:paraId="48924B30">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28F9CB2C">
      <w:pPr>
        <w:pStyle w:val="3"/>
        <w:numPr>
          <w:ilvl w:val="0"/>
          <w:numId w:val="31"/>
        </w:numPr>
        <w:bidi w:val="0"/>
        <w:rPr>
          <w:rFonts w:hint="default"/>
          <w:lang w:val="en-US" w:eastAsia="zh-CN"/>
        </w:rPr>
      </w:pPr>
      <w:bookmarkStart w:id="377" w:name="_Toc18630"/>
      <w:bookmarkStart w:id="378" w:name="_Toc28731"/>
      <w:bookmarkStart w:id="379" w:name="_Toc8392"/>
      <w:bookmarkStart w:id="380" w:name="_Toc10661"/>
      <w:bookmarkStart w:id="381" w:name="_Toc16029"/>
      <w:r>
        <w:rPr>
          <w:rFonts w:hint="default"/>
          <w:lang w:val="en-US"/>
        </w:rPr>
        <w:t>Pembahasan</w:t>
      </w:r>
      <w:bookmarkEnd w:id="377"/>
      <w:bookmarkEnd w:id="378"/>
      <w:bookmarkEnd w:id="379"/>
      <w:bookmarkEnd w:id="380"/>
      <w:bookmarkEnd w:id="381"/>
    </w:p>
    <w:p w14:paraId="0C7CC35C">
      <w:pPr>
        <w:keepNext w:val="0"/>
        <w:keepLines w:val="0"/>
        <w:pageBreakBefore w:val="0"/>
        <w:widowControl/>
        <w:numPr>
          <w:ilvl w:val="0"/>
          <w:numId w:val="32"/>
        </w:numPr>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membuat variabel a dengan nilai 4. Pada baris [2] membuat variabel b dengan nilai 8. Pada baris [3] membuat variabel c dengan nilai 3. Pada baris [5] menggunakan operator == untuk mengecek apakah nilai a sama dengan b. Pada baris [6] menggunakan operator &gt; untuk mengecek apakah nilai b lebih besar dari c. Pada baris [7] menggunakan operator != untuk mengecek apakah nilai a tidak sama dengan c. Hasil pengecekan ditampilkan menggunakan fungsi print.</w:t>
      </w:r>
    </w:p>
    <w:p w14:paraId="015DC50E">
      <w:pPr>
        <w:keepNext w:val="0"/>
        <w:keepLines w:val="0"/>
        <w:pageBreakBefore w:val="0"/>
        <w:widowControl/>
        <w:numPr>
          <w:ilvl w:val="0"/>
          <w:numId w:val="32"/>
        </w:numPr>
        <w:suppressLineNumbers w:val="0"/>
        <w:kinsoku/>
        <w:wordWrap/>
        <w:overflowPunct/>
        <w:topLinePunct w:val="0"/>
        <w:autoSpaceDE/>
        <w:autoSpaceDN/>
        <w:bidi w:val="0"/>
        <w:adjustRightInd/>
        <w:snapToGrid/>
        <w:spacing w:line="23" w:lineRule="atLeast"/>
        <w:ind w:left="0" w:leftChars="0" w:firstLine="0" w:firstLine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memasukkan library stdio.h supaya program dapat menggunakan fungsi input dan output. Pada baris [3] mendefinisikan fungsi utama main() sebagai awal program dijalankan. Pada baris [4-11] menandai awal dan akhir fungsi main(). Pada baris [5] membuat variabel a bertipe int dengan nilai 4. Pada baris [6] membuat variabel b bertipe int dengan nilai 8. Pada baris [7] membuat variabel c bertipe int dengan nilai 3. Pada baris [8] menggunakan operator == untuk membandingkan apakah a sama dengan b. Pada baris [9] menggunakan operator &gt; untuk membandingkan apakah b lebih besar dari c. Pada baris [10] menggunakan operator != untuk membandingkan apakah a tidak sama dengan c. Pada baris [11] mengakhiri program dan mengembalikan nilai 0 sebagai tanda bahwa program berjalan normal.</w:t>
      </w:r>
    </w:p>
    <w:p w14:paraId="15C4BDF4">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119E9A7F">
      <w:pPr>
        <w:pStyle w:val="2"/>
        <w:bidi w:val="0"/>
        <w:jc w:val="center"/>
        <w:rPr>
          <w:rFonts w:hint="default"/>
          <w:lang w:val="en-US" w:eastAsia="zh-CN"/>
        </w:rPr>
      </w:pPr>
      <w:bookmarkStart w:id="382" w:name="_Toc19027"/>
      <w:bookmarkStart w:id="383" w:name="_Toc12862"/>
      <w:bookmarkStart w:id="384" w:name="_Toc17185"/>
      <w:bookmarkStart w:id="385" w:name="_Toc15473"/>
      <w:bookmarkStart w:id="386" w:name="_Toc31233"/>
      <w:r>
        <w:rPr>
          <w:rFonts w:hint="default"/>
          <w:lang w:val="en-US" w:eastAsia="zh-CN"/>
        </w:rPr>
        <w:t>SOAL 7</w:t>
      </w:r>
      <w:bookmarkEnd w:id="382"/>
      <w:bookmarkEnd w:id="383"/>
      <w:bookmarkEnd w:id="384"/>
      <w:bookmarkEnd w:id="385"/>
      <w:bookmarkEnd w:id="386"/>
    </w:p>
    <w:p w14:paraId="06FA3DD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Pak Dengklek baru saja membeli sebidang tanah berbentuk segitiga sebarang dengan panjang tiap sisi tanah berturut-turut 4 m, 5 m, dan 7 m. Tanah tersebut hendak dipasang pagar agar bebek yang di pelihara Pak Dengklek tidak berkeliaran sembarangan. Biaya pemasangan pagar per meter-nya adalah Rp 85.000,00. </w:t>
      </w:r>
    </w:p>
    <w:p w14:paraId="56BFA84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Buatkan sebuah program untuk membantu Pak Dengklek menghitung biaya yang diperlukan agar seluruh tanahnya dikelilingi pagar.</w:t>
      </w:r>
    </w:p>
    <w:p w14:paraId="6CBE1A9E">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40A0B483">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6312F1F1">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0A01BAB4">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5"/>
      </w:tblGrid>
      <w:tr w14:paraId="213A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5" w:type="dxa"/>
          </w:tcPr>
          <w:p w14:paraId="1F16797D">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3D13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945" w:type="dxa"/>
          </w:tcPr>
          <w:p w14:paraId="11EEE6D2">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Diketahui :</w:t>
            </w:r>
          </w:p>
          <w:p w14:paraId="7A514B98">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Panjang sisi segitiga berturut-turut adalah 4, 5, dan 7 </w:t>
            </w:r>
          </w:p>
          <w:p w14:paraId="0B4856A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Keliling Tanah Pak Dengklek adalah 16</w:t>
            </w:r>
          </w:p>
          <w:p w14:paraId="3B7DD398">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Harga tanah Per Meter adalah 85000 </w:t>
            </w:r>
          </w:p>
          <w:p w14:paraId="04C624AE">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p>
          <w:p w14:paraId="5C34A6DA">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Jawaban :</w:t>
            </w:r>
          </w:p>
          <w:p w14:paraId="75EA758B">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Biaya yang diperlukan Pak Dengklek adalah : Rp 1360000</w:t>
            </w:r>
          </w:p>
        </w:tc>
      </w:tr>
    </w:tbl>
    <w:p w14:paraId="6DEB08A9">
      <w:pPr>
        <w:pStyle w:val="23"/>
        <w:rPr>
          <w:rFonts w:hint="default"/>
          <w:lang w:val="en-US"/>
        </w:rPr>
      </w:pPr>
      <w:r>
        <w:t xml:space="preserve">Tabel </w:t>
      </w:r>
      <w:r>
        <w:fldChar w:fldCharType="begin"/>
      </w:r>
      <w:r>
        <w:instrText xml:space="preserve"> SEQ Tabel \* ARABIC </w:instrText>
      </w:r>
      <w:r>
        <w:fldChar w:fldCharType="separate"/>
      </w:r>
      <w:r>
        <w:t>34</w:t>
      </w:r>
      <w:r>
        <w:fldChar w:fldCharType="end"/>
      </w:r>
      <w:bookmarkStart w:id="387" w:name="_Toc25021"/>
      <w:r>
        <w:rPr>
          <w:rFonts w:hint="default"/>
          <w:lang w:val="en-US"/>
        </w:rPr>
        <w:t>. Soal 7 Modul 1</w:t>
      </w:r>
      <w:bookmarkEnd w:id="387"/>
    </w:p>
    <w:p w14:paraId="0C4F5AA2">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7E575542">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0131208D">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03C11A3A">
      <w:pPr>
        <w:pStyle w:val="3"/>
        <w:numPr>
          <w:ilvl w:val="0"/>
          <w:numId w:val="33"/>
        </w:numPr>
        <w:bidi w:val="0"/>
        <w:rPr>
          <w:rFonts w:hint="default" w:ascii="Times New Roman" w:hAnsi="Times New Roman" w:cs="Times New Roman"/>
          <w:b/>
          <w:bCs/>
          <w:szCs w:val="24"/>
          <w:lang w:val="en-US"/>
        </w:rPr>
      </w:pPr>
      <w:bookmarkStart w:id="388" w:name="_Toc1007"/>
      <w:bookmarkStart w:id="389" w:name="_Toc28855"/>
      <w:bookmarkStart w:id="390" w:name="_Toc24988"/>
      <w:bookmarkStart w:id="391" w:name="_Toc29728"/>
      <w:bookmarkStart w:id="392" w:name="_Toc10409"/>
      <w:r>
        <w:rPr>
          <w:rFonts w:hint="default"/>
          <w:lang w:val="en-US"/>
        </w:rPr>
        <w:t>Source Code</w:t>
      </w:r>
      <w:bookmarkEnd w:id="388"/>
      <w:bookmarkEnd w:id="389"/>
      <w:bookmarkEnd w:id="390"/>
      <w:bookmarkEnd w:id="391"/>
      <w:bookmarkEnd w:id="392"/>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14"/>
      </w:tblGrid>
      <w:tr w14:paraId="0CDD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36CD4F7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1AB2D7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278C7A3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0EA6CF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15A9314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53208B0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450B697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178EAD2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20D93E3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445F83E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29CC1D3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30DFADC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3CB4E91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21A2E9F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tc>
        <w:tc>
          <w:tcPr>
            <w:tcW w:w="7414" w:type="dxa"/>
          </w:tcPr>
          <w:p w14:paraId="1322404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 = 4</w:t>
            </w:r>
          </w:p>
          <w:p w14:paraId="120989F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b = 5</w:t>
            </w:r>
          </w:p>
          <w:p w14:paraId="5303092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c = 7</w:t>
            </w:r>
          </w:p>
          <w:p w14:paraId="3D674E9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fence_per_meter = 85000</w:t>
            </w:r>
          </w:p>
          <w:p w14:paraId="528D011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perimeter_of_land =  a + b + c</w:t>
            </w:r>
          </w:p>
          <w:p w14:paraId="2E9E9F3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cost_fence = perimeter_of_land * fence_per_meter</w:t>
            </w:r>
          </w:p>
          <w:p w14:paraId="123D5CA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5F044CC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print(f"Length of side {a}")</w:t>
            </w:r>
          </w:p>
          <w:p w14:paraId="60CA85D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print(f"Length of side {b}")</w:t>
            </w:r>
          </w:p>
          <w:p w14:paraId="136CB33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print(f"Length of side {c}")</w:t>
            </w:r>
          </w:p>
          <w:p w14:paraId="7660CE1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print(f"Perimeter of the land is {perimeter_of_land}")</w:t>
            </w:r>
          </w:p>
          <w:p w14:paraId="4C97C3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print(f"Price of land per meter is {fence_per_meter:.0f}")</w:t>
            </w:r>
          </w:p>
          <w:p w14:paraId="1327761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print(f"Total cost of the fence is {cost_fence:.0f}")</w:t>
            </w:r>
          </w:p>
        </w:tc>
      </w:tr>
    </w:tbl>
    <w:p w14:paraId="078ADEEF">
      <w:pPr>
        <w:pStyle w:val="23"/>
        <w:rPr>
          <w:rFonts w:hint="default"/>
          <w:lang w:val="en-US"/>
        </w:rPr>
      </w:pPr>
      <w:r>
        <w:t xml:space="preserve">Tabel </w:t>
      </w:r>
      <w:r>
        <w:fldChar w:fldCharType="begin"/>
      </w:r>
      <w:r>
        <w:instrText xml:space="preserve"> SEQ Tabel \* ARABIC </w:instrText>
      </w:r>
      <w:r>
        <w:fldChar w:fldCharType="separate"/>
      </w:r>
      <w:r>
        <w:t>35</w:t>
      </w:r>
      <w:r>
        <w:fldChar w:fldCharType="end"/>
      </w:r>
      <w:bookmarkStart w:id="393" w:name="_Toc27836"/>
      <w:r>
        <w:rPr>
          <w:rFonts w:hint="default"/>
          <w:lang w:val="en-US"/>
        </w:rPr>
        <w:t>. Source Code Soal 7 Modul 1 Python</w:t>
      </w:r>
      <w:bookmarkEnd w:id="393"/>
    </w:p>
    <w:p w14:paraId="0D604046">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413"/>
      </w:tblGrid>
      <w:tr w14:paraId="6835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3B787E3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79D655E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49794A4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051A81D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0AAB2E6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55EB0D6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350BFF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5DE171D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66579F2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294D862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00EAE44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37443F5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374F239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59DA10A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3D52505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14A463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6145110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p w14:paraId="53D104F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18</w:t>
            </w:r>
          </w:p>
          <w:p w14:paraId="59EC19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19</w:t>
            </w:r>
          </w:p>
          <w:p w14:paraId="6FA1C1E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20</w:t>
            </w:r>
          </w:p>
          <w:p w14:paraId="11412C7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21</w:t>
            </w:r>
          </w:p>
          <w:p w14:paraId="613E0B8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22</w:t>
            </w:r>
          </w:p>
          <w:p w14:paraId="39294F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23</w:t>
            </w:r>
          </w:p>
        </w:tc>
        <w:tc>
          <w:tcPr>
            <w:tcW w:w="7413" w:type="dxa"/>
          </w:tcPr>
          <w:p w14:paraId="71EB4DD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361DC88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&lt;stdbool.h&gt;</w:t>
            </w:r>
          </w:p>
          <w:p w14:paraId="4C77553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63F7CD8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0387ED5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5CA702F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 = 4;</w:t>
            </w:r>
          </w:p>
          <w:p w14:paraId="2020AD0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 = 5;</w:t>
            </w:r>
          </w:p>
          <w:p w14:paraId="31F1D8E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c = 7;</w:t>
            </w:r>
          </w:p>
          <w:p w14:paraId="760F54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fence_per_meter = 85000;</w:t>
            </w:r>
          </w:p>
          <w:p w14:paraId="0CD152B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perimeter_of_land = a + b + c;</w:t>
            </w:r>
          </w:p>
          <w:p w14:paraId="758905F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cost_fence = perimeter_of_land * fence_per_meter;</w:t>
            </w:r>
          </w:p>
          <w:p w14:paraId="6CD4E47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5D2C790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printf("Length of side a: %d\n", a);</w:t>
            </w:r>
          </w:p>
          <w:p w14:paraId="564A562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printf("Length of side b: %d\n", b);</w:t>
            </w:r>
          </w:p>
          <w:p w14:paraId="39D7242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printf("Length of side c: %d\n", c);</w:t>
            </w:r>
          </w:p>
          <w:p w14:paraId="13B11DC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printf("Perimeter of the land: %d\n", perimeter_of_land);</w:t>
            </w:r>
          </w:p>
          <w:p w14:paraId="394676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printf("Price of land per meter is %d\n", fence_per_meter);</w:t>
            </w:r>
          </w:p>
          <w:p w14:paraId="7845DF9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printf("Total cost of the fence: %d", cost_fence);</w:t>
            </w:r>
          </w:p>
          <w:p w14:paraId="0456F45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4ECF6A0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47C8C475">
      <w:pPr>
        <w:pStyle w:val="23"/>
        <w:rPr>
          <w:rFonts w:hint="default"/>
          <w:lang w:val="en-US"/>
        </w:rPr>
      </w:pPr>
      <w:r>
        <w:t xml:space="preserve">Tabel </w:t>
      </w:r>
      <w:r>
        <w:fldChar w:fldCharType="begin"/>
      </w:r>
      <w:r>
        <w:instrText xml:space="preserve"> SEQ Tabel \* ARABIC </w:instrText>
      </w:r>
      <w:r>
        <w:fldChar w:fldCharType="separate"/>
      </w:r>
      <w:r>
        <w:t>36</w:t>
      </w:r>
      <w:r>
        <w:fldChar w:fldCharType="end"/>
      </w:r>
      <w:bookmarkStart w:id="394" w:name="_Toc11551"/>
      <w:r>
        <w:rPr>
          <w:rFonts w:hint="default"/>
          <w:lang w:val="en-US"/>
        </w:rPr>
        <w:t>. Source Code Soal 7 Modul 1 C</w:t>
      </w:r>
      <w:bookmarkEnd w:id="394"/>
    </w:p>
    <w:p w14:paraId="4057CF5D">
      <w:pPr>
        <w:pStyle w:val="23"/>
        <w:rPr>
          <w:rFonts w:hint="default"/>
          <w:lang w:val="en-US"/>
        </w:rPr>
      </w:pPr>
    </w:p>
    <w:p w14:paraId="1565BEB6">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5510963B">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40F01F95">
      <w:pPr>
        <w:pStyle w:val="3"/>
        <w:numPr>
          <w:ilvl w:val="0"/>
          <w:numId w:val="33"/>
        </w:numPr>
        <w:bidi w:val="0"/>
        <w:rPr>
          <w:rFonts w:hint="default"/>
          <w:lang w:val="en-US"/>
        </w:rPr>
      </w:pPr>
      <w:bookmarkStart w:id="395" w:name="_Toc21986"/>
      <w:bookmarkStart w:id="396" w:name="_Toc30299"/>
      <w:bookmarkStart w:id="397" w:name="_Toc28230"/>
      <w:bookmarkStart w:id="398" w:name="_Toc19658"/>
      <w:bookmarkStart w:id="399" w:name="_Toc16297"/>
      <w:r>
        <w:rPr>
          <w:rFonts w:hint="default"/>
          <w:lang w:val="en-US"/>
        </w:rPr>
        <w:t>Output Program</w:t>
      </w:r>
      <w:bookmarkEnd w:id="395"/>
      <w:bookmarkEnd w:id="396"/>
      <w:bookmarkEnd w:id="397"/>
      <w:bookmarkEnd w:id="398"/>
      <w:bookmarkEnd w:id="399"/>
    </w:p>
    <w:p w14:paraId="18EAB8A9">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84750" cy="1346200"/>
            <wp:effectExtent l="0" t="0" r="6350" b="0"/>
            <wp:docPr id="28" name="Picture 28" descr="{EF908309-2A62-43A6-8099-510EEC2FE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EF908309-2A62-43A6-8099-510EEC2FEC7A}"/>
                    <pic:cNvPicPr>
                      <a:picLocks noChangeAspect="1"/>
                    </pic:cNvPicPr>
                  </pic:nvPicPr>
                  <pic:blipFill>
                    <a:blip r:embed="rId31"/>
                    <a:stretch>
                      <a:fillRect/>
                    </a:stretch>
                  </pic:blipFill>
                  <pic:spPr>
                    <a:xfrm>
                      <a:off x="0" y="0"/>
                      <a:ext cx="4984750" cy="1346200"/>
                    </a:xfrm>
                    <a:prstGeom prst="rect">
                      <a:avLst/>
                    </a:prstGeom>
                  </pic:spPr>
                </pic:pic>
              </a:graphicData>
            </a:graphic>
          </wp:inline>
        </w:drawing>
      </w:r>
    </w:p>
    <w:p w14:paraId="5C1880F4">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23</w:t>
      </w:r>
      <w:r>
        <w:fldChar w:fldCharType="end"/>
      </w:r>
      <w:bookmarkStart w:id="400" w:name="_Toc574"/>
      <w:bookmarkStart w:id="401" w:name="_Toc2967"/>
      <w:bookmarkStart w:id="402" w:name="_Toc16607"/>
      <w:bookmarkStart w:id="403" w:name="_Toc17293"/>
      <w:bookmarkStart w:id="404" w:name="_Toc24096"/>
      <w:r>
        <w:rPr>
          <w:lang w:val="en-US"/>
        </w:rPr>
        <w:t xml:space="preserve">. </w:t>
      </w:r>
      <w:bookmarkEnd w:id="400"/>
      <w:bookmarkEnd w:id="401"/>
      <w:r>
        <w:rPr>
          <w:rFonts w:hint="default"/>
          <w:lang w:val="en-US"/>
        </w:rPr>
        <w:t>Output Soal 7 Modul 1 Python</w:t>
      </w:r>
      <w:bookmarkEnd w:id="402"/>
      <w:bookmarkEnd w:id="403"/>
      <w:bookmarkEnd w:id="404"/>
    </w:p>
    <w:p w14:paraId="31DD3B1B">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50C0DEBA">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016500" cy="1466850"/>
            <wp:effectExtent l="0" t="0" r="0" b="6350"/>
            <wp:docPr id="29" name="Picture 29" descr="{E46675A4-FAE3-42B2-8BA7-079F95AE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46675A4-FAE3-42B2-8BA7-079F95AE5AA9}"/>
                    <pic:cNvPicPr>
                      <a:picLocks noChangeAspect="1"/>
                    </pic:cNvPicPr>
                  </pic:nvPicPr>
                  <pic:blipFill>
                    <a:blip r:embed="rId32"/>
                    <a:stretch>
                      <a:fillRect/>
                    </a:stretch>
                  </pic:blipFill>
                  <pic:spPr>
                    <a:xfrm>
                      <a:off x="0" y="0"/>
                      <a:ext cx="5016500" cy="1466850"/>
                    </a:xfrm>
                    <a:prstGeom prst="rect">
                      <a:avLst/>
                    </a:prstGeom>
                  </pic:spPr>
                </pic:pic>
              </a:graphicData>
            </a:graphic>
          </wp:inline>
        </w:drawing>
      </w:r>
    </w:p>
    <w:p w14:paraId="635A51BF">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24</w:t>
      </w:r>
      <w:r>
        <w:fldChar w:fldCharType="end"/>
      </w:r>
      <w:bookmarkStart w:id="405" w:name="_Toc1994"/>
      <w:bookmarkStart w:id="406" w:name="_Toc15081"/>
      <w:bookmarkStart w:id="407" w:name="_Toc3195"/>
      <w:bookmarkStart w:id="408" w:name="_Toc162"/>
      <w:bookmarkStart w:id="409" w:name="_Toc9447"/>
      <w:r>
        <w:rPr>
          <w:lang w:val="en-US"/>
        </w:rPr>
        <w:t xml:space="preserve">. </w:t>
      </w:r>
      <w:bookmarkEnd w:id="405"/>
      <w:bookmarkEnd w:id="406"/>
      <w:r>
        <w:rPr>
          <w:rFonts w:hint="default"/>
          <w:lang w:val="en-US"/>
        </w:rPr>
        <w:t>Output Soal 7 Modul 1 C</w:t>
      </w:r>
      <w:bookmarkEnd w:id="407"/>
      <w:bookmarkEnd w:id="408"/>
      <w:bookmarkEnd w:id="409"/>
    </w:p>
    <w:p w14:paraId="7CB3A982">
      <w:pPr>
        <w:pStyle w:val="3"/>
        <w:numPr>
          <w:ilvl w:val="0"/>
          <w:numId w:val="33"/>
        </w:numPr>
        <w:bidi w:val="0"/>
        <w:rPr>
          <w:rFonts w:hint="default"/>
          <w:lang w:val="en-US" w:eastAsia="zh-CN"/>
        </w:rPr>
      </w:pPr>
      <w:bookmarkStart w:id="410" w:name="_Toc8292"/>
      <w:bookmarkStart w:id="411" w:name="_Toc19765"/>
      <w:bookmarkStart w:id="412" w:name="_Toc26082"/>
      <w:bookmarkStart w:id="413" w:name="_Toc5083"/>
      <w:bookmarkStart w:id="414" w:name="_Toc369"/>
      <w:r>
        <w:rPr>
          <w:rFonts w:hint="default"/>
          <w:lang w:val="en-US"/>
        </w:rPr>
        <w:t>Pembahasan</w:t>
      </w:r>
      <w:bookmarkEnd w:id="410"/>
      <w:bookmarkEnd w:id="411"/>
      <w:bookmarkEnd w:id="412"/>
      <w:bookmarkEnd w:id="413"/>
      <w:bookmarkEnd w:id="414"/>
    </w:p>
    <w:p w14:paraId="67CEF279">
      <w:pPr>
        <w:keepNext w:val="0"/>
        <w:keepLines w:val="0"/>
        <w:pageBreakBefore w:val="0"/>
        <w:widowControl/>
        <w:numPr>
          <w:ilvl w:val="0"/>
          <w:numId w:val="34"/>
        </w:numPr>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membuat variabel a dengan nilai 4 sebagai panjang sisi pertama segitiga. Pada baris [2] membuat variabel b dengan nilai 5 sebagai panjang sisi kedua segitiga. Pada baris [3] membuat variabel c dengan nilai 7 sebagai panjang sisi ketiga segitiga. Pada baris [5] membuat variabel fence_per_meter dengan nilai 85000 sebagai biaya pagar setiap meter. Pada baris [6] menghitung keliling tanah dengan menjumlahkan nilai a, b, dan c, kemudian menyimpannya pada variabel perimeter_of_land. Pada baris [7] menghitung biaya pagar dengan mengalikan keliling tanah dengan harga pagar per meter dan menyimpannya pada variabel cost_fence. Pada baris [9-11] menampilkan panjang masing-masing sisi segitiga. Pada baris [12] menampilkan keliling tanah. Pada baris [13] menampilkan harga pagar per meter. Pada baris [14] menampilkan total biaya pagar.</w:t>
      </w:r>
    </w:p>
    <w:p w14:paraId="22A2BB2C">
      <w:pPr>
        <w:keepNext w:val="0"/>
        <w:keepLines w:val="0"/>
        <w:pageBreakBefore w:val="0"/>
        <w:widowControl/>
        <w:numPr>
          <w:ilvl w:val="0"/>
          <w:numId w:val="34"/>
        </w:numPr>
        <w:suppressLineNumbers w:val="0"/>
        <w:kinsoku/>
        <w:wordWrap/>
        <w:overflowPunct/>
        <w:topLinePunct w:val="0"/>
        <w:autoSpaceDE/>
        <w:autoSpaceDN/>
        <w:bidi w:val="0"/>
        <w:adjustRightInd/>
        <w:snapToGrid/>
        <w:spacing w:line="23" w:lineRule="atLeast"/>
        <w:ind w:left="0" w:leftChars="0" w:firstLine="0" w:firstLine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memasukkan library stdio.h supaya program dapat menggunakan fungsi input dan output. Pada baris [2] memasukkan library stdbool.h. Pada baris [4] mendefinisikan fungsi utama main() sebagai awal program dijalankan. Pada baris [5-15] menandai awal dan akhir fungsi main(). Pada baris [6] membuat variabel a bertipe int dengan nilai 4. Pada baris [7] membuat variabel b bertipe int dengan nilai 5. Pada baris [8] membuat variabel c bertipe int dengan nilai 7. Pada baris [9] membuat variabel fence_per_meter bertipe int dengan nilai 85000. Pada baris [10] menghitung keliling tanah dengan menjumlahkan ketiga sisi segitiga. Pada baris [11] menghitung biaya pagar dengan mengalikan keliling tanah dengan biaya pagar per meter. Pada baris [12-14] menampilkan panjang sisi, keliling tanah, harga pagar per meter, dan total biaya pagar menggunakan fungsi printf. Pada baris [15] mengakhiri program dan mengembalikan nilai 0 sebagai tanda bahwa program berjalan normal.</w:t>
      </w:r>
    </w:p>
    <w:p w14:paraId="07722CEB">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6B4542CA">
      <w:pPr>
        <w:pStyle w:val="2"/>
        <w:bidi w:val="0"/>
        <w:jc w:val="center"/>
        <w:rPr>
          <w:rFonts w:hint="default"/>
          <w:lang w:val="en-US" w:eastAsia="zh-CN"/>
        </w:rPr>
      </w:pPr>
      <w:bookmarkStart w:id="415" w:name="_Toc2496"/>
      <w:bookmarkStart w:id="416" w:name="_Toc20615"/>
      <w:bookmarkStart w:id="417" w:name="_Toc25714"/>
      <w:bookmarkStart w:id="418" w:name="_Toc6896"/>
      <w:bookmarkStart w:id="419" w:name="_Toc6322"/>
      <w:r>
        <w:rPr>
          <w:rFonts w:hint="default"/>
          <w:lang w:val="en-US" w:eastAsia="zh-CN"/>
        </w:rPr>
        <w:t>SOAL 8</w:t>
      </w:r>
      <w:bookmarkEnd w:id="415"/>
      <w:bookmarkEnd w:id="416"/>
      <w:bookmarkEnd w:id="417"/>
      <w:bookmarkEnd w:id="418"/>
      <w:bookmarkEnd w:id="419"/>
    </w:p>
    <w:p w14:paraId="5DD94A2E">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Hari ini Pak Dengklek jogging mengelilingi taman berbentuk lingkaran sebanyak 5 putaran. Berdasarkan aplikasi Runkeeper pada smartphone yang digunakan, Pak Dengklek telah berlari sejauh 14 kilometer. Berapakah jari-jari taman yang dikelilingi Pak Dengklek?</w:t>
      </w:r>
    </w:p>
    <w:tbl>
      <w:tblPr>
        <w:tblStyle w:val="11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6"/>
      </w:tblGrid>
      <w:tr w14:paraId="3840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6" w:type="dxa"/>
          </w:tcPr>
          <w:p w14:paraId="6590E27B">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2AFA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876" w:type="dxa"/>
          </w:tcPr>
          <w:p w14:paraId="07F2FF7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Diketahui :</w:t>
            </w:r>
          </w:p>
          <w:p w14:paraId="5D6290B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Pak Dengklek mengelilingi taman = 5 Putaran </w:t>
            </w:r>
          </w:p>
          <w:p w14:paraId="4B9FF30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Jarak tempuh Pak Dengklek = 14 Kilometer</w:t>
            </w:r>
          </w:p>
          <w:p w14:paraId="2AA98159">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p>
          <w:p w14:paraId="728627E5">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Jawaban :</w:t>
            </w:r>
          </w:p>
          <w:p w14:paraId="01D0DB09">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Jari-jari taman yang dikelilingi Pak Dengklek adalah 0.45 Kilometer</w:t>
            </w:r>
          </w:p>
        </w:tc>
      </w:tr>
    </w:tbl>
    <w:p w14:paraId="393AAD88">
      <w:pPr>
        <w:pStyle w:val="23"/>
        <w:rPr>
          <w:rFonts w:hint="default"/>
          <w:lang w:val="en-US"/>
        </w:rPr>
      </w:pPr>
      <w:r>
        <w:t xml:space="preserve">Tabel </w:t>
      </w:r>
      <w:r>
        <w:fldChar w:fldCharType="begin"/>
      </w:r>
      <w:r>
        <w:instrText xml:space="preserve"> SEQ Tabel \* ARABIC </w:instrText>
      </w:r>
      <w:r>
        <w:fldChar w:fldCharType="separate"/>
      </w:r>
      <w:r>
        <w:t>37</w:t>
      </w:r>
      <w:r>
        <w:fldChar w:fldCharType="end"/>
      </w:r>
      <w:bookmarkStart w:id="420" w:name="_Toc3051"/>
      <w:r>
        <w:rPr>
          <w:rFonts w:hint="default"/>
          <w:lang w:val="en-US"/>
        </w:rPr>
        <w:t>. Soal 8 Modul 1</w:t>
      </w:r>
      <w:bookmarkEnd w:id="420"/>
    </w:p>
    <w:p w14:paraId="50A166C2">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p w14:paraId="05F82799">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70DC7BC0">
      <w:pPr>
        <w:pStyle w:val="3"/>
        <w:numPr>
          <w:ilvl w:val="0"/>
          <w:numId w:val="35"/>
        </w:numPr>
        <w:bidi w:val="0"/>
        <w:rPr>
          <w:rFonts w:hint="default"/>
          <w:lang w:val="en-US"/>
        </w:rPr>
      </w:pPr>
      <w:bookmarkStart w:id="421" w:name="_Toc5428"/>
      <w:bookmarkStart w:id="422" w:name="_Toc12647"/>
      <w:bookmarkStart w:id="423" w:name="_Toc15881"/>
      <w:bookmarkStart w:id="424" w:name="_Toc17031"/>
      <w:bookmarkStart w:id="425" w:name="_Toc10836"/>
      <w:r>
        <w:rPr>
          <w:rFonts w:hint="default"/>
          <w:lang w:val="en-US"/>
        </w:rPr>
        <w:t>Source Code</w:t>
      </w:r>
      <w:bookmarkEnd w:id="421"/>
      <w:bookmarkEnd w:id="422"/>
      <w:bookmarkEnd w:id="423"/>
      <w:bookmarkEnd w:id="424"/>
      <w:bookmarkEnd w:id="425"/>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358"/>
      </w:tblGrid>
      <w:tr w14:paraId="0BFC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2AADA5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274E082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3AD7D4E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4500407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08D7F15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275857F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1D2ACF2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299B795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3066804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48F0381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08702BD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0385332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tc>
        <w:tc>
          <w:tcPr>
            <w:tcW w:w="7358" w:type="dxa"/>
          </w:tcPr>
          <w:p w14:paraId="59AB8D2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jarak_tempuh = 14</w:t>
            </w:r>
          </w:p>
          <w:p w14:paraId="11AFD39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banyak_putaran = 5</w:t>
            </w:r>
          </w:p>
          <w:p w14:paraId="6F1132E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keliling_satu_putaran = jarak_tempuh / banyak_putaran</w:t>
            </w:r>
          </w:p>
          <w:p w14:paraId="19D96B5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jari_jari_lingkaran = keliling_satu_putaran / (2 * 3.14)</w:t>
            </w:r>
          </w:p>
          <w:p w14:paraId="56D7BD3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p>
          <w:p w14:paraId="71339FB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print(f"Pak Dengklek mengelilingi taman sebanyak = {banyak_putaran} putaran")</w:t>
            </w:r>
          </w:p>
          <w:p w14:paraId="58FC7CD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cs="Courier New"/>
                <w:sz w:val="24"/>
                <w:szCs w:val="24"/>
              </w:rPr>
              <w:t>print(f"Jarak tempuh Pak Dengklek adalah = {jarak_tempuh} meter")</w:t>
            </w:r>
          </w:p>
          <w:p w14:paraId="12CA0E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cs="Courier New"/>
                <w:sz w:val="24"/>
                <w:szCs w:val="24"/>
              </w:rPr>
              <w:t>print(f"Jari-jari lingkaran adalah: {jari_jari_lingkaran:.2f}")</w:t>
            </w:r>
          </w:p>
        </w:tc>
      </w:tr>
    </w:tbl>
    <w:p w14:paraId="016E76BA">
      <w:pPr>
        <w:pStyle w:val="23"/>
        <w:rPr>
          <w:rFonts w:hint="default"/>
          <w:lang w:val="en-US"/>
        </w:rPr>
      </w:pPr>
      <w:r>
        <w:t xml:space="preserve">Tabel </w:t>
      </w:r>
      <w:r>
        <w:fldChar w:fldCharType="begin"/>
      </w:r>
      <w:r>
        <w:instrText xml:space="preserve"> SEQ Tabel \* ARABIC </w:instrText>
      </w:r>
      <w:r>
        <w:fldChar w:fldCharType="separate"/>
      </w:r>
      <w:r>
        <w:t>38</w:t>
      </w:r>
      <w:r>
        <w:fldChar w:fldCharType="end"/>
      </w:r>
      <w:bookmarkStart w:id="426" w:name="_Toc6687"/>
      <w:r>
        <w:rPr>
          <w:rFonts w:hint="default"/>
          <w:lang w:val="en-US"/>
        </w:rPr>
        <w:t>. Source Code Soal 8 Modul 1 Python</w:t>
      </w:r>
      <w:bookmarkEnd w:id="426"/>
    </w:p>
    <w:p w14:paraId="4CC1245A">
      <w:pPr>
        <w:pStyle w:val="23"/>
        <w:rPr>
          <w:rFonts w:hint="default"/>
          <w:lang w:val="en-US"/>
        </w:rPr>
      </w:pPr>
    </w:p>
    <w:p w14:paraId="1A395B5E">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515"/>
      </w:tblGrid>
      <w:tr w14:paraId="68C1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 w:type="dxa"/>
          </w:tcPr>
          <w:p w14:paraId="3DEF457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331382C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1FA1FE9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73F9712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2C483A2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616293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52B1469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63EBE93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09088F4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6D71542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1697C8F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34C7778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0D1E9F7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2705A18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28A4399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16E85A6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013B22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p w14:paraId="243AB6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18</w:t>
            </w:r>
          </w:p>
        </w:tc>
        <w:tc>
          <w:tcPr>
            <w:tcW w:w="7536" w:type="dxa"/>
          </w:tcPr>
          <w:p w14:paraId="1110197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3E327DB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6186FA8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4C9BBC8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26E2A6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jarak_tempuh = 14;</w:t>
            </w:r>
          </w:p>
          <w:p w14:paraId="736ABCE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banyak_putaran = 5;</w:t>
            </w:r>
          </w:p>
          <w:p w14:paraId="5EB0F34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float keliling_satu_putaran =(float) jarak_tempuh / banyak_putaran;</w:t>
            </w:r>
          </w:p>
          <w:p w14:paraId="5626E3D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float jari_jari_lingkaran =</w:t>
            </w:r>
          </w:p>
          <w:p w14:paraId="7112EA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keliling_satu_putaran / (2 * 3.14);</w:t>
            </w:r>
          </w:p>
          <w:p w14:paraId="6E9D23D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3EB4EFF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printf("Pak Dengklek mengelilingi taman sebanyak = %d putaran\n", banyak_putaran);</w:t>
            </w:r>
          </w:p>
          <w:p w14:paraId="20EEFBF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printf("Jarak tempuh Pak Dengklek adalah = %d meter\n", jarak_tempuh);</w:t>
            </w:r>
          </w:p>
          <w:p w14:paraId="3ABF88B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printf("Jari-jari lingkaran adalah: %.2f\n", jari_jari_lingkaran);</w:t>
            </w:r>
          </w:p>
          <w:p w14:paraId="3E8E0AA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5A57ABF7">
      <w:pPr>
        <w:pStyle w:val="23"/>
        <w:rPr>
          <w:rFonts w:hint="default"/>
          <w:lang w:val="en-US"/>
        </w:rPr>
      </w:pPr>
      <w:r>
        <w:t xml:space="preserve">Tabel </w:t>
      </w:r>
      <w:r>
        <w:fldChar w:fldCharType="begin"/>
      </w:r>
      <w:r>
        <w:instrText xml:space="preserve"> SEQ Tabel \* ARABIC </w:instrText>
      </w:r>
      <w:r>
        <w:fldChar w:fldCharType="separate"/>
      </w:r>
      <w:r>
        <w:t>39</w:t>
      </w:r>
      <w:r>
        <w:fldChar w:fldCharType="end"/>
      </w:r>
      <w:bookmarkStart w:id="427" w:name="_Toc15293"/>
      <w:r>
        <w:rPr>
          <w:rFonts w:hint="default"/>
          <w:lang w:val="en-US"/>
        </w:rPr>
        <w:t>. Source Code Soal 8 Modul 1 C</w:t>
      </w:r>
      <w:bookmarkEnd w:id="427"/>
    </w:p>
    <w:p w14:paraId="69B95826">
      <w:pPr>
        <w:pStyle w:val="23"/>
        <w:rPr>
          <w:rFonts w:hint="default"/>
          <w:lang w:val="en-US"/>
        </w:rPr>
      </w:pPr>
    </w:p>
    <w:p w14:paraId="36AFDB77">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07FB7631">
      <w:pPr>
        <w:pStyle w:val="3"/>
        <w:numPr>
          <w:ilvl w:val="0"/>
          <w:numId w:val="35"/>
        </w:numPr>
        <w:bidi w:val="0"/>
        <w:rPr>
          <w:rFonts w:hint="default"/>
          <w:lang w:val="en-US"/>
        </w:rPr>
      </w:pPr>
      <w:bookmarkStart w:id="428" w:name="_Toc30128"/>
      <w:bookmarkStart w:id="429" w:name="_Toc1779"/>
      <w:bookmarkStart w:id="430" w:name="_Toc24860"/>
      <w:bookmarkStart w:id="431" w:name="_Toc24623"/>
      <w:bookmarkStart w:id="432" w:name="_Toc26547"/>
      <w:r>
        <w:rPr>
          <w:rFonts w:hint="default"/>
          <w:lang w:val="en-US"/>
        </w:rPr>
        <w:t>Output Program</w:t>
      </w:r>
      <w:bookmarkEnd w:id="428"/>
      <w:bookmarkEnd w:id="429"/>
      <w:bookmarkEnd w:id="430"/>
      <w:bookmarkEnd w:id="431"/>
      <w:bookmarkEnd w:id="432"/>
    </w:p>
    <w:p w14:paraId="6BA0D044">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33950" cy="844550"/>
            <wp:effectExtent l="0" t="0" r="6350" b="6350"/>
            <wp:docPr id="30" name="Picture 30" descr="{CBFD72D4-8BDA-4CE6-BEAA-588327FF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BFD72D4-8BDA-4CE6-BEAA-588327FF3131}"/>
                    <pic:cNvPicPr>
                      <a:picLocks noChangeAspect="1"/>
                    </pic:cNvPicPr>
                  </pic:nvPicPr>
                  <pic:blipFill>
                    <a:blip r:embed="rId33"/>
                    <a:stretch>
                      <a:fillRect/>
                    </a:stretch>
                  </pic:blipFill>
                  <pic:spPr>
                    <a:xfrm>
                      <a:off x="0" y="0"/>
                      <a:ext cx="4933950" cy="844550"/>
                    </a:xfrm>
                    <a:prstGeom prst="rect">
                      <a:avLst/>
                    </a:prstGeom>
                  </pic:spPr>
                </pic:pic>
              </a:graphicData>
            </a:graphic>
          </wp:inline>
        </w:drawing>
      </w:r>
    </w:p>
    <w:p w14:paraId="40414DDD">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25</w:t>
      </w:r>
      <w:r>
        <w:fldChar w:fldCharType="end"/>
      </w:r>
      <w:bookmarkStart w:id="433" w:name="_Toc25799"/>
      <w:bookmarkStart w:id="434" w:name="_Toc29177"/>
      <w:bookmarkStart w:id="435" w:name="_Toc29593"/>
      <w:bookmarkStart w:id="436" w:name="_Toc11329"/>
      <w:bookmarkStart w:id="437" w:name="_Toc29103"/>
      <w:r>
        <w:rPr>
          <w:lang w:val="en-US"/>
        </w:rPr>
        <w:t xml:space="preserve">. </w:t>
      </w:r>
      <w:bookmarkEnd w:id="433"/>
      <w:bookmarkEnd w:id="434"/>
      <w:r>
        <w:rPr>
          <w:rFonts w:hint="default"/>
          <w:lang w:val="en-US"/>
        </w:rPr>
        <w:t>Output Soal 8 Modul 1 Python</w:t>
      </w:r>
      <w:bookmarkEnd w:id="435"/>
      <w:bookmarkEnd w:id="436"/>
      <w:bookmarkEnd w:id="437"/>
    </w:p>
    <w:p w14:paraId="34B1212E">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p>
    <w:p w14:paraId="5BE83E73">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27600" cy="1168400"/>
            <wp:effectExtent l="0" t="0" r="0" b="0"/>
            <wp:docPr id="31" name="Picture 31" descr="{D93C0A08-4B22-4AA6-9C55-F8F34445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93C0A08-4B22-4AA6-9C55-F8F344454597}"/>
                    <pic:cNvPicPr>
                      <a:picLocks noChangeAspect="1"/>
                    </pic:cNvPicPr>
                  </pic:nvPicPr>
                  <pic:blipFill>
                    <a:blip r:embed="rId34"/>
                    <a:stretch>
                      <a:fillRect/>
                    </a:stretch>
                  </pic:blipFill>
                  <pic:spPr>
                    <a:xfrm>
                      <a:off x="0" y="0"/>
                      <a:ext cx="4927600" cy="1168400"/>
                    </a:xfrm>
                    <a:prstGeom prst="rect">
                      <a:avLst/>
                    </a:prstGeom>
                  </pic:spPr>
                </pic:pic>
              </a:graphicData>
            </a:graphic>
          </wp:inline>
        </w:drawing>
      </w:r>
    </w:p>
    <w:p w14:paraId="14F8A56D">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26</w:t>
      </w:r>
      <w:r>
        <w:fldChar w:fldCharType="end"/>
      </w:r>
      <w:bookmarkStart w:id="438" w:name="_Toc26796"/>
      <w:bookmarkStart w:id="439" w:name="_Toc27529"/>
      <w:bookmarkStart w:id="440" w:name="_Toc25070"/>
      <w:bookmarkStart w:id="441" w:name="_Toc15490"/>
      <w:bookmarkStart w:id="442" w:name="_Toc19821"/>
      <w:r>
        <w:rPr>
          <w:lang w:val="en-US"/>
        </w:rPr>
        <w:t xml:space="preserve">. </w:t>
      </w:r>
      <w:bookmarkEnd w:id="438"/>
      <w:bookmarkEnd w:id="439"/>
      <w:r>
        <w:rPr>
          <w:rFonts w:hint="default"/>
          <w:lang w:val="en-US"/>
        </w:rPr>
        <w:t>Output Soal 8 Modul 1 C</w:t>
      </w:r>
      <w:bookmarkEnd w:id="440"/>
      <w:bookmarkEnd w:id="441"/>
      <w:bookmarkEnd w:id="442"/>
    </w:p>
    <w:p w14:paraId="0C96B96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288817B2">
      <w:pPr>
        <w:pStyle w:val="3"/>
        <w:numPr>
          <w:ilvl w:val="0"/>
          <w:numId w:val="35"/>
        </w:numPr>
        <w:bidi w:val="0"/>
        <w:rPr>
          <w:rFonts w:hint="default" w:ascii="Times New Roman" w:hAnsi="Times New Roman" w:eastAsia="SimSun" w:cs="Times New Roman"/>
          <w:color w:val="000000"/>
          <w:kern w:val="0"/>
          <w:szCs w:val="24"/>
          <w:lang w:val="en-US" w:eastAsia="zh-CN" w:bidi="ar"/>
        </w:rPr>
      </w:pPr>
      <w:bookmarkStart w:id="443" w:name="_Toc32611"/>
      <w:bookmarkStart w:id="444" w:name="_Toc13241"/>
      <w:bookmarkStart w:id="445" w:name="_Toc6476"/>
      <w:bookmarkStart w:id="446" w:name="_Toc10525"/>
      <w:bookmarkStart w:id="447" w:name="_Toc12147"/>
      <w:r>
        <w:rPr>
          <w:rFonts w:hint="default"/>
          <w:lang w:val="en-US"/>
        </w:rPr>
        <w:t>Pembahasan</w:t>
      </w:r>
      <w:bookmarkEnd w:id="443"/>
      <w:bookmarkEnd w:id="444"/>
      <w:bookmarkEnd w:id="445"/>
      <w:bookmarkEnd w:id="446"/>
      <w:bookmarkEnd w:id="447"/>
    </w:p>
    <w:p w14:paraId="2896E5A1">
      <w:pPr>
        <w:keepNext w:val="0"/>
        <w:keepLines w:val="0"/>
        <w:pageBreakBefore w:val="0"/>
        <w:widowControl/>
        <w:numPr>
          <w:ilvl w:val="0"/>
          <w:numId w:val="36"/>
        </w:numPr>
        <w:suppressLineNumbers w:val="0"/>
        <w:kinsoku/>
        <w:wordWrap/>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Pada baris [1] membuat variabel jarak_tempuh dengan nilai 14 sebagai jarak tempuh Pak Dengklek. Pada baris [2] membuat variabel banyak_putaran dengan nilai 5 sebagai jumlah putaran. Pada baris [3] menghitung keliling taman dalam satu putaran dengan membagi jarak tempuh dengan jumlah putaran dan menyimpannya pada variabel keliling_satu_putaran. Pada baris [4] menghitung jari-jari lingkaran dengan membagi keliling satu putaran dengan 2 * 3.14 dan menyimpannya pada variabel jari_jari_lingkaran. Pada baris [5-7] menampilkan jumlah putaran, jarak tempuh, dan jari-jari lingkaran menggunakan fungsi print.</w:t>
      </w:r>
    </w:p>
    <w:p w14:paraId="7A6B659B">
      <w:pPr>
        <w:keepNext w:val="0"/>
        <w:keepLines w:val="0"/>
        <w:pageBreakBefore w:val="0"/>
        <w:widowControl/>
        <w:numPr>
          <w:ilvl w:val="0"/>
          <w:numId w:val="36"/>
        </w:numPr>
        <w:suppressLineNumbers w:val="0"/>
        <w:kinsoku/>
        <w:wordWrap/>
        <w:overflowPunct/>
        <w:topLinePunct w:val="0"/>
        <w:autoSpaceDE/>
        <w:autoSpaceDN/>
        <w:bidi w:val="0"/>
        <w:adjustRightInd/>
        <w:snapToGrid/>
        <w:spacing w:line="276" w:lineRule="auto"/>
        <w:ind w:left="0" w:leftChars="0" w:firstLine="0" w:firstLineChars="0"/>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memasukkan library stdio.h supaya program dapat menggunakan fungsi input dan output. Pada baris [3] mendefinisikan fungsi utama main() sebagai awal program dijalankan. Pada baris [4-10] menandai awal dan akhir fungsi main(). Pada baris [5] membuat variabel jarak_tempuh bertipe int dengan nilai 14. Pada baris [6] membuat variabel banyak_putaran bertipe int dengan nilai 5. Pada baris [7] membuat variabel keliling_satu_putaran bertipe float dengan membagi jarak tempuh dengan jumlah putaran. (float) digunakan agar hasil pembagian dapat disimpan sebagai nilai desimal. Pada baris [8] membuat variabel jari_jari_lingkaran bertipe float dengan membagi keliling satu putaran dengan 2 * 3.14. Pada baris [9] menampilkan jumlah putaran menggunakan %d. Pada baris [10] menampilkan jarak tempuh menggunakan %d. Pada baris [11] menampilkan jari-jari lingkaran menggunakan %.2f agar hasil ditampilkan dengan dua angka di belakang koma.</w:t>
      </w:r>
    </w:p>
    <w:p w14:paraId="401A91F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43090EEB">
      <w:pPr>
        <w:pStyle w:val="2"/>
        <w:bidi w:val="0"/>
        <w:jc w:val="center"/>
        <w:rPr>
          <w:rFonts w:hint="default" w:ascii="Times New Roman" w:hAnsi="Times New Roman" w:eastAsia="SimSun" w:cs="Times New Roman"/>
          <w:b/>
          <w:bCs/>
          <w:color w:val="000000"/>
          <w:kern w:val="0"/>
          <w:szCs w:val="28"/>
          <w:lang w:val="en-US" w:eastAsia="zh-CN" w:bidi="ar"/>
        </w:rPr>
      </w:pPr>
      <w:bookmarkStart w:id="448" w:name="_Toc1484"/>
      <w:bookmarkStart w:id="449" w:name="_Toc9049"/>
      <w:bookmarkStart w:id="450" w:name="_Toc14769"/>
      <w:bookmarkStart w:id="451" w:name="_Toc2835"/>
      <w:bookmarkStart w:id="452" w:name="_Toc5257"/>
      <w:r>
        <w:rPr>
          <w:rFonts w:hint="default"/>
          <w:lang w:val="en-US" w:eastAsia="zh-CN"/>
        </w:rPr>
        <w:t>SOAL 9</w:t>
      </w:r>
      <w:bookmarkEnd w:id="448"/>
      <w:bookmarkEnd w:id="449"/>
      <w:bookmarkEnd w:id="450"/>
      <w:bookmarkEnd w:id="451"/>
      <w:bookmarkEnd w:id="452"/>
    </w:p>
    <w:p w14:paraId="775A51EE">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Cardia Riverlands merupakan tanah yang damai sampai Yu Zhong jelmaan dari Black </w:t>
      </w:r>
    </w:p>
    <w:p w14:paraId="2982CE1A">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Dragon datang dengan membawa 958.730 pasukan dan memporak-porandakan tempat </w:t>
      </w:r>
    </w:p>
    <w:p w14:paraId="54006883">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tersebut. Mendengar berita atas kacaunya Cardia Riverlands, padepokan Dragon Altar </w:t>
      </w:r>
    </w:p>
    <w:p w14:paraId="0D3DF33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mengirim pahlawan yang terdiri dari Zilong, Ling, Baxia, Wanwan, dan Chang’e dengan misi untuk mengalahkan semua pasukan Yu Zhong. Jika para pahlawan Dragon Altar bersepakat untuk membagi musuh sama rata, berapa pasukan yang harus dikalahkan oleh setiap pahlawan Dragon Altar? </w:t>
      </w:r>
    </w:p>
    <w:p w14:paraId="00D98A06">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Buatlah program untuk menghitung jumlah pasukan yang harus dikalahkan oleh setiap </w:t>
      </w:r>
    </w:p>
    <w:p w14:paraId="5B8B48FB">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pahlawan Dragon Altar!</w:t>
      </w:r>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5"/>
      </w:tblGrid>
      <w:tr w14:paraId="53EE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5" w:type="dxa"/>
          </w:tcPr>
          <w:p w14:paraId="1C5C3655">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7083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945" w:type="dxa"/>
          </w:tcPr>
          <w:p w14:paraId="13142F0A">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Jumlah pasukan yang dibawa Yu Zhong = ? </w:t>
            </w:r>
          </w:p>
          <w:p w14:paraId="19FFECF8">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Jumlah pahlawan = ?</w:t>
            </w:r>
          </w:p>
          <w:p w14:paraId="1C3DACC1">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Jumlah pasukan yang harus dikalahkan setiap pahlawan adalah 191746 pasukan</w:t>
            </w:r>
          </w:p>
        </w:tc>
      </w:tr>
    </w:tbl>
    <w:p w14:paraId="3B1AF8C7">
      <w:pPr>
        <w:pStyle w:val="23"/>
        <w:rPr>
          <w:rFonts w:hint="default"/>
          <w:lang w:val="en-US"/>
        </w:rPr>
      </w:pPr>
      <w:r>
        <w:t xml:space="preserve">Tabel </w:t>
      </w:r>
      <w:r>
        <w:fldChar w:fldCharType="begin"/>
      </w:r>
      <w:r>
        <w:instrText xml:space="preserve"> SEQ Tabel \* ARABIC </w:instrText>
      </w:r>
      <w:r>
        <w:fldChar w:fldCharType="separate"/>
      </w:r>
      <w:r>
        <w:t>40</w:t>
      </w:r>
      <w:r>
        <w:fldChar w:fldCharType="end"/>
      </w:r>
      <w:bookmarkStart w:id="453" w:name="_Toc16112"/>
      <w:r>
        <w:rPr>
          <w:rFonts w:hint="default"/>
          <w:lang w:val="en-US"/>
        </w:rPr>
        <w:t>. Soal 9 Modul 1</w:t>
      </w:r>
      <w:bookmarkEnd w:id="453"/>
    </w:p>
    <w:p w14:paraId="6BE9225B">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0CB7F7E6">
      <w:pPr>
        <w:pStyle w:val="3"/>
        <w:numPr>
          <w:ilvl w:val="0"/>
          <w:numId w:val="37"/>
        </w:numPr>
        <w:bidi w:val="0"/>
        <w:rPr>
          <w:rFonts w:hint="default"/>
          <w:lang w:val="en-US"/>
        </w:rPr>
      </w:pPr>
      <w:bookmarkStart w:id="454" w:name="_Toc22840"/>
      <w:bookmarkStart w:id="455" w:name="_Toc14354"/>
      <w:bookmarkStart w:id="456" w:name="_Toc13848"/>
      <w:bookmarkStart w:id="457" w:name="_Toc1957"/>
      <w:bookmarkStart w:id="458" w:name="_Toc15478"/>
      <w:r>
        <w:rPr>
          <w:rFonts w:hint="default"/>
          <w:lang w:val="en-US"/>
        </w:rPr>
        <w:t>Source Code</w:t>
      </w:r>
      <w:bookmarkEnd w:id="454"/>
      <w:bookmarkEnd w:id="455"/>
      <w:bookmarkEnd w:id="456"/>
      <w:bookmarkEnd w:id="457"/>
      <w:bookmarkEnd w:id="458"/>
    </w:p>
    <w:tbl>
      <w:tblPr>
        <w:tblStyle w:val="111"/>
        <w:tblW w:w="0" w:type="auto"/>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
        <w:gridCol w:w="7556"/>
      </w:tblGrid>
      <w:tr w14:paraId="4947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 w:type="dxa"/>
          </w:tcPr>
          <w:p w14:paraId="29F7290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4062DB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3715342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42CA3EF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20F526E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0E67F2B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6F63673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6182DDE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6A9F5D6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tc>
        <w:tc>
          <w:tcPr>
            <w:tcW w:w="7556" w:type="dxa"/>
          </w:tcPr>
          <w:p w14:paraId="136E21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sum_of_army_YuZhong = 958730</w:t>
            </w:r>
          </w:p>
          <w:p w14:paraId="6D98954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sum_of_hero = 5</w:t>
            </w:r>
          </w:p>
          <w:p w14:paraId="3876E61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troops_each_hero_must_defeat = sum_of_army_YuZhong // sum_of_hero</w:t>
            </w:r>
          </w:p>
          <w:p w14:paraId="71C7D32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55F87B0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print(f"Yuzhong army: {sum_of_army_YuZhong}")</w:t>
            </w:r>
          </w:p>
          <w:p w14:paraId="16E3A96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print(f"Hero: {sum_of_hero}")</w:t>
            </w:r>
          </w:p>
          <w:p w14:paraId="2E6855D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print(f"The number of troops each hero must defeat: {troops_each_hero_must_defeat}")</w:t>
            </w:r>
          </w:p>
        </w:tc>
      </w:tr>
    </w:tbl>
    <w:p w14:paraId="3734FBD3">
      <w:pPr>
        <w:pStyle w:val="23"/>
        <w:rPr>
          <w:rFonts w:hint="default"/>
          <w:lang w:val="en-US"/>
        </w:rPr>
      </w:pPr>
      <w:r>
        <w:t xml:space="preserve">Tabel </w:t>
      </w:r>
      <w:r>
        <w:fldChar w:fldCharType="begin"/>
      </w:r>
      <w:r>
        <w:instrText xml:space="preserve"> SEQ Tabel \* ARABIC </w:instrText>
      </w:r>
      <w:r>
        <w:fldChar w:fldCharType="separate"/>
      </w:r>
      <w:r>
        <w:t>41</w:t>
      </w:r>
      <w:r>
        <w:fldChar w:fldCharType="end"/>
      </w:r>
      <w:bookmarkStart w:id="459" w:name="_Toc7651"/>
      <w:r>
        <w:rPr>
          <w:rFonts w:hint="default"/>
          <w:lang w:val="en-US"/>
        </w:rPr>
        <w:t>. Source Code Soal 9 Modul 1 Python</w:t>
      </w:r>
      <w:bookmarkEnd w:id="459"/>
    </w:p>
    <w:p w14:paraId="259E179B">
      <w:pPr>
        <w:pStyle w:val="23"/>
        <w:rPr>
          <w:rFonts w:hint="default"/>
          <w:lang w:val="en-US"/>
        </w:rPr>
      </w:pPr>
    </w:p>
    <w:p w14:paraId="5EE0597B">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386"/>
      </w:tblGrid>
      <w:tr w14:paraId="5969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6138B4F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1A00CD6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6289B92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50F19C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441A5FB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5A336FC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762E89C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59C100F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174378E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0523EE1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124E5EE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256631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6503AFB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00083D4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56ABACA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tc>
        <w:tc>
          <w:tcPr>
            <w:tcW w:w="7386" w:type="dxa"/>
          </w:tcPr>
          <w:p w14:paraId="4A6F082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4271CD6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1BAA0C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503C01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0BB2F71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sum_of_army_YuZhong = 958730;</w:t>
            </w:r>
          </w:p>
          <w:p w14:paraId="792996E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sum_of_hero = 5;</w:t>
            </w:r>
          </w:p>
          <w:p w14:paraId="3763F90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troops_each_hero_must_defeat = sum_of_army_YuZhong / sum_of_hero;</w:t>
            </w:r>
          </w:p>
          <w:p w14:paraId="5313218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printf("Yuzhong army: %d\n", sum_of_army_YuZhong);</w:t>
            </w:r>
          </w:p>
          <w:p w14:paraId="51E8BB5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printf("Hero: %d\n", sum_of_hero);</w:t>
            </w:r>
          </w:p>
          <w:p w14:paraId="786F60F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printf("The number of troops each hero must defeat: %d\n", troops_each_hero_must_defeat);</w:t>
            </w:r>
          </w:p>
          <w:p w14:paraId="2B7703C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return 0;</w:t>
            </w:r>
          </w:p>
          <w:p w14:paraId="184EAF7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531C668B">
      <w:pPr>
        <w:pStyle w:val="23"/>
        <w:rPr>
          <w:rFonts w:hint="default"/>
          <w:lang w:val="en-US"/>
        </w:rPr>
      </w:pPr>
      <w:r>
        <w:t xml:space="preserve">Tabel </w:t>
      </w:r>
      <w:r>
        <w:fldChar w:fldCharType="begin"/>
      </w:r>
      <w:r>
        <w:instrText xml:space="preserve"> SEQ Tabel \* ARABIC </w:instrText>
      </w:r>
      <w:r>
        <w:fldChar w:fldCharType="separate"/>
      </w:r>
      <w:r>
        <w:t>42</w:t>
      </w:r>
      <w:r>
        <w:fldChar w:fldCharType="end"/>
      </w:r>
      <w:bookmarkStart w:id="460" w:name="_Toc21626"/>
      <w:r>
        <w:rPr>
          <w:rFonts w:hint="default"/>
          <w:lang w:val="en-US"/>
        </w:rPr>
        <w:t>. Source Code Soal 9 Modul 1 C</w:t>
      </w:r>
      <w:bookmarkEnd w:id="460"/>
    </w:p>
    <w:p w14:paraId="2B1E9AD7">
      <w:pPr>
        <w:pStyle w:val="23"/>
        <w:rPr>
          <w:rFonts w:hint="default"/>
          <w:lang w:val="en-US"/>
        </w:rPr>
      </w:pPr>
    </w:p>
    <w:p w14:paraId="29CD7435">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5A424571">
      <w:pPr>
        <w:pStyle w:val="3"/>
        <w:numPr>
          <w:ilvl w:val="0"/>
          <w:numId w:val="37"/>
        </w:numPr>
        <w:bidi w:val="0"/>
        <w:rPr>
          <w:rFonts w:hint="default"/>
          <w:lang w:val="en-US"/>
        </w:rPr>
      </w:pPr>
      <w:bookmarkStart w:id="461" w:name="_Toc16079"/>
      <w:bookmarkStart w:id="462" w:name="_Toc30571"/>
      <w:bookmarkStart w:id="463" w:name="_Toc9936"/>
      <w:bookmarkStart w:id="464" w:name="_Toc24705"/>
      <w:bookmarkStart w:id="465" w:name="_Toc23183"/>
      <w:r>
        <w:rPr>
          <w:rFonts w:hint="default"/>
          <w:lang w:val="en-US"/>
        </w:rPr>
        <w:t>Output Program</w:t>
      </w:r>
      <w:bookmarkEnd w:id="461"/>
      <w:bookmarkEnd w:id="462"/>
      <w:bookmarkEnd w:id="463"/>
      <w:bookmarkEnd w:id="464"/>
      <w:bookmarkEnd w:id="465"/>
    </w:p>
    <w:p w14:paraId="3225B49E">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845050" cy="831850"/>
            <wp:effectExtent l="0" t="0" r="6350" b="6350"/>
            <wp:docPr id="32" name="Picture 32" descr="{E4DBB667-3A5A-44E9-965B-166661CD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E4DBB667-3A5A-44E9-965B-166661CD6486}"/>
                    <pic:cNvPicPr>
                      <a:picLocks noChangeAspect="1"/>
                    </pic:cNvPicPr>
                  </pic:nvPicPr>
                  <pic:blipFill>
                    <a:blip r:embed="rId35"/>
                    <a:stretch>
                      <a:fillRect/>
                    </a:stretch>
                  </pic:blipFill>
                  <pic:spPr>
                    <a:xfrm>
                      <a:off x="0" y="0"/>
                      <a:ext cx="4845050" cy="831850"/>
                    </a:xfrm>
                    <a:prstGeom prst="rect">
                      <a:avLst/>
                    </a:prstGeom>
                  </pic:spPr>
                </pic:pic>
              </a:graphicData>
            </a:graphic>
          </wp:inline>
        </w:drawing>
      </w:r>
    </w:p>
    <w:p w14:paraId="396AC499">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27</w:t>
      </w:r>
      <w:r>
        <w:fldChar w:fldCharType="end"/>
      </w:r>
      <w:bookmarkStart w:id="466" w:name="_Toc11231"/>
      <w:bookmarkStart w:id="467" w:name="_Toc27037"/>
      <w:bookmarkStart w:id="468" w:name="_Toc29183"/>
      <w:bookmarkStart w:id="469" w:name="_Toc31244"/>
      <w:bookmarkStart w:id="470" w:name="_Toc9173"/>
      <w:r>
        <w:rPr>
          <w:lang w:val="en-US"/>
        </w:rPr>
        <w:t xml:space="preserve">. </w:t>
      </w:r>
      <w:bookmarkEnd w:id="466"/>
      <w:bookmarkEnd w:id="467"/>
      <w:r>
        <w:rPr>
          <w:rFonts w:hint="default"/>
          <w:lang w:val="en-US"/>
        </w:rPr>
        <w:t>Output Soal 9 Modul 1 Python</w:t>
      </w:r>
      <w:bookmarkEnd w:id="468"/>
      <w:bookmarkEnd w:id="469"/>
      <w:bookmarkEnd w:id="470"/>
    </w:p>
    <w:p w14:paraId="39A7FE0C">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72050" cy="1028700"/>
            <wp:effectExtent l="0" t="0" r="6350" b="0"/>
            <wp:docPr id="33" name="Picture 33" descr="{145DEF40-ED8F-4E55-8FD1-707ACAEBD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45DEF40-ED8F-4E55-8FD1-707ACAEBDBCF}"/>
                    <pic:cNvPicPr>
                      <a:picLocks noChangeAspect="1"/>
                    </pic:cNvPicPr>
                  </pic:nvPicPr>
                  <pic:blipFill>
                    <a:blip r:embed="rId36"/>
                    <a:stretch>
                      <a:fillRect/>
                    </a:stretch>
                  </pic:blipFill>
                  <pic:spPr>
                    <a:xfrm>
                      <a:off x="0" y="0"/>
                      <a:ext cx="4972050" cy="1028700"/>
                    </a:xfrm>
                    <a:prstGeom prst="rect">
                      <a:avLst/>
                    </a:prstGeom>
                  </pic:spPr>
                </pic:pic>
              </a:graphicData>
            </a:graphic>
          </wp:inline>
        </w:drawing>
      </w:r>
    </w:p>
    <w:p w14:paraId="2F8A4829">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28</w:t>
      </w:r>
      <w:r>
        <w:fldChar w:fldCharType="end"/>
      </w:r>
      <w:bookmarkStart w:id="471" w:name="_Toc21730"/>
      <w:bookmarkStart w:id="472" w:name="_Toc9332"/>
      <w:bookmarkStart w:id="473" w:name="_Toc3251"/>
      <w:bookmarkStart w:id="474" w:name="_Toc17357"/>
      <w:bookmarkStart w:id="475" w:name="_Toc21121"/>
      <w:r>
        <w:rPr>
          <w:lang w:val="en-US"/>
        </w:rPr>
        <w:t xml:space="preserve">. </w:t>
      </w:r>
      <w:bookmarkEnd w:id="471"/>
      <w:bookmarkEnd w:id="472"/>
      <w:r>
        <w:rPr>
          <w:rFonts w:hint="default"/>
          <w:lang w:val="en-US"/>
        </w:rPr>
        <w:t>Output Soal 9 Modul 1C</w:t>
      </w:r>
      <w:bookmarkEnd w:id="473"/>
      <w:bookmarkEnd w:id="474"/>
      <w:bookmarkEnd w:id="475"/>
    </w:p>
    <w:p w14:paraId="263A0365">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4B06A926">
      <w:pPr>
        <w:pStyle w:val="3"/>
        <w:numPr>
          <w:ilvl w:val="0"/>
          <w:numId w:val="37"/>
        </w:numPr>
        <w:bidi w:val="0"/>
        <w:rPr>
          <w:rFonts w:hint="default"/>
          <w:lang w:val="en-US" w:eastAsia="zh-CN"/>
        </w:rPr>
      </w:pPr>
      <w:bookmarkStart w:id="476" w:name="_Toc19665"/>
      <w:bookmarkStart w:id="477" w:name="_Toc11805"/>
      <w:bookmarkStart w:id="478" w:name="_Toc5509"/>
      <w:bookmarkStart w:id="479" w:name="_Toc2152"/>
      <w:bookmarkStart w:id="480" w:name="_Toc11348"/>
      <w:r>
        <w:rPr>
          <w:rFonts w:hint="default"/>
          <w:lang w:val="en-US"/>
        </w:rPr>
        <w:t>Pembahasan</w:t>
      </w:r>
      <w:bookmarkEnd w:id="476"/>
      <w:bookmarkEnd w:id="477"/>
      <w:bookmarkEnd w:id="478"/>
      <w:bookmarkEnd w:id="479"/>
      <w:bookmarkEnd w:id="480"/>
    </w:p>
    <w:p w14:paraId="11DB0174">
      <w:pPr>
        <w:keepNext w:val="0"/>
        <w:keepLines w:val="0"/>
        <w:pageBreakBefore w:val="0"/>
        <w:widowControl/>
        <w:numPr>
          <w:ilvl w:val="0"/>
          <w:numId w:val="38"/>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membuat variabel sum_of_army_YuZhong dengan nilai 958730 sebagai jumlah pasukan Yu Zhong. Pada baris [2] membuat variabel sum_of_hero dengan nilai 5 sebagai jumlah pahlawan. Pada baris [3] membuat variabel troops_each_hero_must_defeat dengan membagi jumlah pasukan Yu Zhong dengan jumlah pahlawan. Pada baris [4-6] menampilkan jumlah pasukan, jumlah pahlawan, dan jumlah pasukan yang harus dikalahkan oleh setiap pahlawan menggunakan fungsi print.</w:t>
      </w:r>
    </w:p>
    <w:p w14:paraId="6CEB6E75">
      <w:pPr>
        <w:keepNext w:val="0"/>
        <w:keepLines w:val="0"/>
        <w:pageBreakBefore w:val="0"/>
        <w:widowControl/>
        <w:numPr>
          <w:ilvl w:val="0"/>
          <w:numId w:val="38"/>
        </w:numPr>
        <w:suppressLineNumbers w:val="0"/>
        <w:kinsoku/>
        <w:wordWrap/>
        <w:overflowPunct/>
        <w:topLinePunct w:val="0"/>
        <w:autoSpaceDE/>
        <w:autoSpaceDN/>
        <w:bidi w:val="0"/>
        <w:adjustRightInd/>
        <w:snapToGrid/>
        <w:spacing w:line="276" w:lineRule="auto"/>
        <w:ind w:left="0" w:leftChars="0" w:firstLine="0" w:firstLineChars="0"/>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memasukkan library stdio.h supaya program dapat menggunakan fungsi input dan output. Pada baris [3] mendefinisikan fungsi utama main() sebagai awal program dijalankan. Pada baris [4-10] menandai awal dan akhir fungsi main(). Pada baris [5] membuat variabel sum_of_army_YuZhong bertipe int dengan nilai 958730. Pada baris [6] membuat variabel sum_of_hero bertipe int dengan nilai 5. Pada baris [7] membuat variabel troops_each_hero_must_defeat bertipe int dengan membagi jumlah pasukan Yu Zhong dengan jumlah pahlawan. Pada baris [8-10] menampilkan jumlah pasukan, jumlah pahlawan, dan jumlah pasukan yang harus dikalahkan setiap pahlawan menggunakan fungsi printf. Pada baris [11] mengakhiri program dan mengembalikan nilai 0 sebagai tanda bahwa program berjalan normal.</w:t>
      </w:r>
    </w:p>
    <w:p w14:paraId="6231411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4DC844DA">
      <w:pPr>
        <w:pStyle w:val="2"/>
        <w:bidi w:val="0"/>
        <w:jc w:val="center"/>
        <w:rPr>
          <w:rFonts w:hint="default"/>
          <w:lang w:val="en-US" w:eastAsia="zh-CN"/>
        </w:rPr>
      </w:pPr>
      <w:bookmarkStart w:id="481" w:name="_Toc10575"/>
      <w:bookmarkStart w:id="482" w:name="_Toc1557"/>
      <w:bookmarkStart w:id="483" w:name="_Toc449"/>
      <w:bookmarkStart w:id="484" w:name="_Toc24242"/>
      <w:bookmarkStart w:id="485" w:name="_Toc10691"/>
      <w:r>
        <w:rPr>
          <w:rFonts w:hint="default"/>
          <w:lang w:val="en-US" w:eastAsia="zh-CN"/>
        </w:rPr>
        <w:t>SOAL 10</w:t>
      </w:r>
      <w:bookmarkEnd w:id="481"/>
      <w:bookmarkEnd w:id="482"/>
      <w:bookmarkEnd w:id="483"/>
      <w:bookmarkEnd w:id="484"/>
      <w:bookmarkEnd w:id="485"/>
    </w:p>
    <w:p w14:paraId="47CD7F3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sebuah program yang digunakan untuk menghitung keliling dan luas segitiga siku-siku jika diketahui alas = 5cm dan tinggi = 12cm.</w:t>
      </w:r>
    </w:p>
    <w:p w14:paraId="6A529290">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466850" cy="1460500"/>
            <wp:effectExtent l="0" t="0" r="6350" b="0"/>
            <wp:docPr id="34" name="Picture 34" descr="{CEDEB4E9-4E68-4114-AFF8-6834436A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EDEB4E9-4E68-4114-AFF8-6834436A1F60}"/>
                    <pic:cNvPicPr>
                      <a:picLocks noChangeAspect="1"/>
                    </pic:cNvPicPr>
                  </pic:nvPicPr>
                  <pic:blipFill>
                    <a:blip r:embed="rId37"/>
                    <a:stretch>
                      <a:fillRect/>
                    </a:stretch>
                  </pic:blipFill>
                  <pic:spPr>
                    <a:xfrm>
                      <a:off x="0" y="0"/>
                      <a:ext cx="1466850" cy="1460500"/>
                    </a:xfrm>
                    <a:prstGeom prst="rect">
                      <a:avLst/>
                    </a:prstGeom>
                  </pic:spPr>
                </pic:pic>
              </a:graphicData>
            </a:graphic>
          </wp:inline>
        </w:drawing>
      </w:r>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3"/>
      </w:tblGrid>
      <w:tr w14:paraId="150D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3" w:type="dxa"/>
          </w:tcPr>
          <w:p w14:paraId="659286EB">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B79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863" w:type="dxa"/>
          </w:tcPr>
          <w:p w14:paraId="40088A8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Diketahui : </w:t>
            </w:r>
          </w:p>
          <w:p w14:paraId="0186524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Alas = 5 cm </w:t>
            </w:r>
          </w:p>
          <w:p w14:paraId="0BC36CA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Tinggi = 12 cm </w:t>
            </w:r>
          </w:p>
          <w:p w14:paraId="19BE0E42">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lang w:val="en-US" w:eastAsia="zh-CN" w:bidi="ar"/>
              </w:rPr>
            </w:pPr>
          </w:p>
          <w:p w14:paraId="4B11253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Jawab : </w:t>
            </w:r>
          </w:p>
          <w:p w14:paraId="1D507AF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Sisi A = ? cm </w:t>
            </w:r>
          </w:p>
          <w:p w14:paraId="06B88BE0">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Sisi B = ? cm </w:t>
            </w:r>
          </w:p>
          <w:p w14:paraId="56E57B40">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Sisi C = ? cm </w:t>
            </w:r>
          </w:p>
          <w:p w14:paraId="29B0C47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cs="Courier New"/>
                <w:sz w:val="24"/>
                <w:szCs w:val="24"/>
              </w:rPr>
            </w:pPr>
            <w:r>
              <w:rPr>
                <w:rFonts w:hint="default" w:ascii="Courier New" w:hAnsi="Courier New" w:eastAsia="SimSun" w:cs="Courier New"/>
                <w:color w:val="000000"/>
                <w:kern w:val="0"/>
                <w:sz w:val="24"/>
                <w:szCs w:val="24"/>
                <w:lang w:val="en-US" w:eastAsia="zh-CN" w:bidi="ar"/>
              </w:rPr>
              <w:t xml:space="preserve">Keliling = 30 cm </w:t>
            </w:r>
          </w:p>
          <w:p w14:paraId="6B2AE7F0">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lang w:val="en-US" w:eastAsia="zh-CN" w:bidi="ar"/>
              </w:rPr>
              <w:t>Luas = 30 cm</w:t>
            </w:r>
          </w:p>
        </w:tc>
      </w:tr>
    </w:tbl>
    <w:p w14:paraId="16E9D160">
      <w:pPr>
        <w:pStyle w:val="23"/>
        <w:rPr>
          <w:rFonts w:hint="default"/>
          <w:lang w:val="en-US"/>
        </w:rPr>
      </w:pPr>
      <w:r>
        <w:t xml:space="preserve">Tabel </w:t>
      </w:r>
      <w:r>
        <w:fldChar w:fldCharType="begin"/>
      </w:r>
      <w:r>
        <w:instrText xml:space="preserve"> SEQ Tabel \* ARABIC </w:instrText>
      </w:r>
      <w:r>
        <w:fldChar w:fldCharType="separate"/>
      </w:r>
      <w:r>
        <w:t>43</w:t>
      </w:r>
      <w:r>
        <w:fldChar w:fldCharType="end"/>
      </w:r>
      <w:bookmarkStart w:id="486" w:name="_Toc4258"/>
      <w:r>
        <w:rPr>
          <w:rFonts w:hint="default"/>
          <w:lang w:val="en-US"/>
        </w:rPr>
        <w:t>. Soal 10 Modul 1</w:t>
      </w:r>
      <w:bookmarkEnd w:id="486"/>
    </w:p>
    <w:p w14:paraId="76DFEDD0">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color w:val="000000"/>
          <w:kern w:val="0"/>
          <w:sz w:val="24"/>
          <w:szCs w:val="24"/>
          <w:lang w:val="en-US" w:eastAsia="zh-CN" w:bidi="ar"/>
        </w:rPr>
      </w:pPr>
    </w:p>
    <w:p w14:paraId="771702D7">
      <w:pPr>
        <w:keepNext w:val="0"/>
        <w:keepLines w:val="0"/>
        <w:pageBreakBefore w:val="0"/>
        <w:widowControl/>
        <w:numPr>
          <w:ilvl w:val="0"/>
          <w:numId w:val="0"/>
        </w:numPr>
        <w:suppressLineNumbers w:val="0"/>
        <w:kinsoku/>
        <w:wordWrap/>
        <w:overflowPunct/>
        <w:topLinePunct w:val="0"/>
        <w:autoSpaceDE/>
        <w:autoSpaceDN/>
        <w:bidi w:val="0"/>
        <w:adjustRightInd/>
        <w:snapToGrid/>
        <w:spacing w:line="23" w:lineRule="atLeast"/>
        <w:jc w:val="left"/>
        <w:textAlignment w:val="auto"/>
        <w:rPr>
          <w:rFonts w:hint="default" w:ascii="Times New Roman" w:hAnsi="Times New Roman" w:eastAsia="SimSun" w:cs="Times New Roman"/>
          <w:b/>
          <w:bCs/>
          <w:color w:val="000000"/>
          <w:kern w:val="0"/>
          <w:sz w:val="24"/>
          <w:szCs w:val="24"/>
          <w:lang w:val="en-US" w:eastAsia="zh-CN" w:bidi="ar"/>
        </w:rPr>
      </w:pPr>
    </w:p>
    <w:p w14:paraId="0508F30D">
      <w:pPr>
        <w:pStyle w:val="3"/>
        <w:numPr>
          <w:ilvl w:val="0"/>
          <w:numId w:val="39"/>
        </w:numPr>
        <w:bidi w:val="0"/>
        <w:rPr>
          <w:rFonts w:hint="default"/>
          <w:lang w:val="en-US"/>
        </w:rPr>
      </w:pPr>
      <w:bookmarkStart w:id="487" w:name="_Toc14899"/>
      <w:bookmarkStart w:id="488" w:name="_Toc30906"/>
      <w:bookmarkStart w:id="489" w:name="_Toc18074"/>
      <w:bookmarkStart w:id="490" w:name="_Toc387"/>
      <w:bookmarkStart w:id="491" w:name="_Toc13422"/>
      <w:r>
        <w:rPr>
          <w:rFonts w:hint="default"/>
          <w:lang w:val="en-US"/>
        </w:rPr>
        <w:t>Source Code</w:t>
      </w:r>
      <w:bookmarkEnd w:id="487"/>
      <w:bookmarkEnd w:id="488"/>
      <w:bookmarkEnd w:id="489"/>
      <w:bookmarkEnd w:id="490"/>
      <w:bookmarkEnd w:id="491"/>
    </w:p>
    <w:tbl>
      <w:tblPr>
        <w:tblStyle w:val="111"/>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399"/>
      </w:tblGrid>
      <w:tr w14:paraId="447E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110587E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66DCBB3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5DC97F1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175524D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02B4EDE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49714DB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24C8DD4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6F405443">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5897BC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0BDBF10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783D8C0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7146040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6A04AA1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48AFBA9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tc>
        <w:tc>
          <w:tcPr>
            <w:tcW w:w="7399" w:type="dxa"/>
          </w:tcPr>
          <w:p w14:paraId="41CDC19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from math import sqrt</w:t>
            </w:r>
          </w:p>
          <w:p w14:paraId="3D8D630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 = 5</w:t>
            </w:r>
          </w:p>
          <w:p w14:paraId="30A7609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C = 12</w:t>
            </w:r>
          </w:p>
          <w:p w14:paraId="4FAC674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height = C</w:t>
            </w:r>
          </w:p>
          <w:p w14:paraId="08F8709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base = A</w:t>
            </w:r>
          </w:p>
          <w:p w14:paraId="3A0EEB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hypotenuse = sqrt(pow(height, 2) + pow(base, 2))</w:t>
            </w:r>
          </w:p>
          <w:p w14:paraId="21E366D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perimeter = height + base + hypotenuse</w:t>
            </w:r>
          </w:p>
          <w:p w14:paraId="493DA46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area = (height * base) / 2</w:t>
            </w:r>
          </w:p>
          <w:p w14:paraId="52FA760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406A59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print(f"Height of the triangle: {height}")</w:t>
            </w:r>
          </w:p>
          <w:p w14:paraId="47DBB21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print(f"Base of the triangle: {base}")</w:t>
            </w:r>
          </w:p>
          <w:p w14:paraId="36EC5D6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print(f"Hypotenuse of the triangle: {hypotenuse:.0f}")</w:t>
            </w:r>
          </w:p>
          <w:p w14:paraId="5835014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print(f"Perimeter of the triangle: {perimeter:.0f}")</w:t>
            </w:r>
          </w:p>
          <w:p w14:paraId="1576057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print(f"Area of the triangle: {area:.0f}")</w:t>
            </w:r>
          </w:p>
        </w:tc>
      </w:tr>
    </w:tbl>
    <w:p w14:paraId="5A1AFC81">
      <w:pPr>
        <w:pStyle w:val="23"/>
        <w:rPr>
          <w:rFonts w:hint="default"/>
          <w:lang w:val="en-US"/>
        </w:rPr>
      </w:pPr>
      <w:r>
        <w:t xml:space="preserve">Tabel </w:t>
      </w:r>
      <w:r>
        <w:fldChar w:fldCharType="begin"/>
      </w:r>
      <w:r>
        <w:instrText xml:space="preserve"> SEQ Tabel \* ARABIC </w:instrText>
      </w:r>
      <w:r>
        <w:fldChar w:fldCharType="separate"/>
      </w:r>
      <w:r>
        <w:t>44</w:t>
      </w:r>
      <w:r>
        <w:fldChar w:fldCharType="end"/>
      </w:r>
      <w:bookmarkStart w:id="492" w:name="_Toc31318"/>
      <w:r>
        <w:rPr>
          <w:rFonts w:hint="default"/>
          <w:lang w:val="en-US"/>
        </w:rPr>
        <w:t>. Source Code Soal 10 Modul 1 Python</w:t>
      </w:r>
      <w:bookmarkEnd w:id="492"/>
    </w:p>
    <w:p w14:paraId="7E62E7CA">
      <w:pPr>
        <w:pStyle w:val="23"/>
        <w:rPr>
          <w:rFonts w:hint="default"/>
          <w:lang w:val="en-US"/>
        </w:rPr>
      </w:pPr>
    </w:p>
    <w:p w14:paraId="017E89E9">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tbl>
      <w:tblPr>
        <w:tblStyle w:val="1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385"/>
      </w:tblGrid>
      <w:tr w14:paraId="1F3D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2372AFE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w:t>
            </w:r>
          </w:p>
          <w:p w14:paraId="4F58D0D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w:t>
            </w:r>
          </w:p>
          <w:p w14:paraId="641602A9">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3</w:t>
            </w:r>
          </w:p>
          <w:p w14:paraId="46813C4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4</w:t>
            </w:r>
          </w:p>
          <w:p w14:paraId="510A414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5</w:t>
            </w:r>
          </w:p>
          <w:p w14:paraId="027A233C">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6</w:t>
            </w:r>
          </w:p>
          <w:p w14:paraId="64FA6B1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7</w:t>
            </w:r>
          </w:p>
          <w:p w14:paraId="022F1CA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8</w:t>
            </w:r>
          </w:p>
          <w:p w14:paraId="440CBFC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9</w:t>
            </w:r>
          </w:p>
          <w:p w14:paraId="7DC2264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10</w:t>
            </w:r>
          </w:p>
          <w:p w14:paraId="7F1BAEFB">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11</w:t>
            </w:r>
          </w:p>
          <w:p w14:paraId="572FDEB5">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12</w:t>
            </w:r>
          </w:p>
          <w:p w14:paraId="7E143E3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13</w:t>
            </w:r>
          </w:p>
          <w:p w14:paraId="2E1A56C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14</w:t>
            </w:r>
          </w:p>
          <w:p w14:paraId="140BCC6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15</w:t>
            </w:r>
          </w:p>
          <w:p w14:paraId="663081A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16</w:t>
            </w:r>
          </w:p>
          <w:p w14:paraId="575CCD5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17</w:t>
            </w:r>
          </w:p>
          <w:p w14:paraId="6FC667F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18</w:t>
            </w:r>
          </w:p>
          <w:p w14:paraId="5C792F1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19</w:t>
            </w:r>
          </w:p>
          <w:p w14:paraId="2B7EE10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20</w:t>
            </w:r>
          </w:p>
          <w:p w14:paraId="7518830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21</w:t>
            </w:r>
          </w:p>
          <w:p w14:paraId="0939EF3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22</w:t>
            </w:r>
          </w:p>
          <w:p w14:paraId="0EFCD0A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center"/>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23</w:t>
            </w:r>
          </w:p>
        </w:tc>
        <w:tc>
          <w:tcPr>
            <w:tcW w:w="7385" w:type="dxa"/>
          </w:tcPr>
          <w:p w14:paraId="3C3FAE6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&lt;stdio.h&gt;</w:t>
            </w:r>
          </w:p>
          <w:p w14:paraId="42E138D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#include &lt;math.h&gt;</w:t>
            </w:r>
          </w:p>
          <w:p w14:paraId="136D3F1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22575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int main()</w:t>
            </w:r>
          </w:p>
          <w:p w14:paraId="15BB642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p w14:paraId="50053AC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 = 5;</w:t>
            </w:r>
          </w:p>
          <w:p w14:paraId="5C01D9C8">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C = 12;</w:t>
            </w:r>
          </w:p>
          <w:p w14:paraId="6640607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2BBBDE56">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height = C;</w:t>
            </w:r>
          </w:p>
          <w:p w14:paraId="593DDFA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base = A;</w:t>
            </w:r>
          </w:p>
          <w:p w14:paraId="4A82B9C7">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hypotenuse = sqrt(pow(height, 2) + pow(base, 2));</w:t>
            </w:r>
          </w:p>
          <w:p w14:paraId="2E1DD46A">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perimeter = height + base + hypotenuse;</w:t>
            </w:r>
          </w:p>
          <w:p w14:paraId="5ABD432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int area = (height * base) / 2;</w:t>
            </w:r>
          </w:p>
          <w:p w14:paraId="6C7E36C0">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p>
          <w:p w14:paraId="41ACA222">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printf("Height of the triangle: %d\n", height); </w:t>
            </w:r>
          </w:p>
          <w:p w14:paraId="50C6CAC1">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printf("Base of the triangle: %d\n", base);</w:t>
            </w:r>
          </w:p>
          <w:p w14:paraId="497202CF">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printf("Hypotenuse of the triangle: %d\n", hypotenuse);</w:t>
            </w:r>
          </w:p>
          <w:p w14:paraId="5C4417DE">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printf("Perimeter of the triangle: %d\n", perimeter);</w:t>
            </w:r>
          </w:p>
          <w:p w14:paraId="0EF47D1D">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 xml:space="preserve">    printf("Area of the triangle: %d\n", area);</w:t>
            </w:r>
          </w:p>
          <w:p w14:paraId="1529A5F4">
            <w:pPr>
              <w:keepNext w:val="0"/>
              <w:keepLines w:val="0"/>
              <w:pageBreakBefore w:val="0"/>
              <w:widowControl/>
              <w:numPr>
                <w:ilvl w:val="0"/>
                <w:numId w:val="0"/>
              </w:numPr>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w:t>
            </w:r>
          </w:p>
        </w:tc>
      </w:tr>
    </w:tbl>
    <w:p w14:paraId="3AE63DD5">
      <w:pPr>
        <w:pStyle w:val="23"/>
        <w:rPr>
          <w:rFonts w:hint="default"/>
          <w:lang w:val="en-US"/>
        </w:rPr>
      </w:pPr>
      <w:r>
        <w:t xml:space="preserve">Tabel </w:t>
      </w:r>
      <w:r>
        <w:fldChar w:fldCharType="begin"/>
      </w:r>
      <w:r>
        <w:instrText xml:space="preserve"> SEQ Tabel \* ARABIC </w:instrText>
      </w:r>
      <w:r>
        <w:fldChar w:fldCharType="separate"/>
      </w:r>
      <w:r>
        <w:t>45</w:t>
      </w:r>
      <w:r>
        <w:fldChar w:fldCharType="end"/>
      </w:r>
      <w:bookmarkStart w:id="493" w:name="_Toc30855"/>
      <w:r>
        <w:rPr>
          <w:rFonts w:hint="default"/>
          <w:lang w:val="en-US"/>
        </w:rPr>
        <w:t>. Source Code Soal 10 Modul 1 C</w:t>
      </w:r>
      <w:bookmarkEnd w:id="493"/>
    </w:p>
    <w:p w14:paraId="6BAE8322">
      <w:pPr>
        <w:pStyle w:val="23"/>
        <w:rPr>
          <w:rFonts w:hint="default"/>
          <w:lang w:val="en-US"/>
        </w:rPr>
      </w:pPr>
    </w:p>
    <w:p w14:paraId="2531DE18">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519DFF44">
      <w:pPr>
        <w:pStyle w:val="3"/>
        <w:numPr>
          <w:ilvl w:val="0"/>
          <w:numId w:val="39"/>
        </w:numPr>
        <w:bidi w:val="0"/>
        <w:rPr>
          <w:rFonts w:hint="default"/>
          <w:lang w:val="en-US"/>
        </w:rPr>
      </w:pPr>
      <w:bookmarkStart w:id="494" w:name="_Toc12919"/>
      <w:bookmarkStart w:id="495" w:name="_Toc6457"/>
      <w:bookmarkStart w:id="496" w:name="_Toc30360"/>
      <w:bookmarkStart w:id="497" w:name="_Toc14579"/>
      <w:bookmarkStart w:id="498" w:name="_Toc14835"/>
      <w:r>
        <w:rPr>
          <w:rFonts w:hint="default"/>
          <w:lang w:val="en-US"/>
        </w:rPr>
        <w:t>Output Program</w:t>
      </w:r>
      <w:bookmarkEnd w:id="494"/>
      <w:bookmarkEnd w:id="495"/>
      <w:bookmarkEnd w:id="496"/>
      <w:bookmarkEnd w:id="497"/>
      <w:bookmarkEnd w:id="498"/>
    </w:p>
    <w:p w14:paraId="1CF7E93F">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33950" cy="1193800"/>
            <wp:effectExtent l="0" t="0" r="6350" b="0"/>
            <wp:docPr id="35" name="Picture 35" descr="{D258367B-0174-44F8-BEFC-A8603764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258367B-0174-44F8-BEFC-A86037648914}"/>
                    <pic:cNvPicPr>
                      <a:picLocks noChangeAspect="1"/>
                    </pic:cNvPicPr>
                  </pic:nvPicPr>
                  <pic:blipFill>
                    <a:blip r:embed="rId38"/>
                    <a:stretch>
                      <a:fillRect/>
                    </a:stretch>
                  </pic:blipFill>
                  <pic:spPr>
                    <a:xfrm>
                      <a:off x="0" y="0"/>
                      <a:ext cx="4933950" cy="1193800"/>
                    </a:xfrm>
                    <a:prstGeom prst="rect">
                      <a:avLst/>
                    </a:prstGeom>
                  </pic:spPr>
                </pic:pic>
              </a:graphicData>
            </a:graphic>
          </wp:inline>
        </w:drawing>
      </w:r>
    </w:p>
    <w:p w14:paraId="7DF429BF">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29</w:t>
      </w:r>
      <w:r>
        <w:fldChar w:fldCharType="end"/>
      </w:r>
      <w:bookmarkStart w:id="499" w:name="_Toc30715"/>
      <w:bookmarkStart w:id="500" w:name="_Toc22152"/>
      <w:bookmarkStart w:id="501" w:name="_Toc20123"/>
      <w:bookmarkStart w:id="502" w:name="_Toc26955"/>
      <w:bookmarkStart w:id="503" w:name="_Toc31301"/>
      <w:r>
        <w:rPr>
          <w:lang w:val="en-US"/>
        </w:rPr>
        <w:t xml:space="preserve">. </w:t>
      </w:r>
      <w:bookmarkEnd w:id="499"/>
      <w:bookmarkEnd w:id="500"/>
      <w:r>
        <w:rPr>
          <w:rFonts w:hint="default"/>
          <w:lang w:val="en-US"/>
        </w:rPr>
        <w:t>Output Soal 10 Modul 1 Python</w:t>
      </w:r>
      <w:bookmarkEnd w:id="501"/>
      <w:bookmarkEnd w:id="502"/>
      <w:bookmarkEnd w:id="503"/>
    </w:p>
    <w:p w14:paraId="1B5104D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6D6523D8">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864100" cy="1365250"/>
            <wp:effectExtent l="0" t="0" r="0" b="6350"/>
            <wp:docPr id="36" name="Picture 36" descr="{5912866D-64D6-4B33-88A2-93B4C20DF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5912866D-64D6-4B33-88A2-93B4C20DF12C}"/>
                    <pic:cNvPicPr>
                      <a:picLocks noChangeAspect="1"/>
                    </pic:cNvPicPr>
                  </pic:nvPicPr>
                  <pic:blipFill>
                    <a:blip r:embed="rId39"/>
                    <a:stretch>
                      <a:fillRect/>
                    </a:stretch>
                  </pic:blipFill>
                  <pic:spPr>
                    <a:xfrm>
                      <a:off x="0" y="0"/>
                      <a:ext cx="4864100" cy="1365250"/>
                    </a:xfrm>
                    <a:prstGeom prst="rect">
                      <a:avLst/>
                    </a:prstGeom>
                  </pic:spPr>
                </pic:pic>
              </a:graphicData>
            </a:graphic>
          </wp:inline>
        </w:drawing>
      </w:r>
    </w:p>
    <w:p w14:paraId="0C6A996F">
      <w:pPr>
        <w:pStyle w:val="23"/>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r>
        <w:t xml:space="preserve">Gambar </w:t>
      </w:r>
      <w:r>
        <w:fldChar w:fldCharType="begin"/>
      </w:r>
      <w:r>
        <w:instrText xml:space="preserve"> SEQ Gambar \* ARABIC </w:instrText>
      </w:r>
      <w:r>
        <w:fldChar w:fldCharType="separate"/>
      </w:r>
      <w:r>
        <w:t>30</w:t>
      </w:r>
      <w:r>
        <w:fldChar w:fldCharType="end"/>
      </w:r>
      <w:bookmarkStart w:id="504" w:name="_Toc18564"/>
      <w:bookmarkStart w:id="505" w:name="_Toc6566"/>
      <w:bookmarkStart w:id="506" w:name="_Toc10308"/>
      <w:bookmarkStart w:id="507" w:name="_Toc6263"/>
      <w:bookmarkStart w:id="508" w:name="_Toc27670"/>
      <w:r>
        <w:rPr>
          <w:lang w:val="en-US"/>
        </w:rPr>
        <w:t xml:space="preserve">. </w:t>
      </w:r>
      <w:bookmarkEnd w:id="504"/>
      <w:bookmarkEnd w:id="505"/>
      <w:r>
        <w:rPr>
          <w:rFonts w:hint="default"/>
          <w:lang w:val="en-US"/>
        </w:rPr>
        <w:t>Output Soal 10 Modul 1 C</w:t>
      </w:r>
      <w:bookmarkEnd w:id="506"/>
      <w:bookmarkEnd w:id="507"/>
      <w:bookmarkEnd w:id="508"/>
    </w:p>
    <w:p w14:paraId="4021E15A">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1F19D203">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bCs/>
          <w:sz w:val="24"/>
          <w:szCs w:val="24"/>
          <w:lang w:val="en-US"/>
        </w:rPr>
      </w:pPr>
    </w:p>
    <w:p w14:paraId="69E0028A">
      <w:pPr>
        <w:pStyle w:val="3"/>
        <w:numPr>
          <w:ilvl w:val="0"/>
          <w:numId w:val="39"/>
        </w:numPr>
        <w:bidi w:val="0"/>
        <w:rPr>
          <w:rFonts w:hint="default"/>
          <w:lang w:val="en-US" w:eastAsia="zh-CN"/>
        </w:rPr>
      </w:pPr>
      <w:bookmarkStart w:id="509" w:name="_Toc15285"/>
      <w:bookmarkStart w:id="510" w:name="_Toc18741"/>
      <w:bookmarkStart w:id="511" w:name="_Toc22899"/>
      <w:bookmarkStart w:id="512" w:name="_Toc16430"/>
      <w:bookmarkStart w:id="513" w:name="_Toc28037"/>
      <w:r>
        <w:rPr>
          <w:rFonts w:hint="default"/>
          <w:lang w:val="en-US"/>
        </w:rPr>
        <w:t>Pembahasan</w:t>
      </w:r>
      <w:bookmarkEnd w:id="509"/>
      <w:bookmarkEnd w:id="510"/>
      <w:bookmarkEnd w:id="511"/>
      <w:bookmarkEnd w:id="512"/>
      <w:bookmarkEnd w:id="513"/>
    </w:p>
    <w:p w14:paraId="368B4D51">
      <w:pPr>
        <w:keepNext w:val="0"/>
        <w:keepLines w:val="0"/>
        <w:pageBreakBefore w:val="0"/>
        <w:widowControl/>
        <w:numPr>
          <w:ilvl w:val="0"/>
          <w:numId w:val="40"/>
        </w:numPr>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menggunakan from math import sqrt untuk memasukkan fungsi sqrt dari library math yang digunakan untuk menghitung akar kuadrat. Pada baris [2] membuat variabel A dengan nilai 5. Pada baris [3] membuat variabel C dengan nilai 12. Pada baris [4] membuat variabel height dengan mengambil nilai dari variabel C. Pada baris [5] membuat variabel base dengan mengambil nilai dari variabel A. Pada baris [6] menghitung panjang sisi miring atau hypotenuse menggunakan rumus akar dari kuadrat tinggi ditambah kuadrat alas. Pada baris [7] menghitung keliling segitiga dengan menjumlahkan tinggi, alas, dan sisi miring. Pada baris [8] menghitung luas segitiga dengan mengalikan tinggi dan alas kemudian dibagi 2. Pada baris [9-13] menampilkan tinggi, alas, sisi miring, keliling, dan luas segitiga menggunakan fungsi print.</w:t>
      </w:r>
    </w:p>
    <w:p w14:paraId="62BF92ED">
      <w:pPr>
        <w:keepNext w:val="0"/>
        <w:keepLines w:val="0"/>
        <w:pageBreakBefore w:val="0"/>
        <w:widowControl/>
        <w:numPr>
          <w:ilvl w:val="0"/>
          <w:numId w:val="40"/>
        </w:numPr>
        <w:suppressLineNumbers w:val="0"/>
        <w:kinsoku/>
        <w:wordWrap/>
        <w:overflowPunct/>
        <w:topLinePunct w:val="0"/>
        <w:autoSpaceDE/>
        <w:autoSpaceDN/>
        <w:bidi w:val="0"/>
        <w:adjustRightInd/>
        <w:snapToGrid/>
        <w:spacing w:line="276" w:lineRule="auto"/>
        <w:ind w:left="0" w:leftChars="0" w:firstLine="0" w:firstLineChars="0"/>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Pada baris [1] memasukkan library stdio.h supaya program dapat menggunakan fungsi input dan output. Pada baris [2] memasukkan library math.h yang digunakan untuk fungsi matematika seperti sqrt() dan pow(). Pada baris [3] mendefinisikan fungsi utama main() sebagai awal program dijalankan. Pada baris [4-15] menandai awal dan akhir fungsi main(). Pada baris [5] membuat variabel A bertipe int dengan nilai 5. Pada baris [6] membuat variabel C bertipe int dengan nilai 12. Pada baris [7] membuat variabel height bertipe int dengan mengambil nilai dari C. Pada baris [8] membuat variabel base bertipe int dengan mengambil nilai dari A. Pada baris [9] membuat variabel hypotenuse bertipe int dengan menghitung akar dari kuadrat tinggi ditambah kuadrat alas menggunakan fungsi sqrt() dan pow(). Pada baris [10] menghitung keliling segitiga dengan menjumlahkan tinggi, alas, dan sisi miring. Pada baris [11] menghitung luas segitiga dengan rumus (height * base) / 2. Pada baris [12-16] menampilkan tinggi, alas, sisi miring, keliling, dan luas segitiga menggunakan fungsi printf dengan format %d. Pada baris [17] mengakhiri program.</w:t>
      </w:r>
    </w:p>
    <w:p w14:paraId="5F7869C3">
      <w:pPr>
        <w:rPr>
          <w:rFonts w:hint="default"/>
          <w:lang w:val="en-US"/>
        </w:rPr>
      </w:pPr>
    </w:p>
    <w:p w14:paraId="05E5E035">
      <w:pPr>
        <w:numPr>
          <w:numId w:val="0"/>
        </w:numPr>
        <w:spacing w:line="276" w:lineRule="auto"/>
        <w:jc w:val="both"/>
        <w:rPr>
          <w:rFonts w:ascii="Times New Roman" w:hAnsi="Times New Roman" w:cs="Times New Roman"/>
          <w:sz w:val="24"/>
          <w:szCs w:val="24"/>
        </w:rPr>
      </w:pPr>
    </w:p>
    <w:p w14:paraId="0858A0EF">
      <w:pPr>
        <w:spacing w:line="276" w:lineRule="auto"/>
        <w:jc w:val="both"/>
        <w:rPr>
          <w:rFonts w:ascii="Times New Roman" w:hAnsi="Times New Roman" w:cs="Times New Roman"/>
          <w:sz w:val="24"/>
          <w:szCs w:val="24"/>
        </w:rPr>
      </w:pPr>
    </w:p>
    <w:p w14:paraId="4B22A87F">
      <w:pPr>
        <w:pStyle w:val="2"/>
        <w:jc w:val="center"/>
      </w:pPr>
      <w:bookmarkStart w:id="514" w:name="_Toc9973"/>
      <w:bookmarkStart w:id="515" w:name="_Toc19728"/>
      <w:bookmarkStart w:id="516" w:name="_Toc14921"/>
      <w:bookmarkStart w:id="517" w:name="_Toc10336"/>
      <w:bookmarkStart w:id="518" w:name="_GoBack"/>
      <w:bookmarkEnd w:id="518"/>
      <w:r>
        <w:t>TAUTAN GITHUB</w:t>
      </w:r>
      <w:bookmarkEnd w:id="514"/>
      <w:bookmarkEnd w:id="515"/>
      <w:bookmarkEnd w:id="516"/>
      <w:bookmarkEnd w:id="517"/>
    </w:p>
    <w:p w14:paraId="0BA6E868">
      <w:pPr>
        <w:rPr>
          <w:rFonts w:ascii="Times New Roman" w:hAnsi="Times New Roman" w:cs="Times New Roman"/>
          <w:sz w:val="24"/>
          <w:szCs w:val="24"/>
        </w:rPr>
      </w:pPr>
      <w:r>
        <w:fldChar w:fldCharType="begin"/>
      </w:r>
      <w:r>
        <w:instrText xml:space="preserve"> HYPERLINK "https://github.com/Ryzen6800/Laporan-Praktikum-Pemrograman-Dasar" </w:instrText>
      </w:r>
      <w:r>
        <w:fldChar w:fldCharType="separate"/>
      </w:r>
      <w:r>
        <w:rPr>
          <w:rStyle w:val="51"/>
          <w:rFonts w:ascii="Times New Roman" w:hAnsi="Times New Roman" w:cs="Times New Roman"/>
          <w:sz w:val="24"/>
          <w:szCs w:val="24"/>
        </w:rPr>
        <w:t>https://github.com/Ryzen6800/Laporan-Praktikum-Pemrograman-Dasar</w:t>
      </w:r>
      <w:r>
        <w:rPr>
          <w:rStyle w:val="51"/>
          <w:rFonts w:ascii="Times New Roman" w:hAnsi="Times New Roman" w:cs="Times New Roman"/>
          <w:sz w:val="24"/>
          <w:szCs w:val="24"/>
        </w:rPr>
        <w:fldChar w:fldCharType="end"/>
      </w:r>
    </w:p>
    <w:sectPr>
      <w:footerReference r:id="rId4" w:type="default"/>
      <w:pgSz w:w="11910" w:h="16840"/>
      <w:pgMar w:top="1701" w:right="1701" w:bottom="1701" w:left="2268" w:header="720" w:footer="720" w:gutter="0"/>
      <w:pgNumType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auto"/>
    <w:pitch w:val="default"/>
    <w:sig w:usb0="00000000" w:usb1="00000000" w:usb2="00000010" w:usb3="00000000" w:csb0="00040000" w:csb1="00000000"/>
  </w:font>
  <w:font w:name="TimesNewRomanPS-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3EA18">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1191BF">
                          <w:pPr>
                            <w:pStyle w:val="37"/>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14:paraId="3A1191BF">
                    <w:pPr>
                      <w:pStyle w:val="37"/>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E763E">
    <w:pPr>
      <w:pStyle w:val="3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C932AE">
                          <w:pPr>
                            <w:pStyle w:val="37"/>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m0xgEbAgAAVgQAAA4A&#10;AAAAAAAAAQAgAAAAHwEAAGRycy9lMm9Eb2MueG1sUEsFBgAAAAAGAAYAWQEAAKwFAAAAAA==&#10;">
              <v:fill on="f" focussize="0,0"/>
              <v:stroke on="f" weight="0.5pt"/>
              <v:imagedata o:title=""/>
              <o:lock v:ext="edit" aspectratio="f"/>
              <v:textbox inset="0mm,0mm,0mm,0mm" style="mso-fit-shape-to-text:t;">
                <w:txbxContent>
                  <w:p w14:paraId="5FC932AE">
                    <w:pPr>
                      <w:pStyle w:val="37"/>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0F651"/>
    <w:multiLevelType w:val="singleLevel"/>
    <w:tmpl w:val="8F50F651"/>
    <w:lvl w:ilvl="0" w:tentative="0">
      <w:start w:val="1"/>
      <w:numFmt w:val="upperLetter"/>
      <w:suff w:val="space"/>
      <w:lvlText w:val="%1."/>
      <w:lvlJc w:val="left"/>
      <w:rPr>
        <w:rFonts w:hint="default"/>
        <w:b/>
        <w:bCs/>
        <w:sz w:val="24"/>
        <w:szCs w:val="24"/>
      </w:rPr>
    </w:lvl>
  </w:abstractNum>
  <w:abstractNum w:abstractNumId="1">
    <w:nsid w:val="9B7C414E"/>
    <w:multiLevelType w:val="singleLevel"/>
    <w:tmpl w:val="9B7C414E"/>
    <w:lvl w:ilvl="0" w:tentative="0">
      <w:start w:val="1"/>
      <w:numFmt w:val="upperLetter"/>
      <w:suff w:val="space"/>
      <w:lvlText w:val="%1."/>
      <w:lvlJc w:val="left"/>
    </w:lvl>
  </w:abstractNum>
  <w:abstractNum w:abstractNumId="2">
    <w:nsid w:val="A2C3F84B"/>
    <w:multiLevelType w:val="singleLevel"/>
    <w:tmpl w:val="A2C3F84B"/>
    <w:lvl w:ilvl="0" w:tentative="0">
      <w:start w:val="1"/>
      <w:numFmt w:val="upperLetter"/>
      <w:suff w:val="space"/>
      <w:lvlText w:val="%1."/>
      <w:lvlJc w:val="left"/>
    </w:lvl>
  </w:abstractNum>
  <w:abstractNum w:abstractNumId="3">
    <w:nsid w:val="AAB621C0"/>
    <w:multiLevelType w:val="singleLevel"/>
    <w:tmpl w:val="AAB621C0"/>
    <w:lvl w:ilvl="0" w:tentative="0">
      <w:start w:val="1"/>
      <w:numFmt w:val="decimal"/>
      <w:suff w:val="space"/>
      <w:lvlText w:val="%1."/>
      <w:lvlJc w:val="left"/>
    </w:lvl>
  </w:abstractNum>
  <w:abstractNum w:abstractNumId="4">
    <w:nsid w:val="AE1BD17F"/>
    <w:multiLevelType w:val="singleLevel"/>
    <w:tmpl w:val="AE1BD17F"/>
    <w:lvl w:ilvl="0" w:tentative="0">
      <w:start w:val="1"/>
      <w:numFmt w:val="upperLetter"/>
      <w:suff w:val="space"/>
      <w:lvlText w:val="%1."/>
      <w:lvlJc w:val="left"/>
    </w:lvl>
  </w:abstractNum>
  <w:abstractNum w:abstractNumId="5">
    <w:nsid w:val="C68FDE79"/>
    <w:multiLevelType w:val="singleLevel"/>
    <w:tmpl w:val="C68FDE79"/>
    <w:lvl w:ilvl="0" w:tentative="0">
      <w:start w:val="1"/>
      <w:numFmt w:val="decimal"/>
      <w:suff w:val="space"/>
      <w:lvlText w:val="%1."/>
      <w:lvlJc w:val="left"/>
    </w:lvl>
  </w:abstractNum>
  <w:abstractNum w:abstractNumId="6">
    <w:nsid w:val="CAAF03F3"/>
    <w:multiLevelType w:val="singleLevel"/>
    <w:tmpl w:val="CAAF03F3"/>
    <w:lvl w:ilvl="0" w:tentative="0">
      <w:start w:val="1"/>
      <w:numFmt w:val="decimal"/>
      <w:suff w:val="space"/>
      <w:lvlText w:val="%1."/>
      <w:lvlJc w:val="left"/>
    </w:lvl>
  </w:abstractNum>
  <w:abstractNum w:abstractNumId="7">
    <w:nsid w:val="CF3E99BC"/>
    <w:multiLevelType w:val="singleLevel"/>
    <w:tmpl w:val="CF3E99BC"/>
    <w:lvl w:ilvl="0" w:tentative="0">
      <w:start w:val="1"/>
      <w:numFmt w:val="decimal"/>
      <w:suff w:val="space"/>
      <w:lvlText w:val="%1."/>
      <w:lvlJc w:val="left"/>
    </w:lvl>
  </w:abstractNum>
  <w:abstractNum w:abstractNumId="8">
    <w:nsid w:val="D39BC3E0"/>
    <w:multiLevelType w:val="singleLevel"/>
    <w:tmpl w:val="D39BC3E0"/>
    <w:lvl w:ilvl="0" w:tentative="0">
      <w:start w:val="1"/>
      <w:numFmt w:val="upperLetter"/>
      <w:suff w:val="space"/>
      <w:lvlText w:val="%1."/>
      <w:lvlJc w:val="left"/>
      <w:rPr>
        <w:rFonts w:hint="default"/>
        <w:sz w:val="24"/>
        <w:szCs w:val="24"/>
      </w:rPr>
    </w:lvl>
  </w:abstractNum>
  <w:abstractNum w:abstractNumId="9">
    <w:nsid w:val="DA277649"/>
    <w:multiLevelType w:val="singleLevel"/>
    <w:tmpl w:val="DA277649"/>
    <w:lvl w:ilvl="0" w:tentative="0">
      <w:start w:val="1"/>
      <w:numFmt w:val="upperLetter"/>
      <w:suff w:val="space"/>
      <w:lvlText w:val="%1."/>
      <w:lvlJc w:val="left"/>
    </w:lvl>
  </w:abstractNum>
  <w:abstractNum w:abstractNumId="10">
    <w:nsid w:val="E6197116"/>
    <w:multiLevelType w:val="singleLevel"/>
    <w:tmpl w:val="E6197116"/>
    <w:lvl w:ilvl="0" w:tentative="0">
      <w:start w:val="1"/>
      <w:numFmt w:val="decimal"/>
      <w:suff w:val="space"/>
      <w:lvlText w:val="%1."/>
      <w:lvlJc w:val="left"/>
    </w:lvl>
  </w:abstractNum>
  <w:abstractNum w:abstractNumId="11">
    <w:nsid w:val="F2A0A2CC"/>
    <w:multiLevelType w:val="singleLevel"/>
    <w:tmpl w:val="F2A0A2CC"/>
    <w:lvl w:ilvl="0" w:tentative="0">
      <w:start w:val="1"/>
      <w:numFmt w:val="upperLetter"/>
      <w:suff w:val="space"/>
      <w:lvlText w:val="%1."/>
      <w:lvlJc w:val="left"/>
      <w:rPr>
        <w:rFonts w:hint="default"/>
        <w:b/>
        <w:bCs/>
        <w:sz w:val="24"/>
        <w:szCs w:val="24"/>
      </w:rPr>
    </w:lvl>
  </w:abstractNum>
  <w:abstractNum w:abstractNumId="12">
    <w:nsid w:val="F5912AB9"/>
    <w:multiLevelType w:val="singleLevel"/>
    <w:tmpl w:val="F5912AB9"/>
    <w:lvl w:ilvl="0" w:tentative="0">
      <w:start w:val="1"/>
      <w:numFmt w:val="decimal"/>
      <w:suff w:val="space"/>
      <w:lvlText w:val="%1."/>
      <w:lvlJc w:val="left"/>
    </w:lvl>
  </w:abstractNum>
  <w:abstractNum w:abstractNumId="13">
    <w:nsid w:val="F6ED5F9D"/>
    <w:multiLevelType w:val="singleLevel"/>
    <w:tmpl w:val="F6ED5F9D"/>
    <w:lvl w:ilvl="0" w:tentative="0">
      <w:start w:val="1"/>
      <w:numFmt w:val="decimal"/>
      <w:suff w:val="space"/>
      <w:lvlText w:val="%1."/>
      <w:lvlJc w:val="left"/>
    </w:lvl>
  </w:abstractNum>
  <w:abstractNum w:abstractNumId="14">
    <w:nsid w:val="FA516FBD"/>
    <w:multiLevelType w:val="singleLevel"/>
    <w:tmpl w:val="FA516FBD"/>
    <w:lvl w:ilvl="0" w:tentative="0">
      <w:start w:val="1"/>
      <w:numFmt w:val="upperLetter"/>
      <w:suff w:val="space"/>
      <w:lvlText w:val="%1."/>
      <w:lvlJc w:val="left"/>
    </w:lvl>
  </w:abstractNum>
  <w:abstractNum w:abstractNumId="1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5">
    <w:nsid w:val="0A622AF8"/>
    <w:multiLevelType w:val="singleLevel"/>
    <w:tmpl w:val="0A622AF8"/>
    <w:lvl w:ilvl="0" w:tentative="0">
      <w:start w:val="1"/>
      <w:numFmt w:val="decimal"/>
      <w:suff w:val="space"/>
      <w:lvlText w:val="%1."/>
      <w:lvlJc w:val="left"/>
    </w:lvl>
  </w:abstractNum>
  <w:abstractNum w:abstractNumId="26">
    <w:nsid w:val="0DAC5CBE"/>
    <w:multiLevelType w:val="singleLevel"/>
    <w:tmpl w:val="0DAC5CBE"/>
    <w:lvl w:ilvl="0" w:tentative="0">
      <w:start w:val="1"/>
      <w:numFmt w:val="decimal"/>
      <w:suff w:val="space"/>
      <w:lvlText w:val="%1."/>
      <w:lvlJc w:val="left"/>
    </w:lvl>
  </w:abstractNum>
  <w:abstractNum w:abstractNumId="27">
    <w:nsid w:val="1DC5EFBA"/>
    <w:multiLevelType w:val="singleLevel"/>
    <w:tmpl w:val="1DC5EFBA"/>
    <w:lvl w:ilvl="0" w:tentative="0">
      <w:start w:val="1"/>
      <w:numFmt w:val="decimal"/>
      <w:suff w:val="space"/>
      <w:lvlText w:val="%1."/>
      <w:lvlJc w:val="left"/>
    </w:lvl>
  </w:abstractNum>
  <w:abstractNum w:abstractNumId="28">
    <w:nsid w:val="271B99DE"/>
    <w:multiLevelType w:val="singleLevel"/>
    <w:tmpl w:val="271B99DE"/>
    <w:lvl w:ilvl="0" w:tentative="0">
      <w:start w:val="1"/>
      <w:numFmt w:val="decimal"/>
      <w:suff w:val="space"/>
      <w:lvlText w:val="%1."/>
      <w:lvlJc w:val="left"/>
    </w:lvl>
  </w:abstractNum>
  <w:abstractNum w:abstractNumId="29">
    <w:nsid w:val="2D389EAA"/>
    <w:multiLevelType w:val="singleLevel"/>
    <w:tmpl w:val="2D389EAA"/>
    <w:lvl w:ilvl="0" w:tentative="0">
      <w:start w:val="1"/>
      <w:numFmt w:val="upperLetter"/>
      <w:suff w:val="space"/>
      <w:lvlText w:val="%1."/>
      <w:lvlJc w:val="left"/>
    </w:lvl>
  </w:abstractNum>
  <w:abstractNum w:abstractNumId="30">
    <w:nsid w:val="2FBACDA1"/>
    <w:multiLevelType w:val="singleLevel"/>
    <w:tmpl w:val="2FBACDA1"/>
    <w:lvl w:ilvl="0" w:tentative="0">
      <w:start w:val="1"/>
      <w:numFmt w:val="decimal"/>
      <w:suff w:val="space"/>
      <w:lvlText w:val="%1."/>
      <w:lvlJc w:val="left"/>
    </w:lvl>
  </w:abstractNum>
  <w:abstractNum w:abstractNumId="31">
    <w:nsid w:val="32DB9CF5"/>
    <w:multiLevelType w:val="singleLevel"/>
    <w:tmpl w:val="32DB9CF5"/>
    <w:lvl w:ilvl="0" w:tentative="0">
      <w:start w:val="1"/>
      <w:numFmt w:val="decimal"/>
      <w:suff w:val="space"/>
      <w:lvlText w:val="%1."/>
      <w:lvlJc w:val="left"/>
    </w:lvl>
  </w:abstractNum>
  <w:abstractNum w:abstractNumId="32">
    <w:nsid w:val="3EBA7AAE"/>
    <w:multiLevelType w:val="singleLevel"/>
    <w:tmpl w:val="3EBA7AAE"/>
    <w:lvl w:ilvl="0" w:tentative="0">
      <w:start w:val="1"/>
      <w:numFmt w:val="upperLetter"/>
      <w:suff w:val="space"/>
      <w:lvlText w:val="%1."/>
      <w:lvlJc w:val="left"/>
    </w:lvl>
  </w:abstractNum>
  <w:abstractNum w:abstractNumId="33">
    <w:nsid w:val="42C95210"/>
    <w:multiLevelType w:val="singleLevel"/>
    <w:tmpl w:val="42C95210"/>
    <w:lvl w:ilvl="0" w:tentative="0">
      <w:start w:val="1"/>
      <w:numFmt w:val="upperLetter"/>
      <w:suff w:val="space"/>
      <w:lvlText w:val="%1."/>
      <w:lvlJc w:val="left"/>
      <w:rPr>
        <w:rFonts w:hint="default"/>
        <w:b/>
        <w:bCs/>
        <w:sz w:val="24"/>
        <w:szCs w:val="24"/>
      </w:rPr>
    </w:lvl>
  </w:abstractNum>
  <w:abstractNum w:abstractNumId="34">
    <w:nsid w:val="504066D2"/>
    <w:multiLevelType w:val="singleLevel"/>
    <w:tmpl w:val="504066D2"/>
    <w:lvl w:ilvl="0" w:tentative="0">
      <w:start w:val="1"/>
      <w:numFmt w:val="upperLetter"/>
      <w:suff w:val="space"/>
      <w:lvlText w:val="%1."/>
      <w:lvlJc w:val="left"/>
      <w:rPr>
        <w:rFonts w:hint="default"/>
        <w:b/>
        <w:bCs/>
      </w:rPr>
    </w:lvl>
  </w:abstractNum>
  <w:abstractNum w:abstractNumId="35">
    <w:nsid w:val="5C09026A"/>
    <w:multiLevelType w:val="singleLevel"/>
    <w:tmpl w:val="5C09026A"/>
    <w:lvl w:ilvl="0" w:tentative="0">
      <w:start w:val="1"/>
      <w:numFmt w:val="upperLetter"/>
      <w:suff w:val="space"/>
      <w:lvlText w:val="%1."/>
      <w:lvlJc w:val="left"/>
    </w:lvl>
  </w:abstractNum>
  <w:abstractNum w:abstractNumId="36">
    <w:nsid w:val="61D4EDBC"/>
    <w:multiLevelType w:val="singleLevel"/>
    <w:tmpl w:val="61D4EDBC"/>
    <w:lvl w:ilvl="0" w:tentative="0">
      <w:start w:val="1"/>
      <w:numFmt w:val="decimal"/>
      <w:suff w:val="space"/>
      <w:lvlText w:val="%1."/>
      <w:lvlJc w:val="left"/>
    </w:lvl>
  </w:abstractNum>
  <w:abstractNum w:abstractNumId="37">
    <w:nsid w:val="68998CC5"/>
    <w:multiLevelType w:val="singleLevel"/>
    <w:tmpl w:val="68998CC5"/>
    <w:lvl w:ilvl="0" w:tentative="0">
      <w:start w:val="1"/>
      <w:numFmt w:val="upperLetter"/>
      <w:suff w:val="space"/>
      <w:lvlText w:val="%1."/>
      <w:lvlJc w:val="left"/>
      <w:rPr>
        <w:rFonts w:hint="default"/>
        <w:b/>
        <w:bCs/>
      </w:rPr>
    </w:lvl>
  </w:abstractNum>
  <w:abstractNum w:abstractNumId="38">
    <w:nsid w:val="6A7C437B"/>
    <w:multiLevelType w:val="singleLevel"/>
    <w:tmpl w:val="6A7C437B"/>
    <w:lvl w:ilvl="0" w:tentative="0">
      <w:start w:val="1"/>
      <w:numFmt w:val="decimal"/>
      <w:suff w:val="space"/>
      <w:lvlText w:val="%1."/>
      <w:lvlJc w:val="left"/>
    </w:lvl>
  </w:abstractNum>
  <w:abstractNum w:abstractNumId="39">
    <w:nsid w:val="753593EC"/>
    <w:multiLevelType w:val="singleLevel"/>
    <w:tmpl w:val="753593EC"/>
    <w:lvl w:ilvl="0" w:tentative="0">
      <w:start w:val="1"/>
      <w:numFmt w:val="upperLetter"/>
      <w:suff w:val="space"/>
      <w:lvlText w:val="%1."/>
      <w:lvlJc w:val="left"/>
    </w:lvl>
  </w:abstractNum>
  <w:num w:numId="1">
    <w:abstractNumId w:val="24"/>
  </w:num>
  <w:num w:numId="2">
    <w:abstractNumId w:val="22"/>
  </w:num>
  <w:num w:numId="3">
    <w:abstractNumId w:val="21"/>
  </w:num>
  <w:num w:numId="4">
    <w:abstractNumId w:val="20"/>
  </w:num>
  <w:num w:numId="5">
    <w:abstractNumId w:val="19"/>
  </w:num>
  <w:num w:numId="6">
    <w:abstractNumId w:val="23"/>
  </w:num>
  <w:num w:numId="7">
    <w:abstractNumId w:val="18"/>
  </w:num>
  <w:num w:numId="8">
    <w:abstractNumId w:val="17"/>
  </w:num>
  <w:num w:numId="9">
    <w:abstractNumId w:val="16"/>
  </w:num>
  <w:num w:numId="10">
    <w:abstractNumId w:val="15"/>
  </w:num>
  <w:num w:numId="11">
    <w:abstractNumId w:val="32"/>
  </w:num>
  <w:num w:numId="12">
    <w:abstractNumId w:val="30"/>
  </w:num>
  <w:num w:numId="13">
    <w:abstractNumId w:val="39"/>
  </w:num>
  <w:num w:numId="14">
    <w:abstractNumId w:val="36"/>
  </w:num>
  <w:num w:numId="15">
    <w:abstractNumId w:val="35"/>
  </w:num>
  <w:num w:numId="16">
    <w:abstractNumId w:val="5"/>
  </w:num>
  <w:num w:numId="17">
    <w:abstractNumId w:val="1"/>
  </w:num>
  <w:num w:numId="18">
    <w:abstractNumId w:val="12"/>
  </w:num>
  <w:num w:numId="19">
    <w:abstractNumId w:val="29"/>
  </w:num>
  <w:num w:numId="20">
    <w:abstractNumId w:val="31"/>
  </w:num>
  <w:num w:numId="21">
    <w:abstractNumId w:val="9"/>
  </w:num>
  <w:num w:numId="22">
    <w:abstractNumId w:val="27"/>
  </w:num>
  <w:num w:numId="23">
    <w:abstractNumId w:val="4"/>
  </w:num>
  <w:num w:numId="24">
    <w:abstractNumId w:val="7"/>
  </w:num>
  <w:num w:numId="25">
    <w:abstractNumId w:val="34"/>
  </w:num>
  <w:num w:numId="26">
    <w:abstractNumId w:val="6"/>
  </w:num>
  <w:num w:numId="27">
    <w:abstractNumId w:val="2"/>
  </w:num>
  <w:num w:numId="28">
    <w:abstractNumId w:val="38"/>
  </w:num>
  <w:num w:numId="29">
    <w:abstractNumId w:val="14"/>
  </w:num>
  <w:num w:numId="30">
    <w:abstractNumId w:val="25"/>
  </w:num>
  <w:num w:numId="31">
    <w:abstractNumId w:val="37"/>
  </w:num>
  <w:num w:numId="32">
    <w:abstractNumId w:val="28"/>
  </w:num>
  <w:num w:numId="33">
    <w:abstractNumId w:val="8"/>
  </w:num>
  <w:num w:numId="34">
    <w:abstractNumId w:val="26"/>
  </w:num>
  <w:num w:numId="35">
    <w:abstractNumId w:val="11"/>
  </w:num>
  <w:num w:numId="36">
    <w:abstractNumId w:val="3"/>
  </w:num>
  <w:num w:numId="37">
    <w:abstractNumId w:val="0"/>
  </w:num>
  <w:num w:numId="38">
    <w:abstractNumId w:val="13"/>
  </w:num>
  <w:num w:numId="39">
    <w:abstractNumId w:val="33"/>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26363"/>
    <w:rsid w:val="00050A31"/>
    <w:rsid w:val="000716D2"/>
    <w:rsid w:val="00071AAB"/>
    <w:rsid w:val="000B76C4"/>
    <w:rsid w:val="000C5610"/>
    <w:rsid w:val="000E6552"/>
    <w:rsid w:val="000F3A4F"/>
    <w:rsid w:val="000F59AC"/>
    <w:rsid w:val="001364FE"/>
    <w:rsid w:val="001368DD"/>
    <w:rsid w:val="00147DB3"/>
    <w:rsid w:val="001518A5"/>
    <w:rsid w:val="00155BD1"/>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E724E"/>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A3D7F"/>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5147F8"/>
    <w:rsid w:val="0E2743FE"/>
    <w:rsid w:val="0E7B1DAE"/>
    <w:rsid w:val="0F145568"/>
    <w:rsid w:val="0F762AA8"/>
    <w:rsid w:val="25444C4F"/>
    <w:rsid w:val="31194414"/>
    <w:rsid w:val="32DC6AC8"/>
    <w:rsid w:val="40E00E8A"/>
    <w:rsid w:val="40E60AA2"/>
    <w:rsid w:val="47946B68"/>
    <w:rsid w:val="65734861"/>
    <w:rsid w:val="657F07CA"/>
    <w:rsid w:val="6D3A4630"/>
    <w:rsid w:val="73D26363"/>
    <w:rsid w:val="7A23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b/>
      <w:bCs/>
      <w:kern w:val="44"/>
      <w:sz w:val="28"/>
      <w:szCs w:val="44"/>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4"/>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Times New Roman" w:hAnsi="Times New Roman" w:eastAsia="SimHei" w:cs="Arial"/>
      <w:i/>
      <w:sz w:val="16"/>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able Paragraph"/>
    <w:basedOn w:val="1"/>
    <w:qFormat/>
    <w:uiPriority w:val="1"/>
    <w:pPr>
      <w:ind w:left="106"/>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1371</Words>
  <Characters>7112</Characters>
  <Lines>84</Lines>
  <Paragraphs>23</Paragraphs>
  <TotalTime>11</TotalTime>
  <ScaleCrop>false</ScaleCrop>
  <LinksUpToDate>false</LinksUpToDate>
  <CharactersWithSpaces>8505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2026-09-16T02:00:00Z</dcterms:created>
  <dc:creator>Daffa althafi21</dc:creator>
  <cp:lastModifiedBy>Daffa althafi21</cp:lastModifiedBy>
  <dcterms:modified xsi:type="dcterms:W3CDTF">2026-10-02T06:54:45Z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51A9A9CBC59949F9A1B56F597045A01B_13</vt:lpwstr>
  </property>
  <property fmtid="{D5CDD505-2E9C-101B-9397-08002B2CF9AE}" pid="4" name="KSOTemplateDocerSaveRecord">
    <vt:lpwstr>eyJoZGlkIjoiZDI5ZmFiMzYyN2RhYWM0MTE4YzNjOTFmZDRhM2IzNjgiLCJ1c2VySWQiOiI4ODEzNDQ0NDUwMTAwIn0=</vt:lpwstr>
  </property>
</Properties>
</file>