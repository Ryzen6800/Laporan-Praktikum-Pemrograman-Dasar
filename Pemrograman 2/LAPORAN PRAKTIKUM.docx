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99B24">
      <w:pPr>
        <w:spacing w:before="62"/>
        <w:ind w:right="21"/>
        <w:jc w:val="center"/>
        <w:rPr>
          <w:b/>
          <w:sz w:val="32"/>
        </w:rPr>
      </w:pPr>
      <w:r>
        <w:rPr>
          <w:b/>
          <w:sz w:val="32"/>
        </w:rPr>
        <w:t>LAPORAN</w:t>
      </w:r>
      <w:r>
        <w:rPr>
          <w:b/>
          <w:spacing w:val="-2"/>
          <w:sz w:val="32"/>
        </w:rPr>
        <w:t xml:space="preserve"> PRAKTIKUM</w:t>
      </w:r>
    </w:p>
    <w:p w14:paraId="6C41A631">
      <w:pPr>
        <w:spacing w:before="159" w:line="259" w:lineRule="auto"/>
        <w:ind w:right="21"/>
        <w:jc w:val="center"/>
        <w:rPr>
          <w:b/>
          <w:sz w:val="32"/>
        </w:rPr>
      </w:pPr>
      <w:r>
        <w:rPr>
          <w:b/>
          <w:sz w:val="32"/>
        </w:rPr>
        <w:t>PEMROGRAMAN</w:t>
      </w:r>
      <w:r>
        <w:rPr>
          <w:b/>
          <w:spacing w:val="-20"/>
          <w:sz w:val="32"/>
        </w:rPr>
        <w:t xml:space="preserve"> </w:t>
      </w:r>
      <w:r>
        <w:rPr>
          <w:rFonts w:hint="default"/>
          <w:b/>
          <w:spacing w:val="-20"/>
          <w:sz w:val="32"/>
          <w:lang w:val="en-US"/>
        </w:rPr>
        <w:t>2</w:t>
      </w:r>
      <w:r>
        <w:rPr>
          <w:b/>
          <w:sz w:val="32"/>
        </w:rPr>
        <w:t xml:space="preserve"> </w:t>
      </w:r>
    </w:p>
    <w:p w14:paraId="2D919838">
      <w:pPr>
        <w:pStyle w:val="15"/>
        <w:jc w:val="center"/>
        <w:rPr>
          <w:b/>
          <w:sz w:val="20"/>
        </w:rPr>
      </w:pPr>
      <w:r>
        <w:rPr>
          <w:b/>
          <w:sz w:val="20"/>
        </w:rPr>
        <w:drawing>
          <wp:inline distT="0" distB="0" distL="0" distR="0">
            <wp:extent cx="1969135" cy="1981200"/>
            <wp:effectExtent l="0" t="0" r="1206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34D4">
      <w:pPr>
        <w:pStyle w:val="15"/>
        <w:spacing w:before="213"/>
        <w:rPr>
          <w:b/>
          <w:sz w:val="32"/>
        </w:rPr>
      </w:pPr>
    </w:p>
    <w:p w14:paraId="65EF8111">
      <w:pPr>
        <w:spacing w:before="1"/>
        <w:ind w:right="21"/>
        <w:jc w:val="center"/>
        <w:rPr>
          <w:rFonts w:hint="default"/>
          <w:b/>
          <w:sz w:val="32"/>
          <w:lang w:val="en-US"/>
        </w:rPr>
      </w:pPr>
      <w:r>
        <w:rPr>
          <w:b/>
          <w:sz w:val="32"/>
        </w:rPr>
        <w:t>How to Program</w:t>
      </w:r>
      <w:r>
        <w:rPr>
          <w:rFonts w:hint="default"/>
          <w:b/>
          <w:sz w:val="32"/>
          <w:lang w:val="en-US"/>
        </w:rPr>
        <w:t xml:space="preserve"> </w:t>
      </w:r>
    </w:p>
    <w:p w14:paraId="00888303">
      <w:pPr>
        <w:spacing w:before="1"/>
        <w:ind w:right="21"/>
        <w:jc w:val="center"/>
        <w:rPr>
          <w:rFonts w:hint="default"/>
          <w:b/>
          <w:sz w:val="32"/>
          <w:lang w:val="en-US"/>
        </w:rPr>
      </w:pPr>
      <w:r>
        <w:rPr>
          <w:b/>
          <w:sz w:val="32"/>
        </w:rPr>
        <w:t>&amp;</w:t>
      </w:r>
      <w:r>
        <w:rPr>
          <w:rFonts w:hint="default"/>
          <w:b/>
          <w:sz w:val="32"/>
          <w:lang w:val="en-US"/>
        </w:rPr>
        <w:t xml:space="preserve"> </w:t>
      </w:r>
    </w:p>
    <w:p w14:paraId="3A9D2D44">
      <w:pPr>
        <w:spacing w:before="1"/>
        <w:ind w:right="21"/>
        <w:jc w:val="center"/>
        <w:rPr>
          <w:b/>
          <w:sz w:val="32"/>
        </w:rPr>
      </w:pPr>
      <w:r>
        <w:rPr>
          <w:b/>
          <w:sz w:val="32"/>
        </w:rPr>
        <w:t>Variable, Tipe Data dan Operator</w:t>
      </w:r>
    </w:p>
    <w:p w14:paraId="1858852E">
      <w:pPr>
        <w:spacing w:before="189" w:line="360" w:lineRule="auto"/>
        <w:ind w:right="21"/>
        <w:jc w:val="center"/>
        <w:rPr>
          <w:b/>
          <w:sz w:val="28"/>
        </w:rPr>
      </w:pPr>
      <w:r>
        <w:rPr>
          <w:b/>
          <w:spacing w:val="-2"/>
          <w:sz w:val="28"/>
        </w:rPr>
        <w:t>Oleh:</w:t>
      </w:r>
    </w:p>
    <w:tbl>
      <w:tblPr>
        <w:tblStyle w:val="1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1"/>
        <w:gridCol w:w="3976"/>
      </w:tblGrid>
      <w:tr w14:paraId="196FE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81" w:type="dxa"/>
          </w:tcPr>
          <w:p w14:paraId="60B19319">
            <w:pPr>
              <w:pStyle w:val="15"/>
              <w:jc w:val="center"/>
              <w:rPr>
                <w:rFonts w:hint="default"/>
                <w:b/>
                <w:sz w:val="28"/>
                <w:lang w:val="en-US"/>
              </w:rPr>
            </w:pPr>
            <w:r>
              <w:rPr>
                <w:rFonts w:hint="default"/>
                <w:b/>
                <w:sz w:val="28"/>
                <w:lang w:val="en-US"/>
              </w:rPr>
              <w:t>Daffa Althafi</w:t>
            </w:r>
          </w:p>
        </w:tc>
        <w:tc>
          <w:tcPr>
            <w:tcW w:w="3976" w:type="dxa"/>
          </w:tcPr>
          <w:p w14:paraId="176504A5">
            <w:pPr>
              <w:pStyle w:val="15"/>
              <w:jc w:val="center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2</w:t>
            </w:r>
            <w:r>
              <w:rPr>
                <w:rFonts w:hint="default"/>
                <w:b/>
                <w:sz w:val="28"/>
                <w:lang w:val="en-US"/>
              </w:rPr>
              <w:t>610817110011</w:t>
            </w:r>
          </w:p>
        </w:tc>
      </w:tr>
    </w:tbl>
    <w:p w14:paraId="0C7F2798">
      <w:pPr>
        <w:pStyle w:val="15"/>
        <w:jc w:val="center"/>
        <w:rPr>
          <w:b/>
          <w:sz w:val="28"/>
        </w:rPr>
      </w:pPr>
    </w:p>
    <w:p w14:paraId="051EBB21">
      <w:pPr>
        <w:pStyle w:val="15"/>
        <w:rPr>
          <w:b/>
          <w:sz w:val="28"/>
        </w:rPr>
      </w:pPr>
    </w:p>
    <w:p w14:paraId="06FD8A5A">
      <w:pPr>
        <w:pStyle w:val="15"/>
        <w:rPr>
          <w:b/>
          <w:sz w:val="28"/>
        </w:rPr>
      </w:pPr>
    </w:p>
    <w:p w14:paraId="49F4CE8D">
      <w:pPr>
        <w:pStyle w:val="15"/>
        <w:spacing w:before="282"/>
        <w:rPr>
          <w:b/>
          <w:sz w:val="28"/>
        </w:rPr>
      </w:pPr>
    </w:p>
    <w:p w14:paraId="495DD54C">
      <w:pPr>
        <w:pStyle w:val="15"/>
        <w:spacing w:before="282"/>
        <w:rPr>
          <w:b/>
          <w:sz w:val="28"/>
        </w:rPr>
      </w:pPr>
    </w:p>
    <w:p w14:paraId="1FE45D3E">
      <w:pPr>
        <w:pStyle w:val="15"/>
        <w:spacing w:before="282"/>
        <w:rPr>
          <w:b/>
          <w:sz w:val="28"/>
        </w:rPr>
      </w:pPr>
    </w:p>
    <w:p w14:paraId="77358C6E">
      <w:pPr>
        <w:pStyle w:val="15"/>
        <w:spacing w:before="282"/>
        <w:rPr>
          <w:b/>
          <w:sz w:val="28"/>
        </w:rPr>
      </w:pPr>
    </w:p>
    <w:p w14:paraId="4FA4D21C">
      <w:pPr>
        <w:spacing w:line="259" w:lineRule="auto"/>
        <w:ind w:right="21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TEKNOLOGI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 FAKULTAS TEKNIK</w:t>
      </w:r>
    </w:p>
    <w:p w14:paraId="011D62AE">
      <w:pPr>
        <w:spacing w:before="1" w:line="259" w:lineRule="auto"/>
        <w:ind w:right="21"/>
        <w:jc w:val="center"/>
        <w:rPr>
          <w:b/>
          <w:sz w:val="28"/>
        </w:rPr>
      </w:pPr>
      <w:r>
        <w:rPr>
          <w:b/>
          <w:sz w:val="28"/>
        </w:rPr>
        <w:t>UNIVERSITAS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LAMBUNG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MANGKURAT </w:t>
      </w:r>
    </w:p>
    <w:p w14:paraId="3DB16242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  <w:r>
        <w:rPr>
          <w:b/>
          <w:sz w:val="28"/>
        </w:rPr>
        <w:t>SEPTEMBER 2</w:t>
      </w:r>
      <w:r>
        <w:rPr>
          <w:rFonts w:hint="default"/>
          <w:b/>
          <w:sz w:val="28"/>
          <w:lang w:val="en-US"/>
        </w:rPr>
        <w:t>026</w:t>
      </w:r>
    </w:p>
    <w:p w14:paraId="7F3E8B12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10335A7B">
      <w:pPr>
        <w:pStyle w:val="2"/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LEMBAR PENGESAHAN LAPORAN PRAKTIKUM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PEMROGRAMAN 2</w:t>
      </w:r>
    </w:p>
    <w:p w14:paraId="58B4CA1F">
      <w:pPr>
        <w:rPr>
          <w:rFonts w:hint="default"/>
          <w:lang w:val="en-US"/>
        </w:rPr>
      </w:pPr>
      <w:r>
        <w:rPr>
          <w:rFonts w:hint="default"/>
          <w:lang w:val="en-US"/>
        </w:rPr>
        <w:t>Laporan Praktikum Pemrograman 2 ini disusun sebagai syarat lulus mata kuliah Praktikum Pemrograman 2. Laporan Praktikum ini dikerjakan oleh:</w:t>
      </w:r>
    </w:p>
    <w:p w14:paraId="4BA170F7">
      <w:pPr>
        <w:rPr>
          <w:rFonts w:hint="default"/>
          <w:lang w:val="en-US"/>
        </w:rPr>
      </w:pPr>
    </w:p>
    <w:p w14:paraId="02F4D8EA">
      <w:pPr>
        <w:rPr>
          <w:rFonts w:hint="default"/>
          <w:lang w:val="en-US"/>
        </w:rPr>
      </w:pPr>
      <w:r>
        <w:rPr>
          <w:rFonts w:hint="default"/>
          <w:lang w:val="en-US"/>
        </w:rPr>
        <w:t>Nama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 Daffa Althafi</w:t>
      </w:r>
    </w:p>
    <w:p w14:paraId="002FE1CE">
      <w:pPr>
        <w:rPr>
          <w:rFonts w:hint="default"/>
          <w:lang w:val="en-US"/>
        </w:rPr>
      </w:pPr>
      <w:r>
        <w:rPr>
          <w:rFonts w:hint="default"/>
          <w:lang w:val="en-US"/>
        </w:rPr>
        <w:t>NIM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 2610817110011</w:t>
      </w:r>
    </w:p>
    <w:p w14:paraId="1065BEFB">
      <w:pPr>
        <w:rPr>
          <w:rFonts w:hint="default"/>
          <w:lang w:val="en-US"/>
        </w:rPr>
      </w:pPr>
    </w:p>
    <w:p w14:paraId="6FE8CDF4">
      <w:pPr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3687"/>
        <w:gridCol w:w="4470"/>
      </w:tblGrid>
      <w:tr w14:paraId="322DD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998" w:hRule="atLeast"/>
        </w:trPr>
        <w:tc>
          <w:tcPr>
            <w:tcW w:w="3687" w:type="dxa"/>
            <w:tcBorders>
              <w:tl2br w:val="nil"/>
              <w:tr2bl w:val="nil"/>
            </w:tcBorders>
            <w:vAlign w:val="top"/>
          </w:tcPr>
          <w:p w14:paraId="29BC559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Menyetujui,</w:t>
            </w:r>
          </w:p>
          <w:p w14:paraId="3EF5FC3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Asisten Praktikum</w:t>
            </w:r>
          </w:p>
          <w:p w14:paraId="31595CC4">
            <w:pPr>
              <w:rPr>
                <w:rFonts w:hint="default"/>
                <w:vertAlign w:val="baseline"/>
                <w:lang w:val="en-US"/>
              </w:rPr>
            </w:pPr>
          </w:p>
          <w:p w14:paraId="0C03154C">
            <w:pPr>
              <w:rPr>
                <w:rFonts w:hint="default"/>
                <w:vertAlign w:val="baseline"/>
                <w:lang w:val="en-US"/>
              </w:rPr>
            </w:pPr>
          </w:p>
          <w:p w14:paraId="122FD2AA">
            <w:pPr>
              <w:rPr>
                <w:rFonts w:hint="default"/>
                <w:vertAlign w:val="baseline"/>
                <w:lang w:val="en-US"/>
              </w:rPr>
            </w:pPr>
          </w:p>
          <w:p w14:paraId="5C78D62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Muhammad Rakha’ Athallah</w:t>
            </w:r>
          </w:p>
          <w:p w14:paraId="3566AB96">
            <w:pPr>
              <w:rPr>
                <w:rFonts w:hint="default"/>
                <w:vertAlign w:val="baseline"/>
                <w:lang w:val="en-US"/>
              </w:rPr>
            </w:pPr>
            <w:r>
              <w:t>2410817310002</w:t>
            </w:r>
          </w:p>
        </w:tc>
        <w:tc>
          <w:tcPr>
            <w:tcW w:w="4470" w:type="dxa"/>
            <w:tcBorders>
              <w:tl2br w:val="nil"/>
              <w:tr2bl w:val="nil"/>
            </w:tcBorders>
            <w:vAlign w:val="top"/>
          </w:tcPr>
          <w:p w14:paraId="08136168">
            <w:pPr>
              <w:pStyle w:val="249"/>
              <w:spacing w:line="266" w:lineRule="exact"/>
              <w:ind w:left="0" w:leftChars="0" w:firstLine="0" w:firstLineChars="0"/>
            </w:pPr>
            <w:r>
              <w:rPr>
                <w:spacing w:val="-2"/>
              </w:rPr>
              <w:t>Mengetahui,</w:t>
            </w:r>
          </w:p>
          <w:p w14:paraId="027494E3">
            <w:pPr>
              <w:pStyle w:val="249"/>
              <w:ind w:left="0" w:leftChars="0" w:firstLine="0" w:firstLineChars="0"/>
            </w:pPr>
            <w:r>
              <w:t>Dosen</w:t>
            </w:r>
            <w:r>
              <w:rPr>
                <w:spacing w:val="-2"/>
              </w:rPr>
              <w:t xml:space="preserve"> </w:t>
            </w:r>
            <w:r>
              <w:t>Penanggung</w:t>
            </w:r>
            <w:r>
              <w:rPr>
                <w:spacing w:val="-2"/>
              </w:rPr>
              <w:t xml:space="preserve"> </w:t>
            </w:r>
            <w:r>
              <w:t>Jawab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Praktikum</w:t>
            </w:r>
          </w:p>
          <w:p w14:paraId="311B73F2">
            <w:pPr>
              <w:rPr>
                <w:rFonts w:hint="default"/>
                <w:vertAlign w:val="baseline"/>
                <w:lang w:val="en-US"/>
              </w:rPr>
            </w:pPr>
          </w:p>
          <w:p w14:paraId="76D1BE21">
            <w:pPr>
              <w:rPr>
                <w:rFonts w:hint="default"/>
                <w:vertAlign w:val="baseline"/>
                <w:lang w:val="en-US"/>
              </w:rPr>
            </w:pPr>
          </w:p>
          <w:p w14:paraId="7E703653">
            <w:pPr>
              <w:rPr>
                <w:rFonts w:hint="default"/>
                <w:vertAlign w:val="baseline"/>
                <w:lang w:val="en-US"/>
              </w:rPr>
            </w:pPr>
          </w:p>
          <w:p w14:paraId="5C4A09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Andrean Rizky Baskara, S.Kom., M.Kom.</w:t>
            </w:r>
          </w:p>
          <w:p w14:paraId="02F37451">
            <w:pPr>
              <w:rPr>
                <w:rFonts w:hint="default"/>
                <w:vertAlign w:val="baseline"/>
                <w:lang w:val="en-US"/>
              </w:rPr>
            </w:pPr>
            <w:r>
              <w:t>199307032019031011</w:t>
            </w:r>
          </w:p>
        </w:tc>
      </w:tr>
    </w:tbl>
    <w:p w14:paraId="78D24266">
      <w:pPr>
        <w:rPr>
          <w:rFonts w:hint="default"/>
          <w:lang w:val="en-US"/>
        </w:rPr>
      </w:pPr>
    </w:p>
    <w:p w14:paraId="6D3DC940">
      <w:pPr>
        <w:rPr>
          <w:rFonts w:hint="default"/>
          <w:lang w:val="en-US"/>
        </w:rPr>
      </w:pPr>
    </w:p>
    <w:p w14:paraId="1E493E60">
      <w:pPr>
        <w:rPr>
          <w:rFonts w:hint="default"/>
          <w:lang w:val="en-US"/>
        </w:rPr>
      </w:pPr>
    </w:p>
    <w:p w14:paraId="1D80B605">
      <w:pPr>
        <w:rPr>
          <w:rFonts w:hint="default"/>
          <w:lang w:val="en-US"/>
        </w:rPr>
      </w:pPr>
    </w:p>
    <w:p w14:paraId="2E689D25">
      <w:pPr>
        <w:rPr>
          <w:rFonts w:hint="default"/>
          <w:lang w:val="en-US"/>
        </w:rPr>
      </w:pPr>
    </w:p>
    <w:p w14:paraId="765E8A84">
      <w:pPr>
        <w:rPr>
          <w:rFonts w:hint="default"/>
          <w:lang w:val="en-US"/>
        </w:rPr>
      </w:pPr>
    </w:p>
    <w:p w14:paraId="0EBCB042">
      <w:pPr>
        <w:rPr>
          <w:rFonts w:hint="default"/>
          <w:lang w:val="en-US"/>
        </w:rPr>
      </w:pPr>
    </w:p>
    <w:p w14:paraId="67AE90C9">
      <w:pPr>
        <w:rPr>
          <w:rFonts w:hint="default"/>
          <w:lang w:val="en-US"/>
        </w:rPr>
      </w:pPr>
    </w:p>
    <w:p w14:paraId="54A1CF36">
      <w:pPr>
        <w:rPr>
          <w:rFonts w:hint="default"/>
          <w:lang w:val="en-US"/>
        </w:rPr>
      </w:pPr>
    </w:p>
    <w:p w14:paraId="4F4B4E55">
      <w:pPr>
        <w:rPr>
          <w:rFonts w:hint="default"/>
          <w:lang w:val="en-US"/>
        </w:rPr>
      </w:pPr>
    </w:p>
    <w:p w14:paraId="11D37C29">
      <w:pPr>
        <w:rPr>
          <w:rFonts w:hint="default"/>
          <w:lang w:val="en-US"/>
        </w:rPr>
      </w:pPr>
    </w:p>
    <w:p w14:paraId="43712254">
      <w:pPr>
        <w:rPr>
          <w:rFonts w:hint="default"/>
          <w:lang w:val="en-US"/>
        </w:rPr>
      </w:pPr>
    </w:p>
    <w:p w14:paraId="52FDC6F4">
      <w:pPr>
        <w:rPr>
          <w:rFonts w:hint="default"/>
          <w:lang w:val="en-US"/>
        </w:rPr>
      </w:pPr>
    </w:p>
    <w:p w14:paraId="694C29DF">
      <w:pPr>
        <w:rPr>
          <w:rFonts w:hint="default"/>
          <w:lang w:val="en-US"/>
        </w:rPr>
      </w:pPr>
    </w:p>
    <w:p w14:paraId="7DA8EDD1">
      <w:pPr>
        <w:rPr>
          <w:rFonts w:hint="default"/>
          <w:lang w:val="en-US"/>
        </w:rPr>
      </w:pPr>
    </w:p>
    <w:p w14:paraId="056185C3">
      <w:pPr>
        <w:rPr>
          <w:rFonts w:hint="default"/>
          <w:lang w:val="en-US"/>
        </w:rPr>
      </w:pPr>
    </w:p>
    <w:p w14:paraId="59287D7B">
      <w:pPr>
        <w:rPr>
          <w:rFonts w:hint="default"/>
          <w:lang w:val="en-US"/>
        </w:rPr>
      </w:pPr>
    </w:p>
    <w:p w14:paraId="244799F5">
      <w:pPr>
        <w:rPr>
          <w:rFonts w:hint="default"/>
          <w:lang w:val="en-US"/>
        </w:rPr>
      </w:pPr>
    </w:p>
    <w:p w14:paraId="0A68C3AF">
      <w:pPr>
        <w:rPr>
          <w:rFonts w:hint="default"/>
          <w:lang w:val="en-US"/>
        </w:rPr>
      </w:pPr>
    </w:p>
    <w:p w14:paraId="575C2A70">
      <w:pPr>
        <w:rPr>
          <w:rFonts w:hint="default"/>
          <w:lang w:val="en-US"/>
        </w:rPr>
      </w:pPr>
    </w:p>
    <w:p w14:paraId="7FC3B113">
      <w:pPr>
        <w:rPr>
          <w:rFonts w:hint="default"/>
          <w:lang w:val="en-US"/>
        </w:rPr>
      </w:pPr>
    </w:p>
    <w:p w14:paraId="709DF890">
      <w:pPr>
        <w:rPr>
          <w:rFonts w:hint="default"/>
          <w:lang w:val="en-US"/>
        </w:rPr>
      </w:pPr>
    </w:p>
    <w:p w14:paraId="234E56F6">
      <w:pPr>
        <w:rPr>
          <w:rFonts w:hint="default"/>
          <w:lang w:val="en-US"/>
        </w:rPr>
      </w:pPr>
    </w:p>
    <w:p w14:paraId="497BACA6">
      <w:pPr>
        <w:rPr>
          <w:rFonts w:hint="default"/>
          <w:lang w:val="en-US"/>
        </w:rPr>
      </w:pPr>
    </w:p>
    <w:p w14:paraId="1445B3C7">
      <w:pPr>
        <w:rPr>
          <w:rFonts w:hint="default"/>
          <w:lang w:val="en-US"/>
        </w:rPr>
      </w:pPr>
    </w:p>
    <w:p w14:paraId="082649D5">
      <w:pPr>
        <w:rPr>
          <w:rFonts w:hint="default"/>
          <w:lang w:val="en-US"/>
        </w:rPr>
      </w:pPr>
    </w:p>
    <w:p w14:paraId="2ABDA01F">
      <w:pPr>
        <w:rPr>
          <w:rFonts w:hint="default"/>
          <w:lang w:val="en-US"/>
        </w:rPr>
      </w:pPr>
    </w:p>
    <w:p w14:paraId="32184FE0">
      <w:pPr>
        <w:rPr>
          <w:rFonts w:hint="default"/>
          <w:lang w:val="en-US"/>
        </w:rPr>
      </w:pPr>
    </w:p>
    <w:p w14:paraId="2658C6EF">
      <w:pPr>
        <w:rPr>
          <w:rFonts w:hint="default"/>
          <w:lang w:val="en-US"/>
        </w:rPr>
      </w:pPr>
    </w:p>
    <w:p w14:paraId="7E5B817B">
      <w:pPr>
        <w:rPr>
          <w:rFonts w:hint="default"/>
          <w:lang w:val="en-US"/>
        </w:rPr>
      </w:pPr>
    </w:p>
    <w:p w14:paraId="09BC31E1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DAFTAR ISI</w:t>
      </w:r>
    </w:p>
    <w:p w14:paraId="7D2E425F">
      <w:pPr>
        <w:rPr>
          <w:rFonts w:hint="default"/>
          <w:lang w:val="en-US"/>
        </w:rPr>
      </w:pPr>
    </w:p>
    <w:p w14:paraId="0E76ADBC">
      <w:pPr>
        <w:rPr>
          <w:rFonts w:hint="default"/>
          <w:lang w:val="en-US"/>
        </w:rPr>
      </w:pPr>
    </w:p>
    <w:p w14:paraId="680BE2F6">
      <w:pPr>
        <w:rPr>
          <w:rFonts w:hint="default"/>
          <w:lang w:val="en-US"/>
        </w:rPr>
      </w:pPr>
    </w:p>
    <w:p w14:paraId="55E058D6">
      <w:pPr>
        <w:rPr>
          <w:rFonts w:hint="default"/>
          <w:lang w:val="en-US"/>
        </w:rPr>
      </w:pPr>
    </w:p>
    <w:p w14:paraId="7FDE0E3A">
      <w:pPr>
        <w:rPr>
          <w:rFonts w:hint="default"/>
          <w:lang w:val="en-US"/>
        </w:rPr>
      </w:pPr>
    </w:p>
    <w:p w14:paraId="31808E3C">
      <w:pPr>
        <w:rPr>
          <w:rFonts w:hint="default"/>
          <w:lang w:val="en-US"/>
        </w:rPr>
      </w:pPr>
    </w:p>
    <w:p w14:paraId="1387B5C2">
      <w:pPr>
        <w:rPr>
          <w:rFonts w:hint="default"/>
          <w:lang w:val="en-US"/>
        </w:rPr>
      </w:pPr>
    </w:p>
    <w:p w14:paraId="338EC7BD">
      <w:pPr>
        <w:rPr>
          <w:rFonts w:hint="default"/>
          <w:lang w:val="en-US"/>
        </w:rPr>
      </w:pPr>
    </w:p>
    <w:p w14:paraId="3A478B12">
      <w:pPr>
        <w:rPr>
          <w:rFonts w:hint="default"/>
          <w:lang w:val="en-US"/>
        </w:rPr>
      </w:pPr>
    </w:p>
    <w:p w14:paraId="37623134">
      <w:pPr>
        <w:rPr>
          <w:rFonts w:hint="default"/>
          <w:lang w:val="en-US"/>
        </w:rPr>
      </w:pPr>
    </w:p>
    <w:p w14:paraId="5C64EA05">
      <w:pPr>
        <w:rPr>
          <w:rFonts w:hint="default"/>
          <w:lang w:val="en-US"/>
        </w:rPr>
      </w:pPr>
    </w:p>
    <w:p w14:paraId="67DEC690">
      <w:pPr>
        <w:rPr>
          <w:rFonts w:hint="default"/>
          <w:lang w:val="en-US"/>
        </w:rPr>
      </w:pPr>
    </w:p>
    <w:p w14:paraId="40A7D4A7">
      <w:pPr>
        <w:rPr>
          <w:rFonts w:hint="default"/>
          <w:lang w:val="en-US"/>
        </w:rPr>
      </w:pPr>
    </w:p>
    <w:p w14:paraId="1E7F2C4B">
      <w:pPr>
        <w:rPr>
          <w:rFonts w:hint="default"/>
          <w:lang w:val="en-US"/>
        </w:rPr>
      </w:pPr>
    </w:p>
    <w:p w14:paraId="686D0EA6">
      <w:pPr>
        <w:rPr>
          <w:rFonts w:hint="default"/>
          <w:lang w:val="en-US"/>
        </w:rPr>
      </w:pPr>
    </w:p>
    <w:p w14:paraId="2E3D5A01">
      <w:pPr>
        <w:rPr>
          <w:rFonts w:hint="default"/>
          <w:lang w:val="en-US"/>
        </w:rPr>
      </w:pPr>
    </w:p>
    <w:p w14:paraId="787B0815">
      <w:pPr>
        <w:rPr>
          <w:rFonts w:hint="default"/>
          <w:lang w:val="en-US"/>
        </w:rPr>
      </w:pPr>
    </w:p>
    <w:p w14:paraId="1202BAAD">
      <w:pPr>
        <w:rPr>
          <w:rFonts w:hint="default"/>
          <w:lang w:val="en-US"/>
        </w:rPr>
      </w:pPr>
    </w:p>
    <w:p w14:paraId="3A73AADB">
      <w:pPr>
        <w:rPr>
          <w:rFonts w:hint="default"/>
          <w:lang w:val="en-US"/>
        </w:rPr>
      </w:pPr>
    </w:p>
    <w:p w14:paraId="06818E58">
      <w:pPr>
        <w:rPr>
          <w:rFonts w:hint="default"/>
          <w:lang w:val="en-US"/>
        </w:rPr>
      </w:pPr>
    </w:p>
    <w:p w14:paraId="6C196046">
      <w:pPr>
        <w:rPr>
          <w:rFonts w:hint="default"/>
          <w:lang w:val="en-US"/>
        </w:rPr>
      </w:pPr>
    </w:p>
    <w:p w14:paraId="04750F94">
      <w:pPr>
        <w:rPr>
          <w:rFonts w:hint="default"/>
          <w:lang w:val="en-US"/>
        </w:rPr>
      </w:pPr>
    </w:p>
    <w:p w14:paraId="68FF8965">
      <w:pPr>
        <w:rPr>
          <w:rFonts w:hint="default"/>
          <w:lang w:val="en-US"/>
        </w:rPr>
      </w:pPr>
    </w:p>
    <w:p w14:paraId="6A6CFBAC">
      <w:pPr>
        <w:rPr>
          <w:rFonts w:hint="default"/>
          <w:lang w:val="en-US"/>
        </w:rPr>
      </w:pPr>
    </w:p>
    <w:p w14:paraId="667D03E6">
      <w:pPr>
        <w:rPr>
          <w:rFonts w:hint="default"/>
          <w:lang w:val="en-US"/>
        </w:rPr>
      </w:pPr>
    </w:p>
    <w:p w14:paraId="16D73176">
      <w:pPr>
        <w:rPr>
          <w:rFonts w:hint="default"/>
          <w:lang w:val="en-US"/>
        </w:rPr>
      </w:pPr>
    </w:p>
    <w:p w14:paraId="325DEA8E">
      <w:pPr>
        <w:rPr>
          <w:rFonts w:hint="default"/>
          <w:lang w:val="en-US"/>
        </w:rPr>
      </w:pPr>
    </w:p>
    <w:p w14:paraId="4343BA17">
      <w:pPr>
        <w:rPr>
          <w:rFonts w:hint="default"/>
          <w:lang w:val="en-US"/>
        </w:rPr>
      </w:pPr>
    </w:p>
    <w:p w14:paraId="09BAD1C8">
      <w:pPr>
        <w:rPr>
          <w:rFonts w:hint="default"/>
          <w:lang w:val="en-US"/>
        </w:rPr>
      </w:pPr>
    </w:p>
    <w:p w14:paraId="179BF77C">
      <w:pPr>
        <w:rPr>
          <w:rFonts w:hint="default"/>
          <w:lang w:val="en-US"/>
        </w:rPr>
      </w:pPr>
    </w:p>
    <w:p w14:paraId="2E458E65">
      <w:pPr>
        <w:rPr>
          <w:rFonts w:hint="default"/>
          <w:lang w:val="en-US"/>
        </w:rPr>
      </w:pPr>
    </w:p>
    <w:p w14:paraId="57C5CC7F">
      <w:pPr>
        <w:rPr>
          <w:rFonts w:hint="default"/>
          <w:lang w:val="en-US"/>
        </w:rPr>
      </w:pPr>
    </w:p>
    <w:p w14:paraId="2A5ED6C6">
      <w:pPr>
        <w:rPr>
          <w:rFonts w:hint="default"/>
          <w:lang w:val="en-US"/>
        </w:rPr>
      </w:pPr>
    </w:p>
    <w:p w14:paraId="319349EB">
      <w:pPr>
        <w:rPr>
          <w:rFonts w:hint="default"/>
          <w:lang w:val="en-US"/>
        </w:rPr>
      </w:pPr>
    </w:p>
    <w:p w14:paraId="5791E03E">
      <w:pPr>
        <w:rPr>
          <w:rFonts w:hint="default"/>
          <w:lang w:val="en-US"/>
        </w:rPr>
      </w:pPr>
    </w:p>
    <w:p w14:paraId="38AAF700">
      <w:pPr>
        <w:rPr>
          <w:rFonts w:hint="default"/>
          <w:lang w:val="en-US"/>
        </w:rPr>
      </w:pPr>
    </w:p>
    <w:p w14:paraId="73B09E10">
      <w:pPr>
        <w:rPr>
          <w:rFonts w:hint="default"/>
          <w:lang w:val="en-US"/>
        </w:rPr>
      </w:pPr>
    </w:p>
    <w:p w14:paraId="2214A06E">
      <w:pPr>
        <w:rPr>
          <w:rFonts w:hint="default"/>
          <w:lang w:val="en-US"/>
        </w:rPr>
      </w:pPr>
    </w:p>
    <w:p w14:paraId="48BCE376">
      <w:pPr>
        <w:rPr>
          <w:rFonts w:hint="default"/>
          <w:lang w:val="en-US"/>
        </w:rPr>
      </w:pPr>
    </w:p>
    <w:p w14:paraId="0E38A4E7">
      <w:pPr>
        <w:rPr>
          <w:rFonts w:hint="default"/>
          <w:lang w:val="en-US"/>
        </w:rPr>
      </w:pPr>
    </w:p>
    <w:p w14:paraId="4CD44A62">
      <w:pPr>
        <w:rPr>
          <w:rFonts w:hint="default"/>
          <w:lang w:val="en-US"/>
        </w:rPr>
      </w:pPr>
    </w:p>
    <w:p w14:paraId="086F4B52">
      <w:pPr>
        <w:rPr>
          <w:rFonts w:hint="default"/>
          <w:lang w:val="en-US"/>
        </w:rPr>
      </w:pPr>
    </w:p>
    <w:p w14:paraId="2457B6CC">
      <w:pPr>
        <w:rPr>
          <w:rFonts w:hint="default"/>
          <w:lang w:val="en-US"/>
        </w:rPr>
      </w:pPr>
    </w:p>
    <w:p w14:paraId="74DB7A50">
      <w:pPr>
        <w:rPr>
          <w:rFonts w:hint="default"/>
          <w:lang w:val="en-US"/>
        </w:rPr>
      </w:pPr>
    </w:p>
    <w:p w14:paraId="276ED15E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DAFTAR GAMBAR</w:t>
      </w:r>
    </w:p>
    <w:p w14:paraId="5EFEBC28">
      <w:pPr>
        <w:rPr>
          <w:rFonts w:hint="default"/>
          <w:lang w:val="en-US"/>
        </w:rPr>
      </w:pPr>
    </w:p>
    <w:p w14:paraId="2C8D3A87">
      <w:pPr>
        <w:rPr>
          <w:rFonts w:hint="default"/>
          <w:lang w:val="en-US"/>
        </w:rPr>
      </w:pPr>
    </w:p>
    <w:p w14:paraId="3DA704D1">
      <w:pPr>
        <w:rPr>
          <w:rFonts w:hint="default"/>
          <w:lang w:val="en-US"/>
        </w:rPr>
      </w:pPr>
    </w:p>
    <w:p w14:paraId="54F30139">
      <w:pPr>
        <w:rPr>
          <w:rFonts w:hint="default"/>
          <w:lang w:val="en-US"/>
        </w:rPr>
      </w:pPr>
    </w:p>
    <w:p w14:paraId="39D85903">
      <w:pPr>
        <w:rPr>
          <w:rFonts w:hint="default"/>
          <w:lang w:val="en-US"/>
        </w:rPr>
      </w:pPr>
    </w:p>
    <w:p w14:paraId="7590AA6D">
      <w:pPr>
        <w:rPr>
          <w:rFonts w:hint="default"/>
          <w:lang w:val="en-US"/>
        </w:rPr>
      </w:pPr>
    </w:p>
    <w:p w14:paraId="63872CDD">
      <w:pPr>
        <w:rPr>
          <w:rFonts w:hint="default"/>
          <w:lang w:val="en-US"/>
        </w:rPr>
      </w:pPr>
    </w:p>
    <w:p w14:paraId="42D1C0C9">
      <w:pPr>
        <w:rPr>
          <w:rFonts w:hint="default"/>
          <w:lang w:val="en-US"/>
        </w:rPr>
      </w:pPr>
    </w:p>
    <w:p w14:paraId="4C9DB90E">
      <w:pPr>
        <w:rPr>
          <w:rFonts w:hint="default"/>
          <w:lang w:val="en-US"/>
        </w:rPr>
      </w:pPr>
    </w:p>
    <w:p w14:paraId="3ABD7F9B">
      <w:pPr>
        <w:rPr>
          <w:rFonts w:hint="default"/>
          <w:lang w:val="en-US"/>
        </w:rPr>
      </w:pPr>
    </w:p>
    <w:p w14:paraId="51CEB9D2">
      <w:pPr>
        <w:rPr>
          <w:rFonts w:hint="default"/>
          <w:lang w:val="en-US"/>
        </w:rPr>
      </w:pPr>
    </w:p>
    <w:p w14:paraId="46FEA440">
      <w:pPr>
        <w:rPr>
          <w:rFonts w:hint="default"/>
          <w:lang w:val="en-US"/>
        </w:rPr>
      </w:pPr>
    </w:p>
    <w:p w14:paraId="45F97818">
      <w:pPr>
        <w:rPr>
          <w:rFonts w:hint="default"/>
          <w:lang w:val="en-US"/>
        </w:rPr>
      </w:pPr>
    </w:p>
    <w:p w14:paraId="60029B5B">
      <w:pPr>
        <w:rPr>
          <w:rFonts w:hint="default"/>
          <w:lang w:val="en-US"/>
        </w:rPr>
      </w:pPr>
    </w:p>
    <w:p w14:paraId="725D4C0C">
      <w:pPr>
        <w:rPr>
          <w:rFonts w:hint="default"/>
          <w:lang w:val="en-US"/>
        </w:rPr>
      </w:pPr>
    </w:p>
    <w:p w14:paraId="7F3337F5">
      <w:pPr>
        <w:rPr>
          <w:rFonts w:hint="default"/>
          <w:lang w:val="en-US"/>
        </w:rPr>
      </w:pPr>
    </w:p>
    <w:p w14:paraId="5FC2C9F8">
      <w:pPr>
        <w:rPr>
          <w:rFonts w:hint="default"/>
          <w:lang w:val="en-US"/>
        </w:rPr>
      </w:pPr>
    </w:p>
    <w:p w14:paraId="5E109B25">
      <w:pPr>
        <w:rPr>
          <w:rFonts w:hint="default"/>
          <w:lang w:val="en-US"/>
        </w:rPr>
      </w:pPr>
    </w:p>
    <w:p w14:paraId="143AE627">
      <w:pPr>
        <w:rPr>
          <w:rFonts w:hint="default"/>
          <w:lang w:val="en-US"/>
        </w:rPr>
      </w:pPr>
    </w:p>
    <w:p w14:paraId="565CCF4B">
      <w:pPr>
        <w:rPr>
          <w:rFonts w:hint="default"/>
          <w:lang w:val="en-US"/>
        </w:rPr>
      </w:pPr>
    </w:p>
    <w:p w14:paraId="787E48A0">
      <w:pPr>
        <w:rPr>
          <w:rFonts w:hint="default"/>
          <w:lang w:val="en-US"/>
        </w:rPr>
      </w:pPr>
    </w:p>
    <w:p w14:paraId="42EC2A56">
      <w:pPr>
        <w:rPr>
          <w:rFonts w:hint="default"/>
          <w:lang w:val="en-US"/>
        </w:rPr>
      </w:pPr>
    </w:p>
    <w:p w14:paraId="530C3838">
      <w:pPr>
        <w:rPr>
          <w:rFonts w:hint="default"/>
          <w:lang w:val="en-US"/>
        </w:rPr>
      </w:pPr>
    </w:p>
    <w:p w14:paraId="7D195BD8">
      <w:pPr>
        <w:rPr>
          <w:rFonts w:hint="default"/>
          <w:lang w:val="en-US"/>
        </w:rPr>
      </w:pPr>
    </w:p>
    <w:p w14:paraId="53EB1E95">
      <w:pPr>
        <w:rPr>
          <w:rFonts w:hint="default"/>
          <w:lang w:val="en-US"/>
        </w:rPr>
      </w:pPr>
    </w:p>
    <w:p w14:paraId="0FA2E219">
      <w:pPr>
        <w:rPr>
          <w:rFonts w:hint="default"/>
          <w:lang w:val="en-US"/>
        </w:rPr>
      </w:pPr>
    </w:p>
    <w:p w14:paraId="12A9DF7C">
      <w:pPr>
        <w:rPr>
          <w:rFonts w:hint="default"/>
          <w:lang w:val="en-US"/>
        </w:rPr>
      </w:pPr>
    </w:p>
    <w:p w14:paraId="54CC5CF0">
      <w:pPr>
        <w:rPr>
          <w:rFonts w:hint="default"/>
          <w:lang w:val="en-US"/>
        </w:rPr>
      </w:pPr>
    </w:p>
    <w:p w14:paraId="3DA45A3F">
      <w:pPr>
        <w:rPr>
          <w:rFonts w:hint="default"/>
          <w:lang w:val="en-US"/>
        </w:rPr>
      </w:pPr>
    </w:p>
    <w:p w14:paraId="553DBD51">
      <w:pPr>
        <w:rPr>
          <w:rFonts w:hint="default"/>
          <w:lang w:val="en-US"/>
        </w:rPr>
      </w:pPr>
    </w:p>
    <w:p w14:paraId="78647392">
      <w:pPr>
        <w:rPr>
          <w:rFonts w:hint="default"/>
          <w:lang w:val="en-US"/>
        </w:rPr>
      </w:pPr>
    </w:p>
    <w:p w14:paraId="24B614E5">
      <w:pPr>
        <w:rPr>
          <w:rFonts w:hint="default"/>
          <w:lang w:val="en-US"/>
        </w:rPr>
      </w:pPr>
    </w:p>
    <w:p w14:paraId="663F119C">
      <w:pPr>
        <w:rPr>
          <w:rFonts w:hint="default"/>
          <w:lang w:val="en-US"/>
        </w:rPr>
      </w:pPr>
    </w:p>
    <w:p w14:paraId="78238730">
      <w:pPr>
        <w:rPr>
          <w:rFonts w:hint="default"/>
          <w:lang w:val="en-US"/>
        </w:rPr>
      </w:pPr>
    </w:p>
    <w:p w14:paraId="6D0CB1F8">
      <w:pPr>
        <w:rPr>
          <w:rFonts w:hint="default"/>
          <w:lang w:val="en-US"/>
        </w:rPr>
      </w:pPr>
    </w:p>
    <w:p w14:paraId="3BCEEDD1">
      <w:pPr>
        <w:rPr>
          <w:rFonts w:hint="default"/>
          <w:lang w:val="en-US"/>
        </w:rPr>
      </w:pPr>
    </w:p>
    <w:p w14:paraId="5CA87B3C">
      <w:pPr>
        <w:rPr>
          <w:rFonts w:hint="default"/>
          <w:lang w:val="en-US"/>
        </w:rPr>
      </w:pPr>
    </w:p>
    <w:p w14:paraId="6923ADDE">
      <w:pPr>
        <w:rPr>
          <w:rFonts w:hint="default"/>
          <w:lang w:val="en-US"/>
        </w:rPr>
      </w:pPr>
    </w:p>
    <w:p w14:paraId="142F20ED">
      <w:pPr>
        <w:rPr>
          <w:rFonts w:hint="default"/>
          <w:lang w:val="en-US"/>
        </w:rPr>
      </w:pPr>
    </w:p>
    <w:p w14:paraId="6887F7F7">
      <w:pPr>
        <w:rPr>
          <w:rFonts w:hint="default"/>
          <w:lang w:val="en-US"/>
        </w:rPr>
      </w:pPr>
    </w:p>
    <w:p w14:paraId="27D3542D">
      <w:pPr>
        <w:rPr>
          <w:rFonts w:hint="default"/>
          <w:lang w:val="en-US"/>
        </w:rPr>
      </w:pPr>
    </w:p>
    <w:p w14:paraId="41B954D8">
      <w:pPr>
        <w:rPr>
          <w:rFonts w:hint="default"/>
          <w:lang w:val="en-US"/>
        </w:rPr>
      </w:pPr>
    </w:p>
    <w:p w14:paraId="254167B5">
      <w:pPr>
        <w:rPr>
          <w:rFonts w:hint="default"/>
          <w:lang w:val="en-US"/>
        </w:rPr>
      </w:pPr>
    </w:p>
    <w:p w14:paraId="22773F52">
      <w:pPr>
        <w:rPr>
          <w:rFonts w:hint="default"/>
          <w:lang w:val="en-US"/>
        </w:rPr>
      </w:pPr>
    </w:p>
    <w:p w14:paraId="5C3DC531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DAFTAR TABEL</w:t>
      </w:r>
    </w:p>
    <w:p w14:paraId="2EEAD2A7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2F6DAFD4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63C68F69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1A5A1F69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28907A8D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3DE2514A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74F1E29B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4600E717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503D1272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13F4056C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0724B112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6DDAF39F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459FFEFC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3D10FF7F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79250704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548BBAE4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46E5B8B4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752E07CA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249B23EF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42A294CB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6056B214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0375F6D9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0002A8A1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63C03452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70959EDF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6D314BEE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2748A22D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73DDAB9B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1358412A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3EC7E746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429F6CE1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7A33C7F2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55B25CFC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2A7DAFAC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003B26C6">
      <w:pPr>
        <w:spacing w:before="1" w:line="259" w:lineRule="auto"/>
        <w:ind w:right="21"/>
        <w:jc w:val="center"/>
        <w:rPr>
          <w:rFonts w:hint="default"/>
          <w:b/>
          <w:sz w:val="28"/>
          <w:lang w:val="en-US"/>
        </w:rPr>
      </w:pPr>
    </w:p>
    <w:p w14:paraId="1B5E1180">
      <w:pPr>
        <w:pStyle w:val="2"/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Modul 2</w:t>
      </w:r>
    </w:p>
    <w:p w14:paraId="38982649">
      <w:pPr>
        <w:pStyle w:val="3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SOAL 1</w:t>
      </w:r>
      <w:bookmarkStart w:id="0" w:name="_GoBack"/>
      <w:bookmarkEnd w:id="0"/>
    </w:p>
    <w:p w14:paraId="63BB4947">
      <w:pPr>
        <w:rPr>
          <w:rFonts w:hint="default"/>
          <w:lang w:val="en-US"/>
        </w:rPr>
      </w:pPr>
    </w:p>
    <w:sectPr>
      <w:type w:val="continuous"/>
      <w:pgSz w:w="11910" w:h="16840"/>
      <w:pgMar w:top="1701" w:right="1701" w:bottom="1701" w:left="226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2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C264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762AA8"/>
    <w:rsid w:val="140367E9"/>
    <w:rsid w:val="1636240F"/>
    <w:rsid w:val="1D2C2647"/>
    <w:rsid w:val="31194414"/>
    <w:rsid w:val="32DC6AC8"/>
    <w:rsid w:val="40E60AA2"/>
    <w:rsid w:val="4F2C4BB3"/>
    <w:rsid w:val="65734861"/>
    <w:rsid w:val="657F07CA"/>
    <w:rsid w:val="72AB379D"/>
    <w:rsid w:val="7A23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jc w:val="both"/>
    </w:pPr>
    <w:rPr>
      <w:rFonts w:ascii="Times New Roman" w:hAnsi="Times New Roman" w:eastAsia="Times New Roman" w:cs="Times New Roman"/>
      <w:sz w:val="24"/>
      <w:szCs w:val="22"/>
      <w:lang w:val="id" w:eastAsia="en-US" w:bidi="ar-SA"/>
    </w:rPr>
  </w:style>
  <w:style w:type="paragraph" w:styleId="2">
    <w:name w:val="heading 1"/>
    <w:basedOn w:val="1"/>
    <w:next w:val="1"/>
    <w:link w:val="250"/>
    <w:qFormat/>
    <w:uiPriority w:val="0"/>
    <w:pPr>
      <w:keepNext/>
      <w:keepLines/>
      <w:spacing w:before="460" w:after="450" w:line="578" w:lineRule="auto"/>
      <w:jc w:val="center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51"/>
    <w:unhideWhenUsed/>
    <w:qFormat/>
    <w:uiPriority w:val="0"/>
    <w:pPr>
      <w:keepNext/>
      <w:keepLines/>
      <w:spacing w:before="260" w:after="260" w:line="416" w:lineRule="auto"/>
      <w:jc w:val="both"/>
      <w:outlineLvl w:val="1"/>
    </w:pPr>
    <w:rPr>
      <w:b/>
      <w:bCs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both"/>
      <w:outlineLvl w:val="2"/>
    </w:pPr>
    <w:rPr>
      <w:rFonts w:hint="default" w:ascii="Times New Roman" w:hAnsi="Times New Roman" w:eastAsia="SimSun" w:cs="SimSun"/>
      <w:b/>
      <w:bCs/>
      <w:kern w:val="0"/>
      <w:sz w:val="24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Times New Roman" w:hAnsi="Times New Roman" w:eastAsia="黑体" w:cs="Arial"/>
      <w:i/>
      <w:sz w:val="16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able Paragraph"/>
    <w:basedOn w:val="1"/>
    <w:qFormat/>
    <w:uiPriority w:val="1"/>
    <w:pPr>
      <w:ind w:left="106"/>
    </w:pPr>
  </w:style>
  <w:style w:type="character" w:customStyle="1" w:styleId="250">
    <w:name w:val="Heading 1 Char"/>
    <w:link w:val="2"/>
    <w:uiPriority w:val="0"/>
    <w:rPr>
      <w:rFonts w:ascii="Times New Roman" w:hAnsi="Times New Roman"/>
      <w:b/>
      <w:bCs/>
      <w:kern w:val="44"/>
      <w:sz w:val="28"/>
      <w:szCs w:val="44"/>
    </w:rPr>
  </w:style>
  <w:style w:type="character" w:customStyle="1" w:styleId="251">
    <w:name w:val="Heading 2 Char"/>
    <w:link w:val="3"/>
    <w:uiPriority w:val="0"/>
    <w:rPr>
      <w:rFonts w:ascii="Times New Roman" w:hAnsi="Times New Roman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2026-09-30T14:31:00Z</dcterms:created>
  <dc:creator>Daffa althafi21</dc:creator>
  <cp:lastModifiedBy>Daffa althafi21</cp:lastModifiedBy>
  <dcterms:modified xsi:type="dcterms:W3CDTF">2026-09-30T15:01:52Z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FA0FB29141F440A3BFD9ADC63FF490D7_11</vt:lpwstr>
  </property>
  <property fmtid="{D5CDD505-2E9C-101B-9397-08002B2CF9AE}" pid="4" name="KSOTemplateDocerSaveRecord">
    <vt:lpwstr>eyJoZGlkIjoiZDI5ZmFiMzYyN2RhYWM0MTE4YzNjOTFmZDRhM2IzNjgiLCJ1c2VySWQiOiI4ODEzNDQ0NDUwMTAwIn0=</vt:lpwstr>
  </property>
</Properties>
</file>