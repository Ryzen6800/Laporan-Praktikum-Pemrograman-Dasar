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99B24">
      <w:pPr>
        <w:spacing w:before="62"/>
        <w:ind w:right="21"/>
        <w:jc w:val="center"/>
        <w:rPr>
          <w:b/>
          <w:sz w:val="32"/>
        </w:rPr>
      </w:pPr>
      <w:r>
        <w:rPr>
          <w:b/>
          <w:sz w:val="32"/>
        </w:rPr>
        <w:t>LAPORAN</w:t>
      </w:r>
      <w:r>
        <w:rPr>
          <w:b/>
          <w:spacing w:val="-2"/>
          <w:sz w:val="32"/>
        </w:rPr>
        <w:t xml:space="preserve"> PRAKTIKUM</w:t>
      </w:r>
    </w:p>
    <w:p w14:paraId="6C41A631">
      <w:pPr>
        <w:spacing w:before="159" w:line="259" w:lineRule="auto"/>
        <w:ind w:right="21"/>
        <w:jc w:val="center"/>
        <w:rPr>
          <w:b/>
          <w:sz w:val="32"/>
        </w:rPr>
      </w:pPr>
      <w:r>
        <w:rPr>
          <w:b/>
          <w:sz w:val="32"/>
        </w:rPr>
        <w:t>PEMROGRAMAN</w:t>
      </w:r>
      <w:r>
        <w:rPr>
          <w:b/>
          <w:spacing w:val="-20"/>
          <w:sz w:val="32"/>
        </w:rPr>
        <w:t xml:space="preserve"> </w:t>
      </w:r>
      <w:r>
        <w:rPr>
          <w:rFonts w:hint="default"/>
          <w:b/>
          <w:spacing w:val="-20"/>
          <w:sz w:val="32"/>
          <w:lang w:val="en-US"/>
        </w:rPr>
        <w:t>2</w:t>
      </w:r>
      <w:r>
        <w:rPr>
          <w:b/>
          <w:sz w:val="32"/>
        </w:rPr>
        <w:t xml:space="preserve"> </w:t>
      </w:r>
    </w:p>
    <w:p w14:paraId="62BE73F0">
      <w:pPr>
        <w:spacing w:before="159" w:line="259" w:lineRule="auto"/>
        <w:ind w:right="21"/>
        <w:jc w:val="center"/>
        <w:rPr>
          <w:b/>
          <w:sz w:val="32"/>
        </w:rPr>
      </w:pPr>
    </w:p>
    <w:p w14:paraId="2D919838">
      <w:pPr>
        <w:pStyle w:val="15"/>
        <w:jc w:val="center"/>
        <w:rPr>
          <w:b/>
          <w:sz w:val="20"/>
        </w:rPr>
      </w:pPr>
      <w:r>
        <w:rPr>
          <w:b/>
          <w:sz w:val="20"/>
        </w:rPr>
        <w:drawing>
          <wp:inline distT="0" distB="0" distL="0" distR="0">
            <wp:extent cx="1969135" cy="1981200"/>
            <wp:effectExtent l="0" t="0" r="12065"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969135" cy="1981200"/>
                    </a:xfrm>
                    <a:prstGeom prst="rect">
                      <a:avLst/>
                    </a:prstGeom>
                  </pic:spPr>
                </pic:pic>
              </a:graphicData>
            </a:graphic>
          </wp:inline>
        </w:drawing>
      </w:r>
    </w:p>
    <w:p w14:paraId="69727771">
      <w:pPr>
        <w:pStyle w:val="15"/>
        <w:jc w:val="center"/>
        <w:rPr>
          <w:b/>
          <w:sz w:val="20"/>
        </w:rPr>
      </w:pPr>
    </w:p>
    <w:p w14:paraId="51EE34D4">
      <w:pPr>
        <w:pStyle w:val="15"/>
        <w:spacing w:before="213"/>
        <w:jc w:val="center"/>
        <w:rPr>
          <w:rFonts w:hint="default"/>
          <w:b/>
          <w:sz w:val="32"/>
          <w:lang w:val="en-US"/>
        </w:rPr>
      </w:pPr>
      <w:r>
        <w:rPr>
          <w:rFonts w:hint="default"/>
          <w:b/>
          <w:sz w:val="32"/>
          <w:lang w:val="en-US"/>
        </w:rPr>
        <w:t>Input dan Output</w:t>
      </w:r>
    </w:p>
    <w:p w14:paraId="197CCF4D">
      <w:pPr>
        <w:pStyle w:val="15"/>
        <w:spacing w:before="213"/>
        <w:jc w:val="center"/>
        <w:rPr>
          <w:rFonts w:hint="default"/>
          <w:b/>
          <w:sz w:val="32"/>
          <w:lang w:val="en-US"/>
        </w:rPr>
      </w:pPr>
      <w:r>
        <w:rPr>
          <w:rFonts w:hint="default"/>
          <w:b/>
          <w:sz w:val="32"/>
          <w:lang w:val="en-US"/>
        </w:rPr>
        <w:t>&amp;</w:t>
      </w:r>
    </w:p>
    <w:p w14:paraId="39E22DA7">
      <w:pPr>
        <w:pStyle w:val="15"/>
        <w:spacing w:before="213"/>
        <w:jc w:val="center"/>
        <w:rPr>
          <w:rFonts w:hint="default"/>
          <w:b/>
          <w:sz w:val="32"/>
          <w:lang w:val="en-US"/>
        </w:rPr>
      </w:pPr>
      <w:r>
        <w:rPr>
          <w:rFonts w:hint="default"/>
          <w:b/>
          <w:sz w:val="32"/>
          <w:lang w:val="en-US"/>
        </w:rPr>
        <w:t xml:space="preserve">Kondisional </w:t>
      </w:r>
    </w:p>
    <w:p w14:paraId="1858852E">
      <w:pPr>
        <w:spacing w:before="189" w:line="360" w:lineRule="auto"/>
        <w:ind w:right="21"/>
        <w:jc w:val="center"/>
        <w:rPr>
          <w:b/>
          <w:sz w:val="28"/>
        </w:rPr>
      </w:pPr>
      <w:r>
        <w:rPr>
          <w:b/>
          <w:spacing w:val="-2"/>
          <w:sz w:val="28"/>
        </w:rPr>
        <w:t>Oleh:</w:t>
      </w:r>
    </w:p>
    <w:tbl>
      <w:tblPr>
        <w:tblStyle w:val="1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81"/>
        <w:gridCol w:w="3976"/>
      </w:tblGrid>
      <w:tr w14:paraId="196FE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4181" w:type="dxa"/>
          </w:tcPr>
          <w:p w14:paraId="60B19319">
            <w:pPr>
              <w:pStyle w:val="15"/>
              <w:jc w:val="center"/>
              <w:rPr>
                <w:rFonts w:hint="default"/>
                <w:b/>
                <w:sz w:val="28"/>
                <w:lang w:val="en-US"/>
              </w:rPr>
            </w:pPr>
            <w:r>
              <w:rPr>
                <w:rFonts w:hint="default"/>
                <w:b/>
                <w:sz w:val="28"/>
                <w:lang w:val="en-US"/>
              </w:rPr>
              <w:t>Daffa Althafi</w:t>
            </w:r>
          </w:p>
        </w:tc>
        <w:tc>
          <w:tcPr>
            <w:tcW w:w="3976" w:type="dxa"/>
          </w:tcPr>
          <w:p w14:paraId="176504A5">
            <w:pPr>
              <w:pStyle w:val="15"/>
              <w:jc w:val="center"/>
              <w:rPr>
                <w:rFonts w:hint="default"/>
                <w:b/>
                <w:sz w:val="28"/>
                <w:lang w:val="en-US"/>
              </w:rPr>
            </w:pPr>
            <w:r>
              <w:rPr>
                <w:b/>
                <w:sz w:val="28"/>
              </w:rPr>
              <w:t>2</w:t>
            </w:r>
            <w:r>
              <w:rPr>
                <w:rFonts w:hint="default"/>
                <w:b/>
                <w:sz w:val="28"/>
                <w:lang w:val="en-US"/>
              </w:rPr>
              <w:t>610817110011</w:t>
            </w:r>
          </w:p>
        </w:tc>
      </w:tr>
    </w:tbl>
    <w:p w14:paraId="0C7F2798">
      <w:pPr>
        <w:pStyle w:val="15"/>
        <w:jc w:val="center"/>
        <w:rPr>
          <w:b/>
          <w:sz w:val="28"/>
        </w:rPr>
      </w:pPr>
    </w:p>
    <w:p w14:paraId="051EBB21">
      <w:pPr>
        <w:pStyle w:val="15"/>
        <w:rPr>
          <w:b/>
          <w:sz w:val="28"/>
        </w:rPr>
      </w:pPr>
    </w:p>
    <w:p w14:paraId="06FD8A5A">
      <w:pPr>
        <w:pStyle w:val="15"/>
        <w:rPr>
          <w:b/>
          <w:sz w:val="28"/>
        </w:rPr>
      </w:pPr>
    </w:p>
    <w:p w14:paraId="49F4CE8D">
      <w:pPr>
        <w:pStyle w:val="15"/>
        <w:spacing w:before="282"/>
        <w:rPr>
          <w:b/>
          <w:sz w:val="28"/>
        </w:rPr>
      </w:pPr>
    </w:p>
    <w:p w14:paraId="77358C6E">
      <w:pPr>
        <w:pStyle w:val="15"/>
        <w:spacing w:before="282"/>
        <w:rPr>
          <w:b/>
          <w:sz w:val="28"/>
        </w:rPr>
      </w:pPr>
    </w:p>
    <w:p w14:paraId="0398F99E">
      <w:pPr>
        <w:pStyle w:val="15"/>
        <w:spacing w:before="282"/>
        <w:rPr>
          <w:b/>
          <w:sz w:val="28"/>
        </w:rPr>
      </w:pPr>
    </w:p>
    <w:p w14:paraId="130A0EA6">
      <w:pPr>
        <w:pStyle w:val="15"/>
        <w:spacing w:before="282"/>
        <w:rPr>
          <w:b/>
          <w:sz w:val="28"/>
        </w:rPr>
      </w:pPr>
    </w:p>
    <w:p w14:paraId="4FA4D21C">
      <w:pPr>
        <w:spacing w:line="259" w:lineRule="auto"/>
        <w:ind w:right="21"/>
        <w:jc w:val="center"/>
        <w:rPr>
          <w:b/>
          <w:sz w:val="28"/>
        </w:rPr>
      </w:pPr>
      <w:r>
        <w:rPr>
          <w:b/>
          <w:sz w:val="28"/>
        </w:rPr>
        <w:t>PROGRAM</w:t>
      </w:r>
      <w:r>
        <w:rPr>
          <w:b/>
          <w:spacing w:val="-13"/>
          <w:sz w:val="28"/>
        </w:rPr>
        <w:t xml:space="preserve"> </w:t>
      </w:r>
      <w:r>
        <w:rPr>
          <w:b/>
          <w:sz w:val="28"/>
        </w:rPr>
        <w:t>STUDI</w:t>
      </w:r>
      <w:r>
        <w:rPr>
          <w:b/>
          <w:spacing w:val="-17"/>
          <w:sz w:val="28"/>
        </w:rPr>
        <w:t xml:space="preserve"> </w:t>
      </w:r>
      <w:r>
        <w:rPr>
          <w:b/>
          <w:sz w:val="28"/>
        </w:rPr>
        <w:t>TEKNOLOGI</w:t>
      </w:r>
      <w:r>
        <w:rPr>
          <w:b/>
          <w:spacing w:val="-14"/>
          <w:sz w:val="28"/>
        </w:rPr>
        <w:t xml:space="preserve"> </w:t>
      </w:r>
      <w:r>
        <w:rPr>
          <w:b/>
          <w:sz w:val="28"/>
        </w:rPr>
        <w:t>INFORMASI FAKULTAS TEKNIK</w:t>
      </w:r>
    </w:p>
    <w:p w14:paraId="011D62AE">
      <w:pPr>
        <w:spacing w:before="1" w:line="259" w:lineRule="auto"/>
        <w:ind w:right="21"/>
        <w:jc w:val="center"/>
        <w:rPr>
          <w:b/>
          <w:sz w:val="28"/>
        </w:rPr>
      </w:pPr>
      <w:r>
        <w:rPr>
          <w:b/>
          <w:sz w:val="28"/>
        </w:rPr>
        <w:t>UNIVERSITAS</w:t>
      </w:r>
      <w:r>
        <w:rPr>
          <w:b/>
          <w:spacing w:val="-17"/>
          <w:sz w:val="28"/>
        </w:rPr>
        <w:t xml:space="preserve"> </w:t>
      </w:r>
      <w:r>
        <w:rPr>
          <w:b/>
          <w:sz w:val="28"/>
        </w:rPr>
        <w:t>LAMBUNG</w:t>
      </w:r>
      <w:r>
        <w:rPr>
          <w:b/>
          <w:spacing w:val="-18"/>
          <w:sz w:val="28"/>
        </w:rPr>
        <w:t xml:space="preserve"> </w:t>
      </w:r>
      <w:r>
        <w:rPr>
          <w:b/>
          <w:sz w:val="28"/>
        </w:rPr>
        <w:t xml:space="preserve">MANGKURAT </w:t>
      </w:r>
    </w:p>
    <w:p w14:paraId="3DB16242">
      <w:pPr>
        <w:spacing w:before="1" w:line="259" w:lineRule="auto"/>
        <w:ind w:right="21"/>
        <w:jc w:val="center"/>
        <w:rPr>
          <w:rFonts w:hint="default"/>
          <w:b/>
          <w:sz w:val="28"/>
          <w:lang w:val="en-US"/>
        </w:rPr>
      </w:pPr>
      <w:r>
        <w:rPr>
          <w:b/>
          <w:sz w:val="28"/>
        </w:rPr>
        <w:t>SEPTEMBER 2</w:t>
      </w:r>
      <w:r>
        <w:rPr>
          <w:rFonts w:hint="default"/>
          <w:b/>
          <w:sz w:val="28"/>
          <w:lang w:val="en-US"/>
        </w:rPr>
        <w:t>026</w:t>
      </w:r>
    </w:p>
    <w:p w14:paraId="7F3E8B12">
      <w:pPr>
        <w:spacing w:before="1" w:line="259" w:lineRule="auto"/>
        <w:ind w:right="21"/>
        <w:jc w:val="center"/>
        <w:rPr>
          <w:rFonts w:hint="default"/>
          <w:b/>
          <w:sz w:val="28"/>
          <w:lang w:val="en-US"/>
        </w:rPr>
      </w:pPr>
    </w:p>
    <w:p w14:paraId="10335A7B">
      <w:pPr>
        <w:pStyle w:val="2"/>
        <w:bidi w:val="0"/>
        <w:rPr>
          <w:rFonts w:hint="default"/>
          <w:lang w:val="en-US"/>
        </w:rPr>
      </w:pPr>
      <w:r>
        <w:rPr>
          <w:rFonts w:hint="default"/>
          <w:lang w:val="en-US"/>
        </w:rPr>
        <w:t>LEMBAR PENGESAHAN LAPORAN PRAKTIKUM PEMROGRAMAN 2</w:t>
      </w:r>
    </w:p>
    <w:p w14:paraId="58B4CA1F">
      <w:pPr>
        <w:rPr>
          <w:rFonts w:hint="default"/>
          <w:lang w:val="en-US"/>
        </w:rPr>
      </w:pPr>
      <w:r>
        <w:rPr>
          <w:rFonts w:hint="default"/>
          <w:lang w:val="en-US"/>
        </w:rPr>
        <w:t>Laporan Praktikum Pemrograman 2 Input dan Output &amp; Kondisional ini disusun sebagai syarat lulus mata kuliah Praktikum Pemrograman 2. Laporan Praktikum ini dikerjakan oleh:</w:t>
      </w:r>
    </w:p>
    <w:p w14:paraId="4BA170F7">
      <w:pPr>
        <w:rPr>
          <w:rFonts w:hint="default"/>
          <w:lang w:val="en-US"/>
        </w:rPr>
      </w:pPr>
    </w:p>
    <w:p w14:paraId="02F4D8EA">
      <w:pPr>
        <w:rPr>
          <w:rFonts w:hint="default"/>
          <w:lang w:val="en-US"/>
        </w:rPr>
      </w:pPr>
      <w:r>
        <w:rPr>
          <w:rFonts w:hint="default"/>
          <w:lang w:val="en-US"/>
        </w:rPr>
        <w:t>Nama Praktikan</w:t>
      </w:r>
      <w:r>
        <w:rPr>
          <w:rFonts w:hint="default"/>
          <w:lang w:val="en-US"/>
        </w:rPr>
        <w:tab/>
      </w:r>
      <w:r>
        <w:rPr>
          <w:rFonts w:hint="default"/>
          <w:lang w:val="en-US"/>
        </w:rPr>
        <w:t>: Daffa Althafi</w:t>
      </w:r>
    </w:p>
    <w:p w14:paraId="002FE1CE">
      <w:pPr>
        <w:rPr>
          <w:rFonts w:hint="default"/>
          <w:lang w:val="en-US"/>
        </w:rPr>
      </w:pPr>
      <w:r>
        <w:rPr>
          <w:rFonts w:hint="default"/>
          <w:lang w:val="en-US"/>
        </w:rPr>
        <w:t>NIM</w:t>
      </w:r>
      <w:r>
        <w:rPr>
          <w:rFonts w:hint="default"/>
          <w:lang w:val="en-US"/>
        </w:rPr>
        <w:tab/>
      </w:r>
      <w:r>
        <w:rPr>
          <w:rFonts w:hint="default"/>
          <w:lang w:val="en-US"/>
        </w:rPr>
        <w:tab/>
      </w:r>
      <w:r>
        <w:rPr>
          <w:rFonts w:hint="default"/>
          <w:lang w:val="en-US"/>
        </w:rPr>
        <w:t xml:space="preserve">  </w:t>
      </w:r>
      <w:r>
        <w:rPr>
          <w:rFonts w:hint="default"/>
          <w:lang w:val="en-US"/>
        </w:rPr>
        <w:tab/>
      </w:r>
      <w:r>
        <w:rPr>
          <w:rFonts w:hint="default"/>
          <w:lang w:val="en-US"/>
        </w:rPr>
        <w:t>: 2610817110011</w:t>
      </w:r>
    </w:p>
    <w:p w14:paraId="1065BEFB">
      <w:pPr>
        <w:rPr>
          <w:rFonts w:hint="default"/>
          <w:lang w:val="en-US"/>
        </w:rPr>
      </w:pPr>
    </w:p>
    <w:p w14:paraId="6FE8CDF4">
      <w:pPr>
        <w:rPr>
          <w:rFonts w:hint="default"/>
          <w:lang w:val="en-US"/>
        </w:rPr>
      </w:pPr>
    </w:p>
    <w:tbl>
      <w:tblPr>
        <w:tblStyle w:val="1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87"/>
        <w:gridCol w:w="4470"/>
      </w:tblGrid>
      <w:tr w14:paraId="322DD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8" w:hRule="atLeast"/>
        </w:trPr>
        <w:tc>
          <w:tcPr>
            <w:tcW w:w="3687" w:type="dxa"/>
            <w:tcBorders>
              <w:tl2br w:val="nil"/>
              <w:tr2bl w:val="nil"/>
            </w:tcBorders>
            <w:vAlign w:val="top"/>
          </w:tcPr>
          <w:p w14:paraId="29BC5597">
            <w:pPr>
              <w:rPr>
                <w:rFonts w:hint="default"/>
                <w:vertAlign w:val="baseline"/>
                <w:lang w:val="en-US"/>
              </w:rPr>
            </w:pPr>
            <w:r>
              <w:rPr>
                <w:rFonts w:hint="default"/>
                <w:vertAlign w:val="baseline"/>
                <w:lang w:val="en-US"/>
              </w:rPr>
              <w:t>Menyetujui,</w:t>
            </w:r>
          </w:p>
          <w:p w14:paraId="3EF5FC30">
            <w:pPr>
              <w:rPr>
                <w:rFonts w:hint="default"/>
                <w:vertAlign w:val="baseline"/>
                <w:lang w:val="en-US"/>
              </w:rPr>
            </w:pPr>
            <w:r>
              <w:rPr>
                <w:rFonts w:hint="default"/>
                <w:vertAlign w:val="baseline"/>
                <w:lang w:val="en-US"/>
              </w:rPr>
              <w:t>Asisten Praktikum</w:t>
            </w:r>
          </w:p>
          <w:p w14:paraId="31595CC4">
            <w:pPr>
              <w:rPr>
                <w:rFonts w:hint="default"/>
                <w:vertAlign w:val="baseline"/>
                <w:lang w:val="en-US"/>
              </w:rPr>
            </w:pPr>
          </w:p>
          <w:p w14:paraId="0C03154C">
            <w:pPr>
              <w:rPr>
                <w:rFonts w:hint="default"/>
                <w:vertAlign w:val="baseline"/>
                <w:lang w:val="en-US"/>
              </w:rPr>
            </w:pPr>
          </w:p>
          <w:p w14:paraId="122FD2AA">
            <w:pPr>
              <w:rPr>
                <w:rFonts w:hint="default"/>
                <w:vertAlign w:val="baseline"/>
                <w:lang w:val="en-US"/>
              </w:rPr>
            </w:pPr>
          </w:p>
          <w:p w14:paraId="5C78D62A">
            <w:pPr>
              <w:rPr>
                <w:rFonts w:hint="default"/>
                <w:vertAlign w:val="baseline"/>
                <w:lang w:val="en-US"/>
              </w:rPr>
            </w:pPr>
            <w:r>
              <w:rPr>
                <w:rFonts w:hint="default"/>
                <w:vertAlign w:val="baseline"/>
                <w:lang w:val="en-US"/>
              </w:rPr>
              <w:t>Muhammad Rakha’ Athallah</w:t>
            </w:r>
          </w:p>
          <w:p w14:paraId="3566AB96">
            <w:pPr>
              <w:rPr>
                <w:rFonts w:hint="default"/>
                <w:vertAlign w:val="baseline"/>
                <w:lang w:val="en-US"/>
              </w:rPr>
            </w:pPr>
            <w:r>
              <w:t>2410817310002</w:t>
            </w:r>
          </w:p>
        </w:tc>
        <w:tc>
          <w:tcPr>
            <w:tcW w:w="4470" w:type="dxa"/>
            <w:tcBorders>
              <w:tl2br w:val="nil"/>
              <w:tr2bl w:val="nil"/>
            </w:tcBorders>
            <w:vAlign w:val="top"/>
          </w:tcPr>
          <w:p w14:paraId="08136168">
            <w:pPr>
              <w:pStyle w:val="251"/>
              <w:spacing w:line="266" w:lineRule="exact"/>
              <w:ind w:left="0" w:leftChars="0" w:firstLine="0" w:firstLineChars="0"/>
            </w:pPr>
            <w:r>
              <w:rPr>
                <w:spacing w:val="-2"/>
              </w:rPr>
              <w:t>Mengetahui,</w:t>
            </w:r>
          </w:p>
          <w:p w14:paraId="027494E3">
            <w:pPr>
              <w:pStyle w:val="251"/>
              <w:ind w:left="0" w:leftChars="0" w:firstLine="0" w:firstLineChars="0"/>
            </w:pPr>
            <w:r>
              <w:t>Dosen</w:t>
            </w:r>
            <w:r>
              <w:rPr>
                <w:spacing w:val="-2"/>
              </w:rPr>
              <w:t xml:space="preserve"> </w:t>
            </w:r>
            <w:r>
              <w:t>Penanggung</w:t>
            </w:r>
            <w:r>
              <w:rPr>
                <w:spacing w:val="-2"/>
              </w:rPr>
              <w:t xml:space="preserve"> </w:t>
            </w:r>
            <w:r>
              <w:t>Jawab</w:t>
            </w:r>
            <w:r>
              <w:rPr>
                <w:spacing w:val="-1"/>
              </w:rPr>
              <w:t xml:space="preserve"> </w:t>
            </w:r>
            <w:r>
              <w:rPr>
                <w:spacing w:val="-2"/>
              </w:rPr>
              <w:t>Praktikum</w:t>
            </w:r>
          </w:p>
          <w:p w14:paraId="311B73F2">
            <w:pPr>
              <w:rPr>
                <w:rFonts w:hint="default"/>
                <w:vertAlign w:val="baseline"/>
                <w:lang w:val="en-US"/>
              </w:rPr>
            </w:pPr>
          </w:p>
          <w:p w14:paraId="76D1BE21">
            <w:pPr>
              <w:rPr>
                <w:rFonts w:hint="default"/>
                <w:vertAlign w:val="baseline"/>
                <w:lang w:val="en-US"/>
              </w:rPr>
            </w:pPr>
          </w:p>
          <w:p w14:paraId="7E703653">
            <w:pPr>
              <w:rPr>
                <w:rFonts w:hint="default"/>
                <w:vertAlign w:val="baseline"/>
                <w:lang w:val="en-US"/>
              </w:rPr>
            </w:pPr>
          </w:p>
          <w:p w14:paraId="5C4A0988">
            <w:pPr>
              <w:rPr>
                <w:rFonts w:hint="default"/>
                <w:vertAlign w:val="baseline"/>
                <w:lang w:val="en-US"/>
              </w:rPr>
            </w:pPr>
            <w:r>
              <w:rPr>
                <w:rFonts w:hint="default"/>
                <w:vertAlign w:val="baseline"/>
                <w:lang w:val="en-US"/>
              </w:rPr>
              <w:t>Andrean Rizky Baskara, S.Kom., M.Kom.</w:t>
            </w:r>
          </w:p>
          <w:p w14:paraId="02F37451">
            <w:pPr>
              <w:rPr>
                <w:rFonts w:hint="default"/>
                <w:vertAlign w:val="baseline"/>
                <w:lang w:val="en-US"/>
              </w:rPr>
            </w:pPr>
            <w:r>
              <w:t>199307032019031011</w:t>
            </w:r>
          </w:p>
        </w:tc>
      </w:tr>
    </w:tbl>
    <w:p w14:paraId="78D24266">
      <w:pPr>
        <w:rPr>
          <w:rFonts w:hint="default"/>
          <w:lang w:val="en-US"/>
        </w:rPr>
      </w:pPr>
    </w:p>
    <w:p w14:paraId="6D3DC940">
      <w:pPr>
        <w:rPr>
          <w:rFonts w:hint="default"/>
          <w:lang w:val="en-US"/>
        </w:rPr>
      </w:pPr>
    </w:p>
    <w:p w14:paraId="1E493E60">
      <w:pPr>
        <w:rPr>
          <w:rFonts w:hint="default"/>
          <w:lang w:val="en-US"/>
        </w:rPr>
      </w:pPr>
    </w:p>
    <w:p w14:paraId="1D80B605">
      <w:pPr>
        <w:rPr>
          <w:rFonts w:hint="default"/>
          <w:lang w:val="en-US"/>
        </w:rPr>
      </w:pPr>
    </w:p>
    <w:p w14:paraId="2E689D25">
      <w:pPr>
        <w:rPr>
          <w:rFonts w:hint="default"/>
          <w:lang w:val="en-US"/>
        </w:rPr>
      </w:pPr>
    </w:p>
    <w:p w14:paraId="765E8A84">
      <w:pPr>
        <w:rPr>
          <w:rFonts w:hint="default"/>
          <w:lang w:val="en-US"/>
        </w:rPr>
      </w:pPr>
    </w:p>
    <w:p w14:paraId="0EBCB042">
      <w:pPr>
        <w:rPr>
          <w:rFonts w:hint="default"/>
          <w:lang w:val="en-US"/>
        </w:rPr>
      </w:pPr>
    </w:p>
    <w:p w14:paraId="67AE90C9">
      <w:pPr>
        <w:rPr>
          <w:rFonts w:hint="default"/>
          <w:lang w:val="en-US"/>
        </w:rPr>
      </w:pPr>
    </w:p>
    <w:p w14:paraId="54A1CF36">
      <w:pPr>
        <w:rPr>
          <w:rFonts w:hint="default"/>
          <w:lang w:val="en-US"/>
        </w:rPr>
      </w:pPr>
    </w:p>
    <w:p w14:paraId="4F4B4E55">
      <w:pPr>
        <w:rPr>
          <w:rFonts w:hint="default"/>
          <w:lang w:val="en-US"/>
        </w:rPr>
      </w:pPr>
    </w:p>
    <w:p w14:paraId="11D37C29">
      <w:pPr>
        <w:rPr>
          <w:rFonts w:hint="default"/>
          <w:lang w:val="en-US"/>
        </w:rPr>
      </w:pPr>
    </w:p>
    <w:p w14:paraId="43712254">
      <w:pPr>
        <w:rPr>
          <w:rFonts w:hint="default"/>
          <w:lang w:val="en-US"/>
        </w:rPr>
      </w:pPr>
    </w:p>
    <w:p w14:paraId="52FDC6F4">
      <w:pPr>
        <w:rPr>
          <w:rFonts w:hint="default"/>
          <w:lang w:val="en-US"/>
        </w:rPr>
      </w:pPr>
    </w:p>
    <w:p w14:paraId="694C29DF">
      <w:pPr>
        <w:rPr>
          <w:rFonts w:hint="default"/>
          <w:lang w:val="en-US"/>
        </w:rPr>
      </w:pPr>
    </w:p>
    <w:p w14:paraId="7DA8EDD1">
      <w:pPr>
        <w:rPr>
          <w:rFonts w:hint="default"/>
          <w:lang w:val="en-US"/>
        </w:rPr>
      </w:pPr>
    </w:p>
    <w:p w14:paraId="056185C3">
      <w:pPr>
        <w:rPr>
          <w:rFonts w:hint="default"/>
          <w:lang w:val="en-US"/>
        </w:rPr>
      </w:pPr>
    </w:p>
    <w:p w14:paraId="59287D7B">
      <w:pPr>
        <w:rPr>
          <w:rFonts w:hint="default"/>
          <w:lang w:val="en-US"/>
        </w:rPr>
      </w:pPr>
    </w:p>
    <w:p w14:paraId="244799F5">
      <w:pPr>
        <w:rPr>
          <w:rFonts w:hint="default"/>
          <w:lang w:val="en-US"/>
        </w:rPr>
      </w:pPr>
    </w:p>
    <w:p w14:paraId="0A68C3AF">
      <w:pPr>
        <w:rPr>
          <w:rFonts w:hint="default"/>
          <w:lang w:val="en-US"/>
        </w:rPr>
      </w:pPr>
    </w:p>
    <w:p w14:paraId="575C2A70">
      <w:pPr>
        <w:rPr>
          <w:rFonts w:hint="default"/>
          <w:lang w:val="en-US"/>
        </w:rPr>
      </w:pPr>
    </w:p>
    <w:p w14:paraId="7FC3B113">
      <w:pPr>
        <w:rPr>
          <w:rFonts w:hint="default"/>
          <w:lang w:val="en-US"/>
        </w:rPr>
      </w:pPr>
    </w:p>
    <w:p w14:paraId="709DF890">
      <w:pPr>
        <w:rPr>
          <w:rFonts w:hint="default"/>
          <w:lang w:val="en-US"/>
        </w:rPr>
      </w:pPr>
    </w:p>
    <w:p w14:paraId="234E56F6">
      <w:pPr>
        <w:rPr>
          <w:rFonts w:hint="default"/>
          <w:lang w:val="en-US"/>
        </w:rPr>
      </w:pPr>
    </w:p>
    <w:p w14:paraId="497BACA6">
      <w:pPr>
        <w:rPr>
          <w:rFonts w:hint="default"/>
          <w:lang w:val="en-US"/>
        </w:rPr>
      </w:pPr>
    </w:p>
    <w:p w14:paraId="1445B3C7">
      <w:pPr>
        <w:rPr>
          <w:rFonts w:hint="default"/>
          <w:lang w:val="en-US"/>
        </w:rPr>
      </w:pPr>
    </w:p>
    <w:p w14:paraId="082649D5">
      <w:pPr>
        <w:rPr>
          <w:rFonts w:hint="default"/>
          <w:lang w:val="en-US"/>
        </w:rPr>
      </w:pPr>
    </w:p>
    <w:p w14:paraId="2ABDA01F">
      <w:pPr>
        <w:rPr>
          <w:rFonts w:hint="default"/>
          <w:lang w:val="en-US"/>
        </w:rPr>
      </w:pPr>
    </w:p>
    <w:p w14:paraId="7E5B817B">
      <w:pPr>
        <w:rPr>
          <w:rFonts w:hint="default"/>
          <w:lang w:val="en-US"/>
        </w:rPr>
      </w:pPr>
    </w:p>
    <w:p w14:paraId="09BC31E1">
      <w:pPr>
        <w:pStyle w:val="2"/>
        <w:bidi w:val="0"/>
        <w:rPr>
          <w:rFonts w:hint="default"/>
          <w:lang w:val="en-US"/>
        </w:rPr>
      </w:pPr>
      <w:r>
        <w:rPr>
          <w:rFonts w:hint="default"/>
          <w:lang w:val="en-US"/>
        </w:rPr>
        <w:t>DAFTAR ISI</w:t>
      </w:r>
    </w:p>
    <w:p w14:paraId="7D2E425F">
      <w:pPr>
        <w:rPr>
          <w:rFonts w:hint="default"/>
          <w:lang w:val="en-US"/>
        </w:rPr>
      </w:pPr>
    </w:p>
    <w:p w14:paraId="0E76ADBC">
      <w:pPr>
        <w:rPr>
          <w:rFonts w:hint="default"/>
          <w:lang w:val="en-US"/>
        </w:rPr>
      </w:pPr>
    </w:p>
    <w:p w14:paraId="680BE2F6">
      <w:pPr>
        <w:rPr>
          <w:rFonts w:hint="default"/>
          <w:lang w:val="en-US"/>
        </w:rPr>
      </w:pPr>
    </w:p>
    <w:p w14:paraId="55E058D6">
      <w:pPr>
        <w:rPr>
          <w:rFonts w:hint="default"/>
          <w:lang w:val="en-US"/>
        </w:rPr>
      </w:pPr>
    </w:p>
    <w:p w14:paraId="7FDE0E3A">
      <w:pPr>
        <w:rPr>
          <w:rFonts w:hint="default"/>
          <w:lang w:val="en-US"/>
        </w:rPr>
      </w:pPr>
    </w:p>
    <w:p w14:paraId="31808E3C">
      <w:pPr>
        <w:rPr>
          <w:rFonts w:hint="default"/>
          <w:lang w:val="en-US"/>
        </w:rPr>
      </w:pPr>
    </w:p>
    <w:p w14:paraId="1387B5C2">
      <w:pPr>
        <w:rPr>
          <w:rFonts w:hint="default"/>
          <w:lang w:val="en-US"/>
        </w:rPr>
      </w:pPr>
    </w:p>
    <w:p w14:paraId="338EC7BD">
      <w:pPr>
        <w:rPr>
          <w:rFonts w:hint="default"/>
          <w:lang w:val="en-US"/>
        </w:rPr>
      </w:pPr>
    </w:p>
    <w:p w14:paraId="3A478B12">
      <w:pPr>
        <w:rPr>
          <w:rFonts w:hint="default"/>
          <w:lang w:val="en-US"/>
        </w:rPr>
      </w:pPr>
    </w:p>
    <w:p w14:paraId="37623134">
      <w:pPr>
        <w:rPr>
          <w:rFonts w:hint="default"/>
          <w:lang w:val="en-US"/>
        </w:rPr>
      </w:pPr>
    </w:p>
    <w:p w14:paraId="5C64EA05">
      <w:pPr>
        <w:rPr>
          <w:rFonts w:hint="default"/>
          <w:lang w:val="en-US"/>
        </w:rPr>
      </w:pPr>
    </w:p>
    <w:p w14:paraId="67DEC690">
      <w:pPr>
        <w:rPr>
          <w:rFonts w:hint="default"/>
          <w:lang w:val="en-US"/>
        </w:rPr>
      </w:pPr>
    </w:p>
    <w:p w14:paraId="40A7D4A7">
      <w:pPr>
        <w:rPr>
          <w:rFonts w:hint="default"/>
          <w:lang w:val="en-US"/>
        </w:rPr>
      </w:pPr>
    </w:p>
    <w:p w14:paraId="1E7F2C4B">
      <w:pPr>
        <w:rPr>
          <w:rFonts w:hint="default"/>
          <w:lang w:val="en-US"/>
        </w:rPr>
      </w:pPr>
    </w:p>
    <w:p w14:paraId="686D0EA6">
      <w:pPr>
        <w:rPr>
          <w:rFonts w:hint="default"/>
          <w:lang w:val="en-US"/>
        </w:rPr>
      </w:pPr>
    </w:p>
    <w:p w14:paraId="2E3D5A01">
      <w:pPr>
        <w:rPr>
          <w:rFonts w:hint="default"/>
          <w:lang w:val="en-US"/>
        </w:rPr>
      </w:pPr>
    </w:p>
    <w:p w14:paraId="787B0815">
      <w:pPr>
        <w:rPr>
          <w:rFonts w:hint="default"/>
          <w:lang w:val="en-US"/>
        </w:rPr>
      </w:pPr>
    </w:p>
    <w:p w14:paraId="1202BAAD">
      <w:pPr>
        <w:rPr>
          <w:rFonts w:hint="default"/>
          <w:lang w:val="en-US"/>
        </w:rPr>
      </w:pPr>
    </w:p>
    <w:p w14:paraId="3A73AADB">
      <w:pPr>
        <w:rPr>
          <w:rFonts w:hint="default"/>
          <w:lang w:val="en-US"/>
        </w:rPr>
      </w:pPr>
    </w:p>
    <w:p w14:paraId="06818E58">
      <w:pPr>
        <w:rPr>
          <w:rFonts w:hint="default"/>
          <w:lang w:val="en-US"/>
        </w:rPr>
      </w:pPr>
    </w:p>
    <w:p w14:paraId="6C196046">
      <w:pPr>
        <w:rPr>
          <w:rFonts w:hint="default"/>
          <w:lang w:val="en-US"/>
        </w:rPr>
      </w:pPr>
    </w:p>
    <w:p w14:paraId="04750F94">
      <w:pPr>
        <w:rPr>
          <w:rFonts w:hint="default"/>
          <w:lang w:val="en-US"/>
        </w:rPr>
      </w:pPr>
    </w:p>
    <w:p w14:paraId="68FF8965">
      <w:pPr>
        <w:rPr>
          <w:rFonts w:hint="default"/>
          <w:lang w:val="en-US"/>
        </w:rPr>
      </w:pPr>
    </w:p>
    <w:p w14:paraId="6A6CFBAC">
      <w:pPr>
        <w:rPr>
          <w:rFonts w:hint="default"/>
          <w:lang w:val="en-US"/>
        </w:rPr>
      </w:pPr>
    </w:p>
    <w:p w14:paraId="667D03E6">
      <w:pPr>
        <w:rPr>
          <w:rFonts w:hint="default"/>
          <w:lang w:val="en-US"/>
        </w:rPr>
      </w:pPr>
    </w:p>
    <w:p w14:paraId="16D73176">
      <w:pPr>
        <w:rPr>
          <w:rFonts w:hint="default"/>
          <w:lang w:val="en-US"/>
        </w:rPr>
      </w:pPr>
    </w:p>
    <w:p w14:paraId="325DEA8E">
      <w:pPr>
        <w:rPr>
          <w:rFonts w:hint="default"/>
          <w:lang w:val="en-US"/>
        </w:rPr>
      </w:pPr>
    </w:p>
    <w:p w14:paraId="4343BA17">
      <w:pPr>
        <w:rPr>
          <w:rFonts w:hint="default"/>
          <w:lang w:val="en-US"/>
        </w:rPr>
      </w:pPr>
    </w:p>
    <w:p w14:paraId="09BAD1C8">
      <w:pPr>
        <w:rPr>
          <w:rFonts w:hint="default"/>
          <w:lang w:val="en-US"/>
        </w:rPr>
      </w:pPr>
    </w:p>
    <w:p w14:paraId="179BF77C">
      <w:pPr>
        <w:rPr>
          <w:rFonts w:hint="default"/>
          <w:lang w:val="en-US"/>
        </w:rPr>
      </w:pPr>
    </w:p>
    <w:p w14:paraId="2E458E65">
      <w:pPr>
        <w:rPr>
          <w:rFonts w:hint="default"/>
          <w:lang w:val="en-US"/>
        </w:rPr>
      </w:pPr>
    </w:p>
    <w:p w14:paraId="57C5CC7F">
      <w:pPr>
        <w:rPr>
          <w:rFonts w:hint="default"/>
          <w:lang w:val="en-US"/>
        </w:rPr>
      </w:pPr>
    </w:p>
    <w:p w14:paraId="2A5ED6C6">
      <w:pPr>
        <w:rPr>
          <w:rFonts w:hint="default"/>
          <w:lang w:val="en-US"/>
        </w:rPr>
      </w:pPr>
    </w:p>
    <w:p w14:paraId="319349EB">
      <w:pPr>
        <w:rPr>
          <w:rFonts w:hint="default"/>
          <w:lang w:val="en-US"/>
        </w:rPr>
      </w:pPr>
    </w:p>
    <w:p w14:paraId="5791E03E">
      <w:pPr>
        <w:rPr>
          <w:rFonts w:hint="default"/>
          <w:lang w:val="en-US"/>
        </w:rPr>
      </w:pPr>
    </w:p>
    <w:p w14:paraId="38AAF700">
      <w:pPr>
        <w:rPr>
          <w:rFonts w:hint="default"/>
          <w:lang w:val="en-US"/>
        </w:rPr>
      </w:pPr>
    </w:p>
    <w:p w14:paraId="73B09E10">
      <w:pPr>
        <w:rPr>
          <w:rFonts w:hint="default"/>
          <w:lang w:val="en-US"/>
        </w:rPr>
      </w:pPr>
    </w:p>
    <w:p w14:paraId="2214A06E">
      <w:pPr>
        <w:rPr>
          <w:rFonts w:hint="default"/>
          <w:lang w:val="en-US"/>
        </w:rPr>
      </w:pPr>
    </w:p>
    <w:p w14:paraId="48BCE376">
      <w:pPr>
        <w:rPr>
          <w:rFonts w:hint="default"/>
          <w:lang w:val="en-US"/>
        </w:rPr>
      </w:pPr>
    </w:p>
    <w:p w14:paraId="0E38A4E7">
      <w:pPr>
        <w:rPr>
          <w:rFonts w:hint="default"/>
          <w:lang w:val="en-US"/>
        </w:rPr>
      </w:pPr>
    </w:p>
    <w:p w14:paraId="4CD44A62">
      <w:pPr>
        <w:rPr>
          <w:rFonts w:hint="default"/>
          <w:lang w:val="en-US"/>
        </w:rPr>
      </w:pPr>
    </w:p>
    <w:p w14:paraId="086F4B52">
      <w:pPr>
        <w:rPr>
          <w:rFonts w:hint="default"/>
          <w:lang w:val="en-US"/>
        </w:rPr>
      </w:pPr>
    </w:p>
    <w:p w14:paraId="2457B6CC">
      <w:pPr>
        <w:rPr>
          <w:rFonts w:hint="default"/>
          <w:lang w:val="en-US"/>
        </w:rPr>
      </w:pPr>
    </w:p>
    <w:p w14:paraId="74DB7A50">
      <w:pPr>
        <w:rPr>
          <w:rFonts w:hint="default"/>
          <w:lang w:val="en-US"/>
        </w:rPr>
      </w:pPr>
    </w:p>
    <w:p w14:paraId="276ED15E">
      <w:pPr>
        <w:pStyle w:val="2"/>
        <w:bidi w:val="0"/>
        <w:rPr>
          <w:rFonts w:hint="default"/>
          <w:lang w:val="en-US"/>
        </w:rPr>
      </w:pPr>
      <w:r>
        <w:rPr>
          <w:rFonts w:hint="default"/>
          <w:lang w:val="en-US"/>
        </w:rPr>
        <w:t>DAFTAR GAMBAR</w:t>
      </w:r>
    </w:p>
    <w:p w14:paraId="5EFEBC28">
      <w:pPr>
        <w:rPr>
          <w:rFonts w:hint="default"/>
          <w:lang w:val="en-US"/>
        </w:rPr>
      </w:pPr>
    </w:p>
    <w:p w14:paraId="2C8D3A87">
      <w:pPr>
        <w:rPr>
          <w:rFonts w:hint="default"/>
          <w:lang w:val="en-US"/>
        </w:rPr>
      </w:pPr>
    </w:p>
    <w:p w14:paraId="3DA704D1">
      <w:pPr>
        <w:rPr>
          <w:rFonts w:hint="default"/>
          <w:lang w:val="en-US"/>
        </w:rPr>
      </w:pPr>
    </w:p>
    <w:p w14:paraId="54F30139">
      <w:pPr>
        <w:rPr>
          <w:rFonts w:hint="default"/>
          <w:lang w:val="en-US"/>
        </w:rPr>
      </w:pPr>
    </w:p>
    <w:p w14:paraId="39D85903">
      <w:pPr>
        <w:rPr>
          <w:rFonts w:hint="default"/>
          <w:lang w:val="en-US"/>
        </w:rPr>
      </w:pPr>
    </w:p>
    <w:p w14:paraId="7590AA6D">
      <w:pPr>
        <w:rPr>
          <w:rFonts w:hint="default"/>
          <w:lang w:val="en-US"/>
        </w:rPr>
      </w:pPr>
    </w:p>
    <w:p w14:paraId="63872CDD">
      <w:pPr>
        <w:rPr>
          <w:rFonts w:hint="default"/>
          <w:lang w:val="en-US"/>
        </w:rPr>
      </w:pPr>
    </w:p>
    <w:p w14:paraId="42D1C0C9">
      <w:pPr>
        <w:rPr>
          <w:rFonts w:hint="default"/>
          <w:lang w:val="en-US"/>
        </w:rPr>
      </w:pPr>
    </w:p>
    <w:p w14:paraId="4C9DB90E">
      <w:pPr>
        <w:rPr>
          <w:rFonts w:hint="default"/>
          <w:lang w:val="en-US"/>
        </w:rPr>
      </w:pPr>
    </w:p>
    <w:p w14:paraId="3ABD7F9B">
      <w:pPr>
        <w:rPr>
          <w:rFonts w:hint="default"/>
          <w:lang w:val="en-US"/>
        </w:rPr>
      </w:pPr>
    </w:p>
    <w:p w14:paraId="51CEB9D2">
      <w:pPr>
        <w:rPr>
          <w:rFonts w:hint="default"/>
          <w:lang w:val="en-US"/>
        </w:rPr>
      </w:pPr>
    </w:p>
    <w:p w14:paraId="46FEA440">
      <w:pPr>
        <w:rPr>
          <w:rFonts w:hint="default"/>
          <w:lang w:val="en-US"/>
        </w:rPr>
      </w:pPr>
    </w:p>
    <w:p w14:paraId="45F97818">
      <w:pPr>
        <w:rPr>
          <w:rFonts w:hint="default"/>
          <w:lang w:val="en-US"/>
        </w:rPr>
      </w:pPr>
    </w:p>
    <w:p w14:paraId="60029B5B">
      <w:pPr>
        <w:rPr>
          <w:rFonts w:hint="default"/>
          <w:lang w:val="en-US"/>
        </w:rPr>
      </w:pPr>
    </w:p>
    <w:p w14:paraId="725D4C0C">
      <w:pPr>
        <w:rPr>
          <w:rFonts w:hint="default"/>
          <w:lang w:val="en-US"/>
        </w:rPr>
      </w:pPr>
    </w:p>
    <w:p w14:paraId="7F3337F5">
      <w:pPr>
        <w:rPr>
          <w:rFonts w:hint="default"/>
          <w:lang w:val="en-US"/>
        </w:rPr>
      </w:pPr>
    </w:p>
    <w:p w14:paraId="5FC2C9F8">
      <w:pPr>
        <w:rPr>
          <w:rFonts w:hint="default"/>
          <w:lang w:val="en-US"/>
        </w:rPr>
      </w:pPr>
    </w:p>
    <w:p w14:paraId="5E109B25">
      <w:pPr>
        <w:rPr>
          <w:rFonts w:hint="default"/>
          <w:lang w:val="en-US"/>
        </w:rPr>
      </w:pPr>
    </w:p>
    <w:p w14:paraId="143AE627">
      <w:pPr>
        <w:rPr>
          <w:rFonts w:hint="default"/>
          <w:lang w:val="en-US"/>
        </w:rPr>
      </w:pPr>
    </w:p>
    <w:p w14:paraId="565CCF4B">
      <w:pPr>
        <w:rPr>
          <w:rFonts w:hint="default"/>
          <w:lang w:val="en-US"/>
        </w:rPr>
      </w:pPr>
    </w:p>
    <w:p w14:paraId="787E48A0">
      <w:pPr>
        <w:rPr>
          <w:rFonts w:hint="default"/>
          <w:lang w:val="en-US"/>
        </w:rPr>
      </w:pPr>
    </w:p>
    <w:p w14:paraId="42EC2A56">
      <w:pPr>
        <w:rPr>
          <w:rFonts w:hint="default"/>
          <w:lang w:val="en-US"/>
        </w:rPr>
      </w:pPr>
    </w:p>
    <w:p w14:paraId="530C3838">
      <w:pPr>
        <w:rPr>
          <w:rFonts w:hint="default"/>
          <w:lang w:val="en-US"/>
        </w:rPr>
      </w:pPr>
    </w:p>
    <w:p w14:paraId="7D195BD8">
      <w:pPr>
        <w:rPr>
          <w:rFonts w:hint="default"/>
          <w:lang w:val="en-US"/>
        </w:rPr>
      </w:pPr>
    </w:p>
    <w:p w14:paraId="53EB1E95">
      <w:pPr>
        <w:rPr>
          <w:rFonts w:hint="default"/>
          <w:lang w:val="en-US"/>
        </w:rPr>
      </w:pPr>
    </w:p>
    <w:p w14:paraId="0FA2E219">
      <w:pPr>
        <w:rPr>
          <w:rFonts w:hint="default"/>
          <w:lang w:val="en-US"/>
        </w:rPr>
      </w:pPr>
    </w:p>
    <w:p w14:paraId="12A9DF7C">
      <w:pPr>
        <w:rPr>
          <w:rFonts w:hint="default"/>
          <w:lang w:val="en-US"/>
        </w:rPr>
      </w:pPr>
    </w:p>
    <w:p w14:paraId="54CC5CF0">
      <w:pPr>
        <w:rPr>
          <w:rFonts w:hint="default"/>
          <w:lang w:val="en-US"/>
        </w:rPr>
      </w:pPr>
    </w:p>
    <w:p w14:paraId="3DA45A3F">
      <w:pPr>
        <w:rPr>
          <w:rFonts w:hint="default"/>
          <w:lang w:val="en-US"/>
        </w:rPr>
      </w:pPr>
    </w:p>
    <w:p w14:paraId="553DBD51">
      <w:pPr>
        <w:rPr>
          <w:rFonts w:hint="default"/>
          <w:lang w:val="en-US"/>
        </w:rPr>
      </w:pPr>
    </w:p>
    <w:p w14:paraId="78647392">
      <w:pPr>
        <w:rPr>
          <w:rFonts w:hint="default"/>
          <w:lang w:val="en-US"/>
        </w:rPr>
      </w:pPr>
    </w:p>
    <w:p w14:paraId="24B614E5">
      <w:pPr>
        <w:rPr>
          <w:rFonts w:hint="default"/>
          <w:lang w:val="en-US"/>
        </w:rPr>
      </w:pPr>
    </w:p>
    <w:p w14:paraId="663F119C">
      <w:pPr>
        <w:rPr>
          <w:rFonts w:hint="default"/>
          <w:lang w:val="en-US"/>
        </w:rPr>
      </w:pPr>
    </w:p>
    <w:p w14:paraId="78238730">
      <w:pPr>
        <w:rPr>
          <w:rFonts w:hint="default"/>
          <w:lang w:val="en-US"/>
        </w:rPr>
      </w:pPr>
    </w:p>
    <w:p w14:paraId="6D0CB1F8">
      <w:pPr>
        <w:rPr>
          <w:rFonts w:hint="default"/>
          <w:lang w:val="en-US"/>
        </w:rPr>
      </w:pPr>
    </w:p>
    <w:p w14:paraId="3BCEEDD1">
      <w:pPr>
        <w:rPr>
          <w:rFonts w:hint="default"/>
          <w:lang w:val="en-US"/>
        </w:rPr>
      </w:pPr>
    </w:p>
    <w:p w14:paraId="5CA87B3C">
      <w:pPr>
        <w:rPr>
          <w:rFonts w:hint="default"/>
          <w:lang w:val="en-US"/>
        </w:rPr>
      </w:pPr>
    </w:p>
    <w:p w14:paraId="6923ADDE">
      <w:pPr>
        <w:rPr>
          <w:rFonts w:hint="default"/>
          <w:lang w:val="en-US"/>
        </w:rPr>
      </w:pPr>
    </w:p>
    <w:p w14:paraId="142F20ED">
      <w:pPr>
        <w:rPr>
          <w:rFonts w:hint="default"/>
          <w:lang w:val="en-US"/>
        </w:rPr>
      </w:pPr>
    </w:p>
    <w:p w14:paraId="6887F7F7">
      <w:pPr>
        <w:rPr>
          <w:rFonts w:hint="default"/>
          <w:lang w:val="en-US"/>
        </w:rPr>
      </w:pPr>
    </w:p>
    <w:p w14:paraId="27D3542D">
      <w:pPr>
        <w:rPr>
          <w:rFonts w:hint="default"/>
          <w:lang w:val="en-US"/>
        </w:rPr>
      </w:pPr>
    </w:p>
    <w:p w14:paraId="41B954D8">
      <w:pPr>
        <w:rPr>
          <w:rFonts w:hint="default"/>
          <w:lang w:val="en-US"/>
        </w:rPr>
      </w:pPr>
    </w:p>
    <w:p w14:paraId="254167B5">
      <w:pPr>
        <w:rPr>
          <w:rFonts w:hint="default"/>
          <w:lang w:val="en-US"/>
        </w:rPr>
      </w:pPr>
    </w:p>
    <w:p w14:paraId="22773F52">
      <w:pPr>
        <w:rPr>
          <w:rFonts w:hint="default"/>
          <w:lang w:val="en-US"/>
        </w:rPr>
      </w:pPr>
    </w:p>
    <w:p w14:paraId="5C3DC531">
      <w:pPr>
        <w:pStyle w:val="2"/>
        <w:bidi w:val="0"/>
        <w:rPr>
          <w:rFonts w:hint="default"/>
          <w:lang w:val="en-US"/>
        </w:rPr>
      </w:pPr>
      <w:r>
        <w:rPr>
          <w:rFonts w:hint="default"/>
          <w:lang w:val="en-US"/>
        </w:rPr>
        <w:t>DAFTAR TABEL</w:t>
      </w:r>
    </w:p>
    <w:p w14:paraId="2EEAD2A7">
      <w:pPr>
        <w:spacing w:before="1" w:line="259" w:lineRule="auto"/>
        <w:ind w:right="21"/>
        <w:jc w:val="center"/>
        <w:rPr>
          <w:rFonts w:hint="default"/>
          <w:b/>
          <w:sz w:val="28"/>
          <w:lang w:val="en-US"/>
        </w:rPr>
      </w:pPr>
    </w:p>
    <w:p w14:paraId="2F6DAFD4">
      <w:pPr>
        <w:spacing w:before="1" w:line="259" w:lineRule="auto"/>
        <w:ind w:right="21"/>
        <w:jc w:val="center"/>
        <w:rPr>
          <w:rFonts w:hint="default"/>
          <w:b/>
          <w:sz w:val="28"/>
          <w:lang w:val="en-US"/>
        </w:rPr>
      </w:pPr>
    </w:p>
    <w:p w14:paraId="63C68F69">
      <w:pPr>
        <w:spacing w:before="1" w:line="259" w:lineRule="auto"/>
        <w:ind w:right="21"/>
        <w:jc w:val="center"/>
        <w:rPr>
          <w:rFonts w:hint="default"/>
          <w:b/>
          <w:sz w:val="28"/>
          <w:lang w:val="en-US"/>
        </w:rPr>
      </w:pPr>
    </w:p>
    <w:p w14:paraId="1A5A1F69">
      <w:pPr>
        <w:spacing w:before="1" w:line="259" w:lineRule="auto"/>
        <w:ind w:right="21"/>
        <w:jc w:val="center"/>
        <w:rPr>
          <w:rFonts w:hint="default"/>
          <w:b/>
          <w:sz w:val="28"/>
          <w:lang w:val="en-US"/>
        </w:rPr>
      </w:pPr>
    </w:p>
    <w:p w14:paraId="28907A8D">
      <w:pPr>
        <w:spacing w:before="1" w:line="259" w:lineRule="auto"/>
        <w:ind w:right="21"/>
        <w:jc w:val="center"/>
        <w:rPr>
          <w:rFonts w:hint="default"/>
          <w:b/>
          <w:sz w:val="28"/>
          <w:lang w:val="en-US"/>
        </w:rPr>
      </w:pPr>
    </w:p>
    <w:p w14:paraId="3DE2514A">
      <w:pPr>
        <w:spacing w:before="1" w:line="259" w:lineRule="auto"/>
        <w:ind w:right="21"/>
        <w:jc w:val="center"/>
        <w:rPr>
          <w:rFonts w:hint="default"/>
          <w:b/>
          <w:sz w:val="28"/>
          <w:lang w:val="en-US"/>
        </w:rPr>
      </w:pPr>
    </w:p>
    <w:p w14:paraId="74F1E29B">
      <w:pPr>
        <w:spacing w:before="1" w:line="259" w:lineRule="auto"/>
        <w:ind w:right="21"/>
        <w:jc w:val="center"/>
        <w:rPr>
          <w:rFonts w:hint="default"/>
          <w:b/>
          <w:sz w:val="28"/>
          <w:lang w:val="en-US"/>
        </w:rPr>
      </w:pPr>
    </w:p>
    <w:p w14:paraId="4600E717">
      <w:pPr>
        <w:spacing w:before="1" w:line="259" w:lineRule="auto"/>
        <w:ind w:right="21"/>
        <w:jc w:val="center"/>
        <w:rPr>
          <w:rFonts w:hint="default"/>
          <w:b/>
          <w:sz w:val="28"/>
          <w:lang w:val="en-US"/>
        </w:rPr>
      </w:pPr>
    </w:p>
    <w:p w14:paraId="503D1272">
      <w:pPr>
        <w:spacing w:before="1" w:line="259" w:lineRule="auto"/>
        <w:ind w:right="21"/>
        <w:jc w:val="center"/>
        <w:rPr>
          <w:rFonts w:hint="default"/>
          <w:b/>
          <w:sz w:val="28"/>
          <w:lang w:val="en-US"/>
        </w:rPr>
      </w:pPr>
    </w:p>
    <w:p w14:paraId="13F4056C">
      <w:pPr>
        <w:spacing w:before="1" w:line="259" w:lineRule="auto"/>
        <w:ind w:right="21"/>
        <w:jc w:val="center"/>
        <w:rPr>
          <w:rFonts w:hint="default"/>
          <w:b/>
          <w:sz w:val="28"/>
          <w:lang w:val="en-US"/>
        </w:rPr>
      </w:pPr>
    </w:p>
    <w:p w14:paraId="0724B112">
      <w:pPr>
        <w:spacing w:before="1" w:line="259" w:lineRule="auto"/>
        <w:ind w:right="21"/>
        <w:jc w:val="center"/>
        <w:rPr>
          <w:rFonts w:hint="default"/>
          <w:b/>
          <w:sz w:val="28"/>
          <w:lang w:val="en-US"/>
        </w:rPr>
      </w:pPr>
    </w:p>
    <w:p w14:paraId="6DDAF39F">
      <w:pPr>
        <w:spacing w:before="1" w:line="259" w:lineRule="auto"/>
        <w:ind w:right="21"/>
        <w:jc w:val="center"/>
        <w:rPr>
          <w:rFonts w:hint="default"/>
          <w:b/>
          <w:sz w:val="28"/>
          <w:lang w:val="en-US"/>
        </w:rPr>
      </w:pPr>
    </w:p>
    <w:p w14:paraId="459FFEFC">
      <w:pPr>
        <w:spacing w:before="1" w:line="259" w:lineRule="auto"/>
        <w:ind w:right="21"/>
        <w:jc w:val="center"/>
        <w:rPr>
          <w:rFonts w:hint="default"/>
          <w:b/>
          <w:sz w:val="28"/>
          <w:lang w:val="en-US"/>
        </w:rPr>
      </w:pPr>
    </w:p>
    <w:p w14:paraId="3D10FF7F">
      <w:pPr>
        <w:spacing w:before="1" w:line="259" w:lineRule="auto"/>
        <w:ind w:right="21"/>
        <w:jc w:val="center"/>
        <w:rPr>
          <w:rFonts w:hint="default"/>
          <w:b/>
          <w:sz w:val="28"/>
          <w:lang w:val="en-US"/>
        </w:rPr>
      </w:pPr>
    </w:p>
    <w:p w14:paraId="79250704">
      <w:pPr>
        <w:spacing w:before="1" w:line="259" w:lineRule="auto"/>
        <w:ind w:right="21"/>
        <w:jc w:val="center"/>
        <w:rPr>
          <w:rFonts w:hint="default"/>
          <w:b/>
          <w:sz w:val="28"/>
          <w:lang w:val="en-US"/>
        </w:rPr>
      </w:pPr>
    </w:p>
    <w:p w14:paraId="548BBAE4">
      <w:pPr>
        <w:spacing w:before="1" w:line="259" w:lineRule="auto"/>
        <w:ind w:right="21"/>
        <w:jc w:val="center"/>
        <w:rPr>
          <w:rFonts w:hint="default"/>
          <w:b/>
          <w:sz w:val="28"/>
          <w:lang w:val="en-US"/>
        </w:rPr>
      </w:pPr>
    </w:p>
    <w:p w14:paraId="46E5B8B4">
      <w:pPr>
        <w:spacing w:before="1" w:line="259" w:lineRule="auto"/>
        <w:ind w:right="21"/>
        <w:jc w:val="center"/>
        <w:rPr>
          <w:rFonts w:hint="default"/>
          <w:b/>
          <w:sz w:val="28"/>
          <w:lang w:val="en-US"/>
        </w:rPr>
      </w:pPr>
    </w:p>
    <w:p w14:paraId="752E07CA">
      <w:pPr>
        <w:spacing w:before="1" w:line="259" w:lineRule="auto"/>
        <w:ind w:right="21"/>
        <w:jc w:val="center"/>
        <w:rPr>
          <w:rFonts w:hint="default"/>
          <w:b/>
          <w:sz w:val="28"/>
          <w:lang w:val="en-US"/>
        </w:rPr>
      </w:pPr>
    </w:p>
    <w:p w14:paraId="249B23EF">
      <w:pPr>
        <w:spacing w:before="1" w:line="259" w:lineRule="auto"/>
        <w:ind w:right="21"/>
        <w:jc w:val="center"/>
        <w:rPr>
          <w:rFonts w:hint="default"/>
          <w:b/>
          <w:sz w:val="28"/>
          <w:lang w:val="en-US"/>
        </w:rPr>
      </w:pPr>
    </w:p>
    <w:p w14:paraId="42A294CB">
      <w:pPr>
        <w:spacing w:before="1" w:line="259" w:lineRule="auto"/>
        <w:ind w:right="21"/>
        <w:jc w:val="center"/>
        <w:rPr>
          <w:rFonts w:hint="default"/>
          <w:b/>
          <w:sz w:val="28"/>
          <w:lang w:val="en-US"/>
        </w:rPr>
      </w:pPr>
    </w:p>
    <w:p w14:paraId="6056B214">
      <w:pPr>
        <w:spacing w:before="1" w:line="259" w:lineRule="auto"/>
        <w:ind w:right="21"/>
        <w:jc w:val="center"/>
        <w:rPr>
          <w:rFonts w:hint="default"/>
          <w:b/>
          <w:sz w:val="28"/>
          <w:lang w:val="en-US"/>
        </w:rPr>
      </w:pPr>
    </w:p>
    <w:p w14:paraId="0375F6D9">
      <w:pPr>
        <w:spacing w:before="1" w:line="259" w:lineRule="auto"/>
        <w:ind w:right="21"/>
        <w:jc w:val="center"/>
        <w:rPr>
          <w:rFonts w:hint="default"/>
          <w:b/>
          <w:sz w:val="28"/>
          <w:lang w:val="en-US"/>
        </w:rPr>
      </w:pPr>
    </w:p>
    <w:p w14:paraId="0002A8A1">
      <w:pPr>
        <w:spacing w:before="1" w:line="259" w:lineRule="auto"/>
        <w:ind w:right="21"/>
        <w:jc w:val="center"/>
        <w:rPr>
          <w:rFonts w:hint="default"/>
          <w:b/>
          <w:sz w:val="28"/>
          <w:lang w:val="en-US"/>
        </w:rPr>
      </w:pPr>
    </w:p>
    <w:p w14:paraId="63C03452">
      <w:pPr>
        <w:spacing w:before="1" w:line="259" w:lineRule="auto"/>
        <w:ind w:right="21"/>
        <w:jc w:val="center"/>
        <w:rPr>
          <w:rFonts w:hint="default"/>
          <w:b/>
          <w:sz w:val="28"/>
          <w:lang w:val="en-US"/>
        </w:rPr>
      </w:pPr>
    </w:p>
    <w:p w14:paraId="70959EDF">
      <w:pPr>
        <w:spacing w:before="1" w:line="259" w:lineRule="auto"/>
        <w:ind w:right="21"/>
        <w:jc w:val="center"/>
        <w:rPr>
          <w:rFonts w:hint="default"/>
          <w:b/>
          <w:sz w:val="28"/>
          <w:lang w:val="en-US"/>
        </w:rPr>
      </w:pPr>
    </w:p>
    <w:p w14:paraId="6D314BEE">
      <w:pPr>
        <w:spacing w:before="1" w:line="259" w:lineRule="auto"/>
        <w:ind w:right="21"/>
        <w:jc w:val="center"/>
        <w:rPr>
          <w:rFonts w:hint="default"/>
          <w:b/>
          <w:sz w:val="28"/>
          <w:lang w:val="en-US"/>
        </w:rPr>
      </w:pPr>
    </w:p>
    <w:p w14:paraId="2748A22D">
      <w:pPr>
        <w:spacing w:before="1" w:line="259" w:lineRule="auto"/>
        <w:ind w:right="21"/>
        <w:jc w:val="center"/>
        <w:rPr>
          <w:rFonts w:hint="default"/>
          <w:b/>
          <w:sz w:val="28"/>
          <w:lang w:val="en-US"/>
        </w:rPr>
      </w:pPr>
    </w:p>
    <w:p w14:paraId="73DDAB9B">
      <w:pPr>
        <w:spacing w:before="1" w:line="259" w:lineRule="auto"/>
        <w:ind w:right="21"/>
        <w:jc w:val="center"/>
        <w:rPr>
          <w:rFonts w:hint="default"/>
          <w:b/>
          <w:sz w:val="28"/>
          <w:lang w:val="en-US"/>
        </w:rPr>
      </w:pPr>
    </w:p>
    <w:p w14:paraId="1358412A">
      <w:pPr>
        <w:spacing w:before="1" w:line="259" w:lineRule="auto"/>
        <w:ind w:right="21"/>
        <w:jc w:val="center"/>
        <w:rPr>
          <w:rFonts w:hint="default"/>
          <w:b/>
          <w:sz w:val="28"/>
          <w:lang w:val="en-US"/>
        </w:rPr>
      </w:pPr>
    </w:p>
    <w:p w14:paraId="3EC7E746">
      <w:pPr>
        <w:spacing w:before="1" w:line="259" w:lineRule="auto"/>
        <w:ind w:right="21"/>
        <w:jc w:val="center"/>
        <w:rPr>
          <w:rFonts w:hint="default"/>
          <w:b/>
          <w:sz w:val="28"/>
          <w:lang w:val="en-US"/>
        </w:rPr>
      </w:pPr>
    </w:p>
    <w:p w14:paraId="429F6CE1">
      <w:pPr>
        <w:spacing w:before="1" w:line="259" w:lineRule="auto"/>
        <w:ind w:right="21"/>
        <w:jc w:val="center"/>
        <w:rPr>
          <w:rFonts w:hint="default"/>
          <w:b/>
          <w:sz w:val="28"/>
          <w:lang w:val="en-US"/>
        </w:rPr>
      </w:pPr>
    </w:p>
    <w:p w14:paraId="7A33C7F2">
      <w:pPr>
        <w:spacing w:before="1" w:line="259" w:lineRule="auto"/>
        <w:ind w:right="21"/>
        <w:jc w:val="center"/>
        <w:rPr>
          <w:rFonts w:hint="default"/>
          <w:b/>
          <w:sz w:val="28"/>
          <w:lang w:val="en-US"/>
        </w:rPr>
      </w:pPr>
    </w:p>
    <w:p w14:paraId="55B25CFC">
      <w:pPr>
        <w:spacing w:before="1" w:line="259" w:lineRule="auto"/>
        <w:ind w:right="21"/>
        <w:jc w:val="center"/>
        <w:rPr>
          <w:rFonts w:hint="default"/>
          <w:b/>
          <w:sz w:val="28"/>
          <w:lang w:val="en-US"/>
        </w:rPr>
      </w:pPr>
    </w:p>
    <w:p w14:paraId="2A7DAFAC">
      <w:pPr>
        <w:spacing w:before="1" w:line="259" w:lineRule="auto"/>
        <w:ind w:right="21"/>
        <w:jc w:val="center"/>
        <w:rPr>
          <w:rFonts w:hint="default"/>
          <w:b/>
          <w:sz w:val="28"/>
          <w:lang w:val="en-US"/>
        </w:rPr>
      </w:pPr>
    </w:p>
    <w:p w14:paraId="003B26C6">
      <w:pPr>
        <w:spacing w:before="1" w:line="259" w:lineRule="auto"/>
        <w:ind w:right="21"/>
        <w:jc w:val="center"/>
        <w:rPr>
          <w:rFonts w:hint="default"/>
          <w:b/>
          <w:sz w:val="28"/>
          <w:lang w:val="en-US"/>
        </w:rPr>
      </w:pPr>
    </w:p>
    <w:p w14:paraId="1B5E1180">
      <w:pPr>
        <w:pStyle w:val="2"/>
        <w:bidi w:val="0"/>
        <w:rPr>
          <w:rFonts w:hint="default"/>
          <w:lang w:val="en-US"/>
        </w:rPr>
      </w:pPr>
      <w:r>
        <w:rPr>
          <w:rFonts w:hint="default"/>
          <w:lang w:val="en-US"/>
        </w:rPr>
        <w:t>Modul 2: Input dan Output</w:t>
      </w:r>
    </w:p>
    <w:p w14:paraId="38982649">
      <w:pPr>
        <w:pStyle w:val="2"/>
        <w:bidi w:val="0"/>
        <w:rPr>
          <w:rFonts w:hint="default"/>
          <w:lang w:val="en-US"/>
        </w:rPr>
      </w:pPr>
      <w:r>
        <w:rPr>
          <w:rFonts w:hint="default"/>
          <w:lang w:val="en-US"/>
        </w:rPr>
        <w:t>SOAL 1</w:t>
      </w:r>
    </w:p>
    <w:p w14:paraId="2D324BDF">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sz w:val="24"/>
          <w:szCs w:val="24"/>
        </w:rPr>
      </w:pPr>
      <w:r>
        <w:rPr>
          <w:rFonts w:hint="default" w:ascii="Times New Roman" w:hAnsi="Times New Roman" w:eastAsia="SimSun" w:cs="Times New Roman"/>
          <w:color w:val="000000"/>
          <w:kern w:val="0"/>
          <w:sz w:val="24"/>
          <w:szCs w:val="24"/>
          <w:lang w:val="en-US" w:eastAsia="zh-CN" w:bidi="ar"/>
        </w:rPr>
        <w:t xml:space="preserve">Buatlah program yang dapat menginput biodata dan menghasilkan output dengan </w:t>
      </w:r>
    </w:p>
    <w:p w14:paraId="32E59DA1">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menampilkan biodata tersebut dalam bahasa Python dan C.</w:t>
      </w:r>
    </w:p>
    <w:p w14:paraId="6D8E6879">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p>
    <w:p w14:paraId="3B4BE0D5">
      <w:pPr>
        <w:pStyle w:val="23"/>
        <w:rPr>
          <w:rFonts w:hint="default"/>
          <w:lang w:val="en-US"/>
        </w:rPr>
      </w:pPr>
      <w:r>
        <w:t xml:space="preserve">Tabel </w:t>
      </w:r>
      <w:r>
        <w:fldChar w:fldCharType="begin"/>
      </w:r>
      <w:r>
        <w:instrText xml:space="preserve"> SEQ Tabel \* ARABIC </w:instrText>
      </w:r>
      <w:r>
        <w:fldChar w:fldCharType="separate"/>
      </w:r>
      <w:r>
        <w:t>1</w:t>
      </w:r>
      <w:r>
        <w:fldChar w:fldCharType="end"/>
      </w:r>
      <w:r>
        <w:rPr>
          <w:rFonts w:hint="default"/>
          <w:lang w:val="en-US"/>
        </w:rPr>
        <w:t>. Soal 1 Modul 2</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7"/>
      </w:tblGrid>
      <w:tr w14:paraId="2CE8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57" w:type="dxa"/>
          </w:tcPr>
          <w:p w14:paraId="5D92BFE9">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Input</w:t>
            </w:r>
          </w:p>
        </w:tc>
      </w:tr>
      <w:tr w14:paraId="7E61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5761E89B">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Nama                    :</w:t>
            </w:r>
          </w:p>
          <w:p w14:paraId="65AC1F7F">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NIM                     :</w:t>
            </w:r>
          </w:p>
          <w:p w14:paraId="1804F090">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Kelas Paralel           :</w:t>
            </w:r>
          </w:p>
          <w:p w14:paraId="51F17D17">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Tempat/Tanggal Lahir    :</w:t>
            </w:r>
          </w:p>
          <w:p w14:paraId="70574BB7">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Alamat                  :</w:t>
            </w:r>
          </w:p>
          <w:p w14:paraId="1CF0C895">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Hobby                   :</w:t>
            </w:r>
          </w:p>
          <w:p w14:paraId="6B7C0F09">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No. HP                  :</w:t>
            </w:r>
          </w:p>
        </w:tc>
      </w:tr>
      <w:tr w14:paraId="37D4A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52993D7F">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7FAD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5F524F67">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Nama                    :Nama Lengkap</w:t>
            </w:r>
          </w:p>
          <w:p w14:paraId="1EDFC440">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NIM                     :</w:t>
            </w:r>
          </w:p>
          <w:p w14:paraId="105D141F">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Kelas Paralel           :</w:t>
            </w:r>
          </w:p>
          <w:p w14:paraId="4BC9D7EC">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Tempat/Tanggal Lahir    :Kota/dd-mm-yyyy</w:t>
            </w:r>
          </w:p>
          <w:p w14:paraId="37B608B2">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Alamat                  :</w:t>
            </w:r>
          </w:p>
          <w:p w14:paraId="3576718F">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Hobby                   :</w:t>
            </w:r>
          </w:p>
          <w:p w14:paraId="502E4EA1">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No. Hp                  :</w:t>
            </w:r>
          </w:p>
        </w:tc>
      </w:tr>
    </w:tbl>
    <w:p w14:paraId="099F7FE4">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p>
    <w:p w14:paraId="703A0443">
      <w:pPr>
        <w:pStyle w:val="3"/>
        <w:numPr>
          <w:ilvl w:val="0"/>
          <w:numId w:val="11"/>
        </w:numPr>
        <w:bidi w:val="0"/>
        <w:rPr>
          <w:rFonts w:hint="default"/>
          <w:lang w:val="en-US" w:eastAsia="zh-CN"/>
        </w:rPr>
      </w:pPr>
      <w:r>
        <w:rPr>
          <w:rFonts w:hint="default"/>
          <w:lang w:val="en-US" w:eastAsia="zh-CN"/>
        </w:rPr>
        <w:t>Source Code</w:t>
      </w:r>
    </w:p>
    <w:p w14:paraId="6EEBA8C0">
      <w:pPr>
        <w:pStyle w:val="23"/>
      </w:pPr>
    </w:p>
    <w:p w14:paraId="15EB08B4">
      <w:pPr>
        <w:pStyle w:val="23"/>
        <w:rPr>
          <w:rFonts w:hint="default"/>
          <w:lang w:val="en-US"/>
        </w:rPr>
      </w:pPr>
      <w:r>
        <w:t xml:space="preserve">Tabel </w:t>
      </w:r>
      <w:r>
        <w:fldChar w:fldCharType="begin"/>
      </w:r>
      <w:r>
        <w:instrText xml:space="preserve"> SEQ Tabel \* ARABIC </w:instrText>
      </w:r>
      <w:r>
        <w:fldChar w:fldCharType="separate"/>
      </w:r>
      <w:r>
        <w:t>2</w:t>
      </w:r>
      <w:r>
        <w:fldChar w:fldCharType="end"/>
      </w:r>
      <w:r>
        <w:rPr>
          <w:rFonts w:hint="default"/>
          <w:lang w:val="en-US"/>
        </w:rPr>
        <w:t>. Source Code Soal 1 Modul 2 Python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42FAA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8" w:type="dxa"/>
          </w:tcPr>
          <w:p w14:paraId="060C28F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528B1D0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535A34F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6AEF01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7A98F48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6D7644B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39E3241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417909A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4795983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451BD2E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70EDFB7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7B8F502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43CDEAF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C7417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48B75A7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5F3D3E6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1B3ED24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0630EF0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45EB127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tc>
        <w:tc>
          <w:tcPr>
            <w:tcW w:w="7759" w:type="dxa"/>
          </w:tcPr>
          <w:p w14:paraId="025B32A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name = input("enter your name: ")</w:t>
            </w:r>
          </w:p>
          <w:p w14:paraId="490E325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student_id = input("enter your student id: ")</w:t>
            </w:r>
          </w:p>
          <w:p w14:paraId="209E8E3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paralel_class = input("enter your paralel class: ")</w:t>
            </w:r>
          </w:p>
          <w:p w14:paraId="4F2BAE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place_and_date_of_birth = input("enter your place and date of birth: ")</w:t>
            </w:r>
          </w:p>
          <w:p w14:paraId="4267055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address = input("enter your address: ")</w:t>
            </w:r>
          </w:p>
          <w:p w14:paraId="76B6BB3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hobby = input("enter your hobby: ")</w:t>
            </w:r>
          </w:p>
          <w:p w14:paraId="64E672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phone_number = input("enter your phone number: ")</w:t>
            </w:r>
          </w:p>
          <w:p w14:paraId="50DFF6C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A156F0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 * 15)</w:t>
            </w:r>
          </w:p>
          <w:p w14:paraId="3104E82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A904F4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print(f"Name                   : {name}")</w:t>
            </w:r>
          </w:p>
          <w:p w14:paraId="166C4DC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print(f"Student id             : {student_id}")</w:t>
            </w:r>
          </w:p>
          <w:p w14:paraId="47F0EC2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print(f"Paralel class          : {paralel_class}")</w:t>
            </w:r>
          </w:p>
          <w:p w14:paraId="3CCEF3A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print(f"Place and date of birth: {place_and_date_of_birth}")</w:t>
            </w:r>
          </w:p>
          <w:p w14:paraId="00F0DC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print(f"Address                : {address}")</w:t>
            </w:r>
          </w:p>
          <w:p w14:paraId="225796D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print(f"Hobby                  : {hobby}")</w:t>
            </w:r>
          </w:p>
          <w:p w14:paraId="033C9E3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print(f"Phone number           : {phone_number}")</w:t>
            </w:r>
          </w:p>
        </w:tc>
      </w:tr>
    </w:tbl>
    <w:p w14:paraId="77B91DF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7106D3FD">
      <w:pPr>
        <w:pStyle w:val="23"/>
        <w:rPr>
          <w:rFonts w:hint="default"/>
          <w:lang w:val="en-US"/>
        </w:rPr>
      </w:pPr>
      <w:r>
        <w:t xml:space="preserve">Tabel </w:t>
      </w:r>
      <w:r>
        <w:fldChar w:fldCharType="begin"/>
      </w:r>
      <w:r>
        <w:instrText xml:space="preserve"> SEQ Tabel \* ARABIC </w:instrText>
      </w:r>
      <w:r>
        <w:fldChar w:fldCharType="separate"/>
      </w:r>
      <w:r>
        <w:t>3</w:t>
      </w:r>
      <w:r>
        <w:fldChar w:fldCharType="end"/>
      </w:r>
      <w:r>
        <w:rPr>
          <w:rFonts w:hint="default"/>
          <w:lang w:val="en-US"/>
        </w:rPr>
        <w:t>. Source Code Soal 1 Modul 2 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552BB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5" w:type="dxa"/>
          </w:tcPr>
          <w:p w14:paraId="68FF79D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79D4BF9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1F920E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5D6DD91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7DE80EC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0D9E7B6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4E846E7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3540A55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1DE5CEB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50CA90A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710860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20C195E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201BDBB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01C06B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052D3C7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7E93C16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3DC4544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5BF8CF5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7BF6A2D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5E56B4E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524D50C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79C0F0E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6E7A324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500EDFB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7BFF597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712CDE4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2BDE7B2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7147877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2732728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718406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p w14:paraId="770A789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31</w:t>
            </w:r>
          </w:p>
          <w:p w14:paraId="6E8B209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32</w:t>
            </w:r>
          </w:p>
          <w:p w14:paraId="5B0988B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33</w:t>
            </w:r>
          </w:p>
          <w:p w14:paraId="566278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34</w:t>
            </w:r>
          </w:p>
          <w:p w14:paraId="7D4BD31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35</w:t>
            </w:r>
          </w:p>
          <w:p w14:paraId="38D5407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36</w:t>
            </w:r>
          </w:p>
          <w:p w14:paraId="462CA82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37</w:t>
            </w:r>
          </w:p>
          <w:p w14:paraId="7A2D234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38</w:t>
            </w:r>
          </w:p>
          <w:p w14:paraId="747F010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39</w:t>
            </w:r>
          </w:p>
          <w:p w14:paraId="492CF3F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40</w:t>
            </w:r>
          </w:p>
          <w:p w14:paraId="18992B1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41</w:t>
            </w:r>
          </w:p>
          <w:p w14:paraId="217DA23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42</w:t>
            </w:r>
          </w:p>
          <w:p w14:paraId="30A9FC8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43</w:t>
            </w:r>
          </w:p>
          <w:p w14:paraId="4FC9BED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44</w:t>
            </w:r>
          </w:p>
          <w:p w14:paraId="73E6BDB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45</w:t>
            </w:r>
          </w:p>
          <w:p w14:paraId="5F55B1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46</w:t>
            </w:r>
          </w:p>
          <w:p w14:paraId="57E8F98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47</w:t>
            </w:r>
          </w:p>
        </w:tc>
        <w:tc>
          <w:tcPr>
            <w:tcW w:w="7652" w:type="dxa"/>
          </w:tcPr>
          <w:p w14:paraId="5DE6DF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78A8E07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05D7A4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w:t>
            </w:r>
          </w:p>
          <w:p w14:paraId="7B6FDD6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p w14:paraId="5B7C9BC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char name[50];</w:t>
            </w:r>
          </w:p>
          <w:p w14:paraId="53536B2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long long int student_id;</w:t>
            </w:r>
          </w:p>
          <w:p w14:paraId="769D842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char paralel_class[50];</w:t>
            </w:r>
          </w:p>
          <w:p w14:paraId="7EEAFD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char place_and_date_of_birth[100];</w:t>
            </w:r>
          </w:p>
          <w:p w14:paraId="2C45734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char address[100];</w:t>
            </w:r>
          </w:p>
          <w:p w14:paraId="0782E44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char hobby[50];</w:t>
            </w:r>
          </w:p>
          <w:p w14:paraId="19175AF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long long int phone_number;</w:t>
            </w:r>
          </w:p>
          <w:p w14:paraId="332E117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872D31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name                    : ");</w:t>
            </w:r>
          </w:p>
          <w:p w14:paraId="670D51F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fgets(name, sizeof(name), stdin);</w:t>
            </w:r>
          </w:p>
          <w:p w14:paraId="617581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426681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student id              : ");</w:t>
            </w:r>
          </w:p>
          <w:p w14:paraId="330D925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scanf("%lld", &amp;student_id);</w:t>
            </w:r>
          </w:p>
          <w:p w14:paraId="3EA50D6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getchar();</w:t>
            </w:r>
          </w:p>
          <w:p w14:paraId="06D390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F51DC5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paralel class           : ");</w:t>
            </w:r>
          </w:p>
          <w:p w14:paraId="5E0A3F7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fgets(paralel_class, sizeof(paralel_class), stdin);</w:t>
            </w:r>
          </w:p>
          <w:p w14:paraId="0C7DB75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027882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place and date of birth : ");</w:t>
            </w:r>
          </w:p>
          <w:p w14:paraId="6EA0FAC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fgets(place_and_date_of_birth, sizeof(place_and_date_of_birth), stdin);</w:t>
            </w:r>
          </w:p>
          <w:p w14:paraId="65B175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14C833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address                 : ");</w:t>
            </w:r>
          </w:p>
          <w:p w14:paraId="54167F1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fgets(address, sizeof(address), stdin);</w:t>
            </w:r>
          </w:p>
          <w:p w14:paraId="6699AA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965421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hobby                   : ");</w:t>
            </w:r>
          </w:p>
          <w:p w14:paraId="7542BF0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fgets(hobby, sizeof(hobby), stdin);</w:t>
            </w:r>
          </w:p>
          <w:p w14:paraId="2F8327B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A51FF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phone number            : ");</w:t>
            </w:r>
          </w:p>
          <w:p w14:paraId="4C1822D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scanf("%lld", &amp;phone_number);</w:t>
            </w:r>
          </w:p>
          <w:p w14:paraId="3C57454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getchar();</w:t>
            </w:r>
          </w:p>
          <w:p w14:paraId="10C8F12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48737E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3F7227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780585B5">
      <w:pPr>
        <w:rPr>
          <w:rFonts w:hint="default"/>
          <w:lang w:val="en-US" w:eastAsia="zh-CN"/>
        </w:rPr>
      </w:pPr>
    </w:p>
    <w:p w14:paraId="6FEA5808">
      <w:pPr>
        <w:pStyle w:val="3"/>
        <w:numPr>
          <w:ilvl w:val="0"/>
          <w:numId w:val="11"/>
        </w:numPr>
        <w:bidi w:val="0"/>
        <w:ind w:left="0" w:leftChars="0" w:firstLine="0" w:firstLineChars="0"/>
        <w:rPr>
          <w:rFonts w:hint="default"/>
          <w:lang w:val="en-US" w:eastAsia="zh-CN"/>
        </w:rPr>
      </w:pPr>
      <w:r>
        <w:rPr>
          <w:rFonts w:hint="default"/>
          <w:lang w:val="en-US" w:eastAsia="zh-CN"/>
        </w:rPr>
        <w:t>Output Program</w:t>
      </w:r>
    </w:p>
    <w:p w14:paraId="29FD1538">
      <w:pPr>
        <w:rPr>
          <w:rFonts w:hint="default"/>
          <w:lang w:val="en-US" w:eastAsia="zh-CN"/>
        </w:rPr>
      </w:pPr>
      <w:r>
        <w:rPr>
          <w:rFonts w:hint="default"/>
          <w:lang w:val="en-US" w:eastAsia="zh-CN"/>
        </w:rPr>
        <w:drawing>
          <wp:inline distT="0" distB="0" distL="114300" distR="114300">
            <wp:extent cx="5037455" cy="2509520"/>
            <wp:effectExtent l="0" t="0" r="4445" b="5080"/>
            <wp:docPr id="4" name="Picture 4" descr="{F2B275BB-9ACC-4A7E-9844-65F12E88AD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2B275BB-9ACC-4A7E-9844-65F12E88ADC1}"/>
                    <pic:cNvPicPr>
                      <a:picLocks noChangeAspect="1"/>
                    </pic:cNvPicPr>
                  </pic:nvPicPr>
                  <pic:blipFill>
                    <a:blip r:embed="rId5"/>
                    <a:stretch>
                      <a:fillRect/>
                    </a:stretch>
                  </pic:blipFill>
                  <pic:spPr>
                    <a:xfrm>
                      <a:off x="0" y="0"/>
                      <a:ext cx="5037455" cy="2509520"/>
                    </a:xfrm>
                    <a:prstGeom prst="rect">
                      <a:avLst/>
                    </a:prstGeom>
                  </pic:spPr>
                </pic:pic>
              </a:graphicData>
            </a:graphic>
          </wp:inline>
        </w:drawing>
      </w:r>
    </w:p>
    <w:p w14:paraId="1F2D9F0A">
      <w:pPr>
        <w:pStyle w:val="23"/>
        <w:jc w:val="both"/>
        <w:rPr>
          <w:rFonts w:hint="default"/>
          <w:lang w:val="en-US" w:eastAsia="zh-CN"/>
        </w:rPr>
      </w:pPr>
      <w:r>
        <w:t xml:space="preserve">Gambar </w:t>
      </w:r>
      <w:r>
        <w:fldChar w:fldCharType="begin"/>
      </w:r>
      <w:r>
        <w:instrText xml:space="preserve"> SEQ Gambar \* ARABIC </w:instrText>
      </w:r>
      <w:r>
        <w:fldChar w:fldCharType="separate"/>
      </w:r>
      <w:r>
        <w:t>1</w:t>
      </w:r>
      <w:r>
        <w:fldChar w:fldCharType="end"/>
      </w:r>
      <w:r>
        <w:rPr>
          <w:lang w:val="en-US"/>
        </w:rPr>
        <w:t>. Output Soal 1 Modul 2 Python</w:t>
      </w:r>
    </w:p>
    <w:p w14:paraId="7F8BDC8D">
      <w:pPr>
        <w:rPr>
          <w:rFonts w:hint="default"/>
          <w:lang w:val="en-US" w:eastAsia="zh-CN"/>
        </w:rPr>
      </w:pPr>
    </w:p>
    <w:p w14:paraId="16F6CA7D">
      <w:pPr>
        <w:rPr>
          <w:rFonts w:hint="default"/>
          <w:lang w:val="en-US" w:eastAsia="zh-CN"/>
        </w:rPr>
      </w:pPr>
      <w:r>
        <w:rPr>
          <w:rFonts w:hint="default"/>
          <w:lang w:val="en-US" w:eastAsia="zh-CN"/>
        </w:rPr>
        <w:drawing>
          <wp:inline distT="0" distB="0" distL="114300" distR="114300">
            <wp:extent cx="5036820" cy="1446530"/>
            <wp:effectExtent l="0" t="0" r="5080" b="1270"/>
            <wp:docPr id="5" name="Picture 5" descr="{8A144CAA-1C4A-4392-B7B8-67816E5E65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8A144CAA-1C4A-4392-B7B8-67816E5E65E4}"/>
                    <pic:cNvPicPr>
                      <a:picLocks noChangeAspect="1"/>
                    </pic:cNvPicPr>
                  </pic:nvPicPr>
                  <pic:blipFill>
                    <a:blip r:embed="rId6"/>
                    <a:stretch>
                      <a:fillRect/>
                    </a:stretch>
                  </pic:blipFill>
                  <pic:spPr>
                    <a:xfrm>
                      <a:off x="0" y="0"/>
                      <a:ext cx="5036820" cy="1446530"/>
                    </a:xfrm>
                    <a:prstGeom prst="rect">
                      <a:avLst/>
                    </a:prstGeom>
                  </pic:spPr>
                </pic:pic>
              </a:graphicData>
            </a:graphic>
          </wp:inline>
        </w:drawing>
      </w:r>
    </w:p>
    <w:p w14:paraId="618B8F66">
      <w:pPr>
        <w:pStyle w:val="23"/>
        <w:jc w:val="both"/>
        <w:rPr>
          <w:rFonts w:hint="default"/>
          <w:lang w:val="en-US" w:eastAsia="zh-CN"/>
        </w:rPr>
      </w:pPr>
      <w:r>
        <w:t xml:space="preserve">Gambar </w:t>
      </w:r>
      <w:r>
        <w:fldChar w:fldCharType="begin"/>
      </w:r>
      <w:r>
        <w:instrText xml:space="preserve"> SEQ Gambar \* ARABIC </w:instrText>
      </w:r>
      <w:r>
        <w:fldChar w:fldCharType="separate"/>
      </w:r>
      <w:r>
        <w:t>2</w:t>
      </w:r>
      <w:r>
        <w:fldChar w:fldCharType="end"/>
      </w:r>
      <w:r>
        <w:rPr>
          <w:lang w:val="en-US"/>
        </w:rPr>
        <w:t>. Output Soal 1 Modul 2 C</w:t>
      </w:r>
    </w:p>
    <w:p w14:paraId="02C8E67A">
      <w:pPr>
        <w:rPr>
          <w:rFonts w:hint="default"/>
          <w:lang w:val="en-US" w:eastAsia="zh-CN"/>
        </w:rPr>
      </w:pPr>
    </w:p>
    <w:p w14:paraId="2475F24F">
      <w:pPr>
        <w:pStyle w:val="3"/>
        <w:numPr>
          <w:ilvl w:val="0"/>
          <w:numId w:val="11"/>
        </w:numPr>
        <w:bidi w:val="0"/>
        <w:ind w:left="0" w:leftChars="0" w:firstLine="0" w:firstLineChars="0"/>
        <w:rPr>
          <w:rFonts w:hint="default"/>
          <w:lang w:val="en-US" w:eastAsia="zh-CN"/>
        </w:rPr>
      </w:pPr>
      <w:bookmarkStart w:id="0" w:name="_GoBack"/>
      <w:bookmarkEnd w:id="0"/>
      <w:r>
        <w:rPr>
          <w:rFonts w:hint="default"/>
          <w:lang w:val="en-US" w:eastAsia="zh-CN"/>
        </w:rPr>
        <w:t>Pembahasan</w:t>
      </w:r>
    </w:p>
    <w:p w14:paraId="31133E46">
      <w:pPr>
        <w:numPr>
          <w:ilvl w:val="0"/>
          <w:numId w:val="12"/>
        </w:numPr>
        <w:rPr>
          <w:rFonts w:hint="default"/>
          <w:lang w:val="en-US" w:eastAsia="zh-CN"/>
        </w:rPr>
      </w:pPr>
      <w:r>
        <w:rPr>
          <w:rFonts w:hint="default"/>
          <w:lang w:val="en-US" w:eastAsia="zh-CN"/>
        </w:rPr>
        <w:t>Pada baris [1–7], program menerima data nama, NIM, kelas paralel, tempat dan tanggal lahir, alamat, hobi, serta nomor telepon menggunakan `input()`. Pada baris [9], `"=" * 15` digunakan untuk mencetak tanda `=` sebanyak 15 kali sebagai pembatas. Pada baris [10–16], `print()` dengan f-string `f"..."` digunakan untuk menampilkan seluruh data yang telah dimasukkan, sedangkan `{}` digunakan untuk memasukkan nilai variabel ke dalam teks. Secara keseluruhan, program menerima data identitas pengguna kemudian menampilkannya dalam format yang lebih rapi.</w:t>
      </w:r>
    </w:p>
    <w:p w14:paraId="579D5969">
      <w:pPr>
        <w:numPr>
          <w:ilvl w:val="0"/>
          <w:numId w:val="0"/>
        </w:numPr>
        <w:rPr>
          <w:rFonts w:hint="default"/>
          <w:lang w:val="en-US" w:eastAsia="zh-CN"/>
        </w:rPr>
      </w:pPr>
    </w:p>
    <w:p w14:paraId="03852009">
      <w:pPr>
        <w:numPr>
          <w:ilvl w:val="0"/>
          <w:numId w:val="12"/>
        </w:numPr>
        <w:ind w:left="0" w:leftChars="0" w:firstLine="0" w:firstLineChars="0"/>
        <w:rPr>
          <w:rFonts w:hint="default"/>
          <w:lang w:val="en-US" w:eastAsia="zh-CN"/>
        </w:rPr>
      </w:pPr>
      <w:r>
        <w:rPr>
          <w:rFonts w:hint="default"/>
          <w:lang w:val="en-US" w:eastAsia="zh-CN"/>
        </w:rPr>
        <w:t>Pada baris [1–3], program menggunakan `stdio.h` dan fungsi `main()`. Pada baris [5–11], dibuat variabel untuk menyimpan data identitas, dengan `char` untuk teks dan `long long int` untuk ID serta nomor telepon. Pada baris [12–13], `printf()` menampilkan pertanyaan dan `fgets()` menerima input teks, sedangkan `sizeof()` menentukan ukuran maksimal array. Pada baris [14–15], `scanf("%lld", &amp;student_id)` menerima ID bertipe `long long int`, dan `getchar()` digunakan untuk mengambil sisa `\n` dari input. Pada baris [16–23], `fgets()` digunakan untuk menerima kelas, tempat dan tanggal lahir, alamat, serta hobi yang dapat berisi spasi. Pada baris [24–26], program menerima nomor telepon dengan `scanf("%lld", &amp;phone_number)` lalu menggunakan `getchar()` untuk mengambil sisa `\n`. Pada baris [28], `return 0` menandakan program selesai dengan normal.</w:t>
      </w:r>
    </w:p>
    <w:p w14:paraId="209FCBDA">
      <w:pPr>
        <w:rPr>
          <w:rFonts w:hint="default"/>
          <w:lang w:val="en-US" w:eastAsia="zh-CN"/>
        </w:rPr>
      </w:pPr>
    </w:p>
    <w:p w14:paraId="189338EB">
      <w:pPr>
        <w:pStyle w:val="2"/>
        <w:bidi w:val="0"/>
        <w:rPr>
          <w:rFonts w:hint="default"/>
          <w:lang w:val="en-US" w:eastAsia="zh-CN"/>
        </w:rPr>
      </w:pPr>
      <w:r>
        <w:rPr>
          <w:rFonts w:hint="default"/>
          <w:lang w:val="en-US" w:eastAsia="zh-CN"/>
        </w:rPr>
        <w:t>SOAL 2</w:t>
      </w:r>
    </w:p>
    <w:p w14:paraId="2F0A4087">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Buatlah program yang dapat menginputkan dan menghasilkan output berupa hasil dari nilai pertama ditambah nilai kedua adalah 34.50 (ketelitian dua angka dibelakang koma)</w:t>
      </w:r>
    </w:p>
    <w:p w14:paraId="4F3D3AE6">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5AEA0028">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Test case ke 1:</w:t>
      </w:r>
    </w:p>
    <w:p w14:paraId="7148EDEB">
      <w:pPr>
        <w:pStyle w:val="23"/>
        <w:rPr>
          <w:rFonts w:hint="default"/>
          <w:lang w:val="en-US"/>
        </w:rPr>
      </w:pPr>
      <w:r>
        <w:t xml:space="preserve">Tabel </w:t>
      </w:r>
      <w:r>
        <w:fldChar w:fldCharType="begin"/>
      </w:r>
      <w:r>
        <w:instrText xml:space="preserve"> SEQ Tabel \* ARABIC </w:instrText>
      </w:r>
      <w:r>
        <w:fldChar w:fldCharType="separate"/>
      </w:r>
      <w:r>
        <w:t>4</w:t>
      </w:r>
      <w:r>
        <w:fldChar w:fldCharType="end"/>
      </w:r>
      <w:r>
        <w:rPr>
          <w:rFonts w:hint="default"/>
          <w:lang w:val="en-US"/>
        </w:rPr>
        <w:t>. Soal 2 Case 1 Modul 2</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7"/>
      </w:tblGrid>
      <w:tr w14:paraId="4977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6FBFF8B3">
            <w:pPr>
              <w:keepNext w:val="0"/>
              <w:keepLines w:val="0"/>
              <w:widowControl/>
              <w:suppressLineNumbers w:val="0"/>
              <w:jc w:val="left"/>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Input</w:t>
            </w:r>
          </w:p>
        </w:tc>
      </w:tr>
      <w:tr w14:paraId="6884B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18134BF2">
            <w:pPr>
              <w:keepNext w:val="0"/>
              <w:keepLines w:val="0"/>
              <w:widowControl/>
              <w:suppressLineNumbers w:val="0"/>
              <w:jc w:val="left"/>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Masukkan nilai pertama : 14</w:t>
            </w:r>
          </w:p>
          <w:p w14:paraId="6F5E07F1">
            <w:pPr>
              <w:keepNext w:val="0"/>
              <w:keepLines w:val="0"/>
              <w:widowControl/>
              <w:suppressLineNumbers w:val="0"/>
              <w:jc w:val="left"/>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Masukkan nilai kedua   : 20.5</w:t>
            </w:r>
          </w:p>
        </w:tc>
      </w:tr>
      <w:tr w14:paraId="5C520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022F14EA">
            <w:pPr>
              <w:keepNext w:val="0"/>
              <w:keepLines w:val="0"/>
              <w:widowControl/>
              <w:suppressLineNumbers w:val="0"/>
              <w:jc w:val="left"/>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009F9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1D801A25">
            <w:pPr>
              <w:keepNext w:val="0"/>
              <w:keepLines w:val="0"/>
              <w:widowControl/>
              <w:suppressLineNumbers w:val="0"/>
              <w:jc w:val="left"/>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Hasil dari penjumlahan nilai pertama “14” dan nilai kedua “20.5” adalah “34.50”</w:t>
            </w:r>
          </w:p>
        </w:tc>
      </w:tr>
    </w:tbl>
    <w:p w14:paraId="12437C42">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3334EC41">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0FC3DB3C">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78B8B045">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Test case ke 2:</w:t>
      </w:r>
    </w:p>
    <w:p w14:paraId="06E3BFA8">
      <w:pPr>
        <w:pStyle w:val="23"/>
        <w:rPr>
          <w:rFonts w:hint="default"/>
          <w:lang w:val="en-US"/>
        </w:rPr>
      </w:pPr>
      <w:r>
        <w:t xml:space="preserve">Tabel </w:t>
      </w:r>
      <w:r>
        <w:fldChar w:fldCharType="begin"/>
      </w:r>
      <w:r>
        <w:instrText xml:space="preserve"> SEQ Tabel \* ARABIC </w:instrText>
      </w:r>
      <w:r>
        <w:fldChar w:fldCharType="separate"/>
      </w:r>
      <w:r>
        <w:t>5</w:t>
      </w:r>
      <w:r>
        <w:fldChar w:fldCharType="end"/>
      </w:r>
      <w:r>
        <w:rPr>
          <w:rFonts w:hint="default"/>
          <w:lang w:val="en-US"/>
        </w:rPr>
        <w:t>. Soal 2 Case 2 Modul 2</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7"/>
      </w:tblGrid>
      <w:tr w14:paraId="0046C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57" w:type="dxa"/>
          </w:tcPr>
          <w:p w14:paraId="09271E34">
            <w:pPr>
              <w:keepNext w:val="0"/>
              <w:keepLines w:val="0"/>
              <w:widowControl/>
              <w:suppressLineNumbers w:val="0"/>
              <w:jc w:val="left"/>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Input</w:t>
            </w:r>
          </w:p>
        </w:tc>
      </w:tr>
      <w:tr w14:paraId="409B9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6D389749">
            <w:pPr>
              <w:keepNext w:val="0"/>
              <w:keepLines w:val="0"/>
              <w:widowControl/>
              <w:suppressLineNumbers w:val="0"/>
              <w:jc w:val="left"/>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Masukkan nilai pertama : 0.45</w:t>
            </w:r>
          </w:p>
          <w:p w14:paraId="13EBD7E2">
            <w:pPr>
              <w:keepNext w:val="0"/>
              <w:keepLines w:val="0"/>
              <w:widowControl/>
              <w:suppressLineNumbers w:val="0"/>
              <w:jc w:val="left"/>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Masukkan nilai kedua   : 99.5</w:t>
            </w:r>
          </w:p>
        </w:tc>
      </w:tr>
      <w:tr w14:paraId="7D48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1A5F7BB1">
            <w:pPr>
              <w:keepNext w:val="0"/>
              <w:keepLines w:val="0"/>
              <w:widowControl/>
              <w:suppressLineNumbers w:val="0"/>
              <w:jc w:val="left"/>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5FC8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3FE1027E">
            <w:pPr>
              <w:keepNext w:val="0"/>
              <w:keepLines w:val="0"/>
              <w:widowControl/>
              <w:suppressLineNumbers w:val="0"/>
              <w:jc w:val="left"/>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Hasil dari penjumlahan nilai pertama “0.45” dan nilai kedua “99.5” adalah “99.95</w:t>
            </w:r>
          </w:p>
        </w:tc>
      </w:tr>
    </w:tbl>
    <w:p w14:paraId="71CBDD41">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7B804374">
      <w:pPr>
        <w:pStyle w:val="3"/>
        <w:numPr>
          <w:ilvl w:val="0"/>
          <w:numId w:val="13"/>
        </w:numPr>
        <w:bidi w:val="0"/>
        <w:rPr>
          <w:rFonts w:hint="default"/>
          <w:lang w:val="en-US" w:eastAsia="zh-CN"/>
        </w:rPr>
      </w:pPr>
      <w:r>
        <w:rPr>
          <w:rFonts w:hint="default"/>
          <w:lang w:val="en-US" w:eastAsia="zh-CN"/>
        </w:rPr>
        <w:t>Source Code</w:t>
      </w:r>
    </w:p>
    <w:p w14:paraId="57CC1245">
      <w:pPr>
        <w:pStyle w:val="23"/>
        <w:rPr>
          <w:rFonts w:hint="default"/>
          <w:lang w:val="en-US"/>
        </w:rPr>
      </w:pPr>
      <w:r>
        <w:t xml:space="preserve">Tabel </w:t>
      </w:r>
      <w:r>
        <w:fldChar w:fldCharType="begin"/>
      </w:r>
      <w:r>
        <w:instrText xml:space="preserve"> SEQ Tabel \* ARABIC </w:instrText>
      </w:r>
      <w:r>
        <w:fldChar w:fldCharType="separate"/>
      </w:r>
      <w:r>
        <w:t>6</w:t>
      </w:r>
      <w:r>
        <w:fldChar w:fldCharType="end"/>
      </w:r>
      <w:r>
        <w:rPr>
          <w:rFonts w:hint="default"/>
          <w:lang w:val="en-US"/>
        </w:rPr>
        <w:t>. Source Code Soal 2 Modul 2 Python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21DD5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60997EC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2FD5E04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2C29A06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1B6894C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05D2DCB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3771205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2BDD350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6E55F31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3780C1A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4052DBB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572B687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6B8D217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2D9AFF5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6CA99B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3FF5507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1F2492D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tc>
        <w:tc>
          <w:tcPr>
            <w:tcW w:w="7759" w:type="dxa"/>
          </w:tcPr>
          <w:p w14:paraId="5906E57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first_value = float(input("Enter the first value: "))</w:t>
            </w:r>
          </w:p>
          <w:p w14:paraId="2B40CF5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second_value = float(input("Enter the second value: "))</w:t>
            </w:r>
          </w:p>
          <w:p w14:paraId="0C07B77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B330F8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range(2):</w:t>
            </w:r>
          </w:p>
          <w:p w14:paraId="12AEEA5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summary = first_value + second_value</w:t>
            </w:r>
          </w:p>
          <w:p w14:paraId="0013E7E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print(f"The sum of the first value {first_value:.2f} and second value {second_value:.2f} is {summary:.2f}\n")</w:t>
            </w:r>
          </w:p>
          <w:p w14:paraId="4448296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79BCFF7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2 - 1):</w:t>
            </w:r>
          </w:p>
          <w:p w14:paraId="50989D2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first_value = float(input("Enter the first value: "))</w:t>
            </w:r>
          </w:p>
          <w:p w14:paraId="72F182C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second_value = float(input("Enter the second value: "))</w:t>
            </w:r>
          </w:p>
        </w:tc>
      </w:tr>
    </w:tbl>
    <w:p w14:paraId="6DF4147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314D99FE">
      <w:pPr>
        <w:pStyle w:val="23"/>
        <w:rPr>
          <w:rFonts w:hint="default"/>
          <w:lang w:val="en-US"/>
        </w:rPr>
      </w:pPr>
      <w:r>
        <w:t xml:space="preserve">Tabel </w:t>
      </w:r>
      <w:r>
        <w:fldChar w:fldCharType="begin"/>
      </w:r>
      <w:r>
        <w:instrText xml:space="preserve"> SEQ Tabel \* ARABIC </w:instrText>
      </w:r>
      <w:r>
        <w:fldChar w:fldCharType="separate"/>
      </w:r>
      <w:r>
        <w:t>7</w:t>
      </w:r>
      <w:r>
        <w:fldChar w:fldCharType="end"/>
      </w:r>
      <w:r>
        <w:rPr>
          <w:rFonts w:hint="default"/>
          <w:lang w:val="en-US"/>
        </w:rPr>
        <w:t>. Source Code Soal 2 Modul 2 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1D19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68CFF3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3FC77CC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382785F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5729F7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75E457E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71FC54A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273596E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7D1DCF1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385A0F2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7C7CB8C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26BDD42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6B0EE96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37E6FB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27E1AC4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5308C62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77F4085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3B0DCB9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6A0D97E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0D90B64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6540C12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5A5400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431E886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5C8C46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6FA5A12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12B3076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73D85AA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67885A3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0700C86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40298B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2570F0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p w14:paraId="5569858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31</w:t>
            </w:r>
          </w:p>
          <w:p w14:paraId="5396CC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32</w:t>
            </w:r>
          </w:p>
          <w:p w14:paraId="68E4E35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33</w:t>
            </w:r>
          </w:p>
          <w:p w14:paraId="4D1EB86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34</w:t>
            </w:r>
          </w:p>
        </w:tc>
        <w:tc>
          <w:tcPr>
            <w:tcW w:w="7759" w:type="dxa"/>
          </w:tcPr>
          <w:p w14:paraId="39A4175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312AAD0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1921944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492827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first_value;</w:t>
            </w:r>
          </w:p>
          <w:p w14:paraId="5E84B5E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second_value;</w:t>
            </w:r>
          </w:p>
          <w:p w14:paraId="70832C2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times;</w:t>
            </w:r>
          </w:p>
          <w:p w14:paraId="0484619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9A13D9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printf("How many times do you want to calculate the sum of two values? : ");</w:t>
            </w:r>
          </w:p>
          <w:p w14:paraId="4D20C80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&amp;times);</w:t>
            </w:r>
          </w:p>
          <w:p w14:paraId="5FA24E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85D76B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first value: ");</w:t>
            </w:r>
          </w:p>
          <w:p w14:paraId="1E25BBD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&amp;first_value);</w:t>
            </w:r>
          </w:p>
          <w:p w14:paraId="782735B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C0AEFD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second value: ");</w:t>
            </w:r>
          </w:p>
          <w:p w14:paraId="7489748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&amp;second_value);</w:t>
            </w:r>
          </w:p>
          <w:p w14:paraId="12CFD34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3C9F1C6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times; i++) {</w:t>
            </w:r>
          </w:p>
          <w:p w14:paraId="5F6F04F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sum = first_value + second_value;</w:t>
            </w:r>
          </w:p>
          <w:p w14:paraId="2E59D5F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printf("The sum of the first value %.2f and the second value %.2f is %.2f\n\n", first_value, second_value, sum);</w:t>
            </w:r>
          </w:p>
          <w:p w14:paraId="418355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CA277A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times - 1) {</w:t>
            </w:r>
          </w:p>
          <w:p w14:paraId="0A9F109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first value: ");</w:t>
            </w:r>
          </w:p>
          <w:p w14:paraId="07E245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&amp;first_value);</w:t>
            </w:r>
          </w:p>
          <w:p w14:paraId="6F2007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C3131A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second value: ");</w:t>
            </w:r>
          </w:p>
          <w:p w14:paraId="2A5D0F8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&amp;second_value);</w:t>
            </w:r>
          </w:p>
          <w:p w14:paraId="1AFB74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3A4082F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16C6660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84E318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615FA6A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01148456">
      <w:pPr>
        <w:rPr>
          <w:rFonts w:hint="default"/>
          <w:lang w:val="en-US" w:eastAsia="zh-CN"/>
        </w:rPr>
      </w:pPr>
    </w:p>
    <w:p w14:paraId="6C2CBFD0">
      <w:pPr>
        <w:rPr>
          <w:rFonts w:hint="default"/>
          <w:lang w:val="en-US" w:eastAsia="zh-CN"/>
        </w:rPr>
      </w:pPr>
    </w:p>
    <w:p w14:paraId="5726B5F8">
      <w:pPr>
        <w:pStyle w:val="3"/>
        <w:numPr>
          <w:ilvl w:val="0"/>
          <w:numId w:val="13"/>
        </w:numPr>
        <w:bidi w:val="0"/>
        <w:rPr>
          <w:rFonts w:hint="default"/>
          <w:lang w:val="en-US" w:eastAsia="zh-CN"/>
        </w:rPr>
      </w:pPr>
      <w:r>
        <w:rPr>
          <w:rFonts w:hint="default"/>
          <w:lang w:val="en-US" w:eastAsia="zh-CN"/>
        </w:rPr>
        <w:t>Output</w:t>
      </w:r>
    </w:p>
    <w:p w14:paraId="705F98A7">
      <w:pPr>
        <w:rPr>
          <w:rFonts w:hint="default"/>
          <w:lang w:val="en-US" w:eastAsia="zh-CN"/>
        </w:rPr>
      </w:pPr>
      <w:r>
        <w:rPr>
          <w:rFonts w:hint="default"/>
          <w:lang w:val="en-US" w:eastAsia="zh-CN"/>
        </w:rPr>
        <w:drawing>
          <wp:inline distT="0" distB="0" distL="114300" distR="114300">
            <wp:extent cx="5037455" cy="1408430"/>
            <wp:effectExtent l="0" t="0" r="4445" b="1270"/>
            <wp:docPr id="6" name="Picture 6" descr="{8A0200C7-F333-4149-B5E0-5EFCB6A7D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8A0200C7-F333-4149-B5E0-5EFCB6A7DED2}"/>
                    <pic:cNvPicPr>
                      <a:picLocks noChangeAspect="1"/>
                    </pic:cNvPicPr>
                  </pic:nvPicPr>
                  <pic:blipFill>
                    <a:blip r:embed="rId7"/>
                    <a:stretch>
                      <a:fillRect/>
                    </a:stretch>
                  </pic:blipFill>
                  <pic:spPr>
                    <a:xfrm>
                      <a:off x="0" y="0"/>
                      <a:ext cx="5037455" cy="1408430"/>
                    </a:xfrm>
                    <a:prstGeom prst="rect">
                      <a:avLst/>
                    </a:prstGeom>
                  </pic:spPr>
                </pic:pic>
              </a:graphicData>
            </a:graphic>
          </wp:inline>
        </w:drawing>
      </w:r>
    </w:p>
    <w:p w14:paraId="61D67AB2">
      <w:pPr>
        <w:pStyle w:val="23"/>
        <w:jc w:val="both"/>
        <w:rPr>
          <w:rFonts w:hint="default"/>
          <w:lang w:val="en-US" w:eastAsia="zh-CN"/>
        </w:rPr>
      </w:pPr>
      <w:r>
        <w:t xml:space="preserve">Gambar </w:t>
      </w:r>
      <w:r>
        <w:fldChar w:fldCharType="begin"/>
      </w:r>
      <w:r>
        <w:instrText xml:space="preserve"> SEQ Gambar \* ARABIC </w:instrText>
      </w:r>
      <w:r>
        <w:fldChar w:fldCharType="separate"/>
      </w:r>
      <w:r>
        <w:t>3</w:t>
      </w:r>
      <w:r>
        <w:fldChar w:fldCharType="end"/>
      </w:r>
      <w:r>
        <w:rPr>
          <w:lang w:val="en-US"/>
        </w:rPr>
        <w:t>. Output Soal 2 Modul 2 Python</w:t>
      </w:r>
    </w:p>
    <w:p w14:paraId="09CD2937">
      <w:pPr>
        <w:rPr>
          <w:rFonts w:hint="default"/>
          <w:lang w:val="en-US" w:eastAsia="zh-CN"/>
        </w:rPr>
      </w:pPr>
    </w:p>
    <w:p w14:paraId="1B3C0FD6">
      <w:pPr>
        <w:rPr>
          <w:rFonts w:hint="default"/>
          <w:lang w:val="en-US" w:eastAsia="zh-CN"/>
        </w:rPr>
      </w:pPr>
      <w:r>
        <w:rPr>
          <w:rFonts w:hint="default"/>
          <w:lang w:val="en-US" w:eastAsia="zh-CN"/>
        </w:rPr>
        <w:drawing>
          <wp:inline distT="0" distB="0" distL="114300" distR="114300">
            <wp:extent cx="5037455" cy="1619885"/>
            <wp:effectExtent l="0" t="0" r="4445" b="5715"/>
            <wp:docPr id="7" name="Picture 7" descr="{F1552D46-BDBC-49C4-9084-C649CE13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1552D46-BDBC-49C4-9084-C649CE135188}"/>
                    <pic:cNvPicPr>
                      <a:picLocks noChangeAspect="1"/>
                    </pic:cNvPicPr>
                  </pic:nvPicPr>
                  <pic:blipFill>
                    <a:blip r:embed="rId8"/>
                    <a:stretch>
                      <a:fillRect/>
                    </a:stretch>
                  </pic:blipFill>
                  <pic:spPr>
                    <a:xfrm>
                      <a:off x="0" y="0"/>
                      <a:ext cx="5037455" cy="1619885"/>
                    </a:xfrm>
                    <a:prstGeom prst="rect">
                      <a:avLst/>
                    </a:prstGeom>
                  </pic:spPr>
                </pic:pic>
              </a:graphicData>
            </a:graphic>
          </wp:inline>
        </w:drawing>
      </w:r>
    </w:p>
    <w:p w14:paraId="70032FBF">
      <w:pPr>
        <w:pStyle w:val="23"/>
        <w:jc w:val="both"/>
        <w:rPr>
          <w:rFonts w:hint="default"/>
          <w:lang w:val="en-US" w:eastAsia="zh-CN"/>
        </w:rPr>
      </w:pPr>
      <w:r>
        <w:t xml:space="preserve">Gambar </w:t>
      </w:r>
      <w:r>
        <w:fldChar w:fldCharType="begin"/>
      </w:r>
      <w:r>
        <w:instrText xml:space="preserve"> SEQ Gambar \* ARABIC </w:instrText>
      </w:r>
      <w:r>
        <w:fldChar w:fldCharType="separate"/>
      </w:r>
      <w:r>
        <w:t>4</w:t>
      </w:r>
      <w:r>
        <w:fldChar w:fldCharType="end"/>
      </w:r>
      <w:r>
        <w:rPr>
          <w:lang w:val="en-US"/>
        </w:rPr>
        <w:t>. Output Soal 2 Modul 2 C</w:t>
      </w:r>
    </w:p>
    <w:p w14:paraId="52C0C4D7">
      <w:pPr>
        <w:pStyle w:val="3"/>
        <w:numPr>
          <w:ilvl w:val="0"/>
          <w:numId w:val="13"/>
        </w:numPr>
        <w:bidi w:val="0"/>
        <w:rPr>
          <w:rFonts w:hint="default"/>
          <w:lang w:val="en-US" w:eastAsia="zh-CN"/>
        </w:rPr>
      </w:pPr>
      <w:r>
        <w:rPr>
          <w:rFonts w:hint="default"/>
          <w:lang w:val="en-US" w:eastAsia="zh-CN"/>
        </w:rPr>
        <w:t>Pembahasan</w:t>
      </w:r>
    </w:p>
    <w:p w14:paraId="39831CF1">
      <w:pPr>
        <w:numPr>
          <w:ilvl w:val="0"/>
          <w:numId w:val="14"/>
        </w:numPr>
        <w:rPr>
          <w:rFonts w:hint="default"/>
          <w:lang w:val="en-US" w:eastAsia="zh-CN"/>
        </w:rPr>
      </w:pPr>
      <w:r>
        <w:rPr>
          <w:rFonts w:hint="default"/>
          <w:lang w:val="en-US" w:eastAsia="zh-CN"/>
        </w:rPr>
        <w:t>Pada baris [1–2], program menerima dua input angka dan mengubahnya menjadi `float`. Pada baris [3], `for` menjalankan perhitungan sebanyak 2 kali. Pada baris [5], `summary` menyimpan hasil penjumlahan kedua nilai. Pada baris [6], `print()` menampilkan nilai dan hasil penjumlahan dengan `:.2f` agar ditampilkan 2 angka desimal, sedangkan `\n` digunakan untuk membuat baris baru. Pada baris [8], `if (i &lt; 2 - 1)` mengecek apakah masih ada perulangan berikutnya. Pada baris [10–11], program meminta kembali dua nilai untuk perhitungan kedua.</w:t>
      </w:r>
    </w:p>
    <w:p w14:paraId="4EB8091E">
      <w:pPr>
        <w:widowControl w:val="0"/>
        <w:numPr>
          <w:ilvl w:val="0"/>
          <w:numId w:val="0"/>
        </w:numPr>
        <w:autoSpaceDE w:val="0"/>
        <w:autoSpaceDN w:val="0"/>
        <w:jc w:val="both"/>
        <w:rPr>
          <w:rFonts w:hint="default"/>
          <w:lang w:val="en-US" w:eastAsia="zh-CN"/>
        </w:rPr>
      </w:pPr>
    </w:p>
    <w:p w14:paraId="7FB672D2">
      <w:pPr>
        <w:widowControl w:val="0"/>
        <w:numPr>
          <w:ilvl w:val="0"/>
          <w:numId w:val="14"/>
        </w:numPr>
        <w:autoSpaceDE w:val="0"/>
        <w:autoSpaceDN w:val="0"/>
        <w:ind w:left="0" w:leftChars="0" w:firstLine="0" w:firstLineChars="0"/>
        <w:jc w:val="both"/>
        <w:rPr>
          <w:rFonts w:hint="default"/>
          <w:lang w:val="en-US" w:eastAsia="zh-CN"/>
        </w:rPr>
      </w:pPr>
      <w:r>
        <w:rPr>
          <w:rFonts w:hint="default"/>
          <w:lang w:val="en-US" w:eastAsia="zh-CN"/>
        </w:rPr>
        <w:t>Pada baris [1–2], program menggunakan `stdio.h` dan fungsi `main()`. Pada baris [4–6], dibuat variabel `float` untuk menyimpan angka dan `int` untuk menentukan jumlah perhitungan. Pada baris [7–12], `printf()` menampilkan pesan dan `scanf()` menerima input, sedangkan `&amp;` digunakan untuk alamat variabel. Pada baris [13], `for` menjalankan perhitungan sebanyak `times` dengan `i++` untuk menambah nilai `i`. Pada baris [14], `sum` menyimpan hasil penjumlahan kedua nilai. Pada baris [15], `printf()` menampilkan nilai dan hasil dengan `%.2f` agar menggunakan 2 angka desimal. Pada baris [17], `if (i &lt; times - 1)` mengecek apakah masih ada perhitungan berikutnya. Pada baris [18–21], program meminta kembali dua nilai untuk perhitungan selanjutnya. Pada baris [24], `return 0` menandakan program selesai dengan normal.</w:t>
      </w:r>
    </w:p>
    <w:p w14:paraId="43E9544B">
      <w:pPr>
        <w:widowControl w:val="0"/>
        <w:numPr>
          <w:ilvl w:val="0"/>
          <w:numId w:val="0"/>
        </w:numPr>
        <w:autoSpaceDE w:val="0"/>
        <w:autoSpaceDN w:val="0"/>
        <w:jc w:val="both"/>
        <w:rPr>
          <w:rFonts w:hint="default"/>
          <w:lang w:val="en-US" w:eastAsia="zh-CN"/>
        </w:rPr>
      </w:pPr>
    </w:p>
    <w:p w14:paraId="057E3FA9">
      <w:pPr>
        <w:widowControl w:val="0"/>
        <w:numPr>
          <w:ilvl w:val="0"/>
          <w:numId w:val="0"/>
        </w:numPr>
        <w:autoSpaceDE w:val="0"/>
        <w:autoSpaceDN w:val="0"/>
        <w:jc w:val="both"/>
        <w:rPr>
          <w:rFonts w:hint="default"/>
          <w:lang w:val="en-US" w:eastAsia="zh-CN"/>
        </w:rPr>
      </w:pPr>
    </w:p>
    <w:p w14:paraId="63304A12">
      <w:pPr>
        <w:rPr>
          <w:rFonts w:hint="default"/>
          <w:lang w:val="en-US" w:eastAsia="zh-CN"/>
        </w:rPr>
      </w:pPr>
    </w:p>
    <w:p w14:paraId="0FFCFFEE">
      <w:pPr>
        <w:pStyle w:val="2"/>
        <w:bidi w:val="0"/>
        <w:rPr>
          <w:rFonts w:hint="default"/>
          <w:lang w:val="en-US" w:eastAsia="zh-CN"/>
        </w:rPr>
      </w:pPr>
      <w:r>
        <w:rPr>
          <w:rFonts w:hint="default"/>
          <w:lang w:val="en-US" w:eastAsia="zh-CN"/>
        </w:rPr>
        <w:t>SOAL 3</w:t>
      </w:r>
    </w:p>
    <w:p w14:paraId="53CA63C6">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Buatlah program yang dapat menghitung dan menghasilkan output langsung menampilkan berupa</w:t>
      </w:r>
      <w:r>
        <w:rPr>
          <w:rFonts w:hint="default" w:ascii="Times New Roman" w:hAnsi="Times New Roman" w:eastAsia="SimSun" w:cs="Times New Roman"/>
          <w:b w:val="0"/>
          <w:bCs w:val="0"/>
          <w:color w:val="000000"/>
          <w:kern w:val="0"/>
          <w:sz w:val="24"/>
          <w:szCs w:val="24"/>
          <w:lang w:val="en-US" w:eastAsia="zh-CN" w:bidi="ar"/>
        </w:rPr>
        <w:t xml:space="preserve"> </w:t>
      </w:r>
      <w:r>
        <w:rPr>
          <w:rFonts w:hint="default" w:ascii="Times New Roman" w:hAnsi="Times New Roman" w:eastAsia="TimesNewRomanPS-BoldMT" w:cs="Times New Roman"/>
          <w:b w:val="0"/>
          <w:bCs w:val="0"/>
          <w:color w:val="auto"/>
          <w:kern w:val="0"/>
          <w:sz w:val="24"/>
          <w:szCs w:val="24"/>
          <w:lang w:val="en-US" w:eastAsia="zh-CN" w:bidi="ar"/>
        </w:rPr>
        <w:t>hasil</w:t>
      </w:r>
      <w:r>
        <w:rPr>
          <w:rFonts w:hint="default" w:ascii="Times New Roman" w:hAnsi="Times New Roman" w:eastAsia="TimesNewRomanPS-BoldMT" w:cs="Times New Roman"/>
          <w:b/>
          <w:bCs/>
          <w:color w:val="auto"/>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dari a dikurang b dikali dengan i dibagi j dikurang dengan x ditambah y adalah . </w:t>
      </w:r>
    </w:p>
    <w:p w14:paraId="482CD5A4">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 xml:space="preserve">Note : Input yang pertama a, kedua b, ketiga i, ke-empat j, kelima x, dan yang ke-enam y. </w:t>
      </w:r>
    </w:p>
    <w:p w14:paraId="50C9C4CD">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(secara berurutan) (Ketelitian 3 angka di belakang koma)</w:t>
      </w:r>
    </w:p>
    <w:p w14:paraId="512B2ED1">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auto"/>
          <w:kern w:val="0"/>
          <w:sz w:val="24"/>
          <w:szCs w:val="24"/>
          <w:lang w:val="en-US" w:eastAsia="zh-CN" w:bidi="ar"/>
        </w:rPr>
      </w:pPr>
    </w:p>
    <w:p w14:paraId="2E91E5E5">
      <w:pPr>
        <w:pStyle w:val="23"/>
        <w:rPr>
          <w:rFonts w:hint="default"/>
          <w:lang w:val="en-US"/>
        </w:rPr>
      </w:pPr>
      <w:r>
        <w:t xml:space="preserve">Tabel </w:t>
      </w:r>
      <w:r>
        <w:fldChar w:fldCharType="begin"/>
      </w:r>
      <w:r>
        <w:instrText xml:space="preserve"> SEQ Tabel \* ARABIC </w:instrText>
      </w:r>
      <w:r>
        <w:fldChar w:fldCharType="separate"/>
      </w:r>
      <w:r>
        <w:t>8</w:t>
      </w:r>
      <w:r>
        <w:fldChar w:fldCharType="end"/>
      </w:r>
      <w:r>
        <w:rPr>
          <w:rFonts w:hint="default"/>
          <w:lang w:val="en-US"/>
        </w:rPr>
        <w:t>. Soal 3 Modul 2</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581DD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188C6C7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bCs/>
                <w:color w:val="auto"/>
                <w:kern w:val="0"/>
                <w:sz w:val="24"/>
                <w:szCs w:val="24"/>
                <w:vertAlign w:val="baseline"/>
                <w:lang w:val="en-US" w:eastAsia="zh-CN" w:bidi="ar"/>
              </w:rPr>
            </w:pPr>
            <w:r>
              <w:rPr>
                <w:rFonts w:hint="default" w:ascii="Courier New" w:hAnsi="Courier New" w:eastAsia="SimSun" w:cs="Courier New"/>
                <w:b/>
                <w:bCs/>
                <w:color w:val="auto"/>
                <w:kern w:val="0"/>
                <w:sz w:val="24"/>
                <w:szCs w:val="24"/>
                <w:vertAlign w:val="baseline"/>
                <w:lang w:val="en-US" w:eastAsia="zh-CN" w:bidi="ar"/>
              </w:rPr>
              <w:t>Input</w:t>
            </w:r>
          </w:p>
        </w:tc>
        <w:tc>
          <w:tcPr>
            <w:tcW w:w="4079" w:type="dxa"/>
          </w:tcPr>
          <w:p w14:paraId="59008EF4">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bCs/>
                <w:color w:val="auto"/>
                <w:kern w:val="0"/>
                <w:sz w:val="24"/>
                <w:szCs w:val="24"/>
                <w:vertAlign w:val="baseline"/>
                <w:lang w:val="en-US" w:eastAsia="zh-CN" w:bidi="ar"/>
              </w:rPr>
            </w:pPr>
            <w:r>
              <w:rPr>
                <w:rFonts w:hint="default" w:ascii="Courier New" w:hAnsi="Courier New" w:eastAsia="SimSun" w:cs="Courier New"/>
                <w:b/>
                <w:bCs/>
                <w:color w:val="auto"/>
                <w:kern w:val="0"/>
                <w:sz w:val="24"/>
                <w:szCs w:val="24"/>
                <w:vertAlign w:val="baseline"/>
                <w:lang w:val="en-US" w:eastAsia="zh-CN" w:bidi="ar"/>
              </w:rPr>
              <w:t>Output</w:t>
            </w:r>
          </w:p>
        </w:tc>
      </w:tr>
      <w:tr w14:paraId="2765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71BE9D9">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20 3</w:t>
            </w:r>
          </w:p>
          <w:p w14:paraId="501C92B6">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4 12</w:t>
            </w:r>
          </w:p>
          <w:p w14:paraId="6E4D65AF">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5 9</w:t>
            </w:r>
          </w:p>
        </w:tc>
        <w:tc>
          <w:tcPr>
            <w:tcW w:w="4079" w:type="dxa"/>
          </w:tcPr>
          <w:p w14:paraId="099665E6">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-8.333</w:t>
            </w:r>
          </w:p>
        </w:tc>
      </w:tr>
      <w:tr w14:paraId="00AF2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5595B98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12 2</w:t>
            </w:r>
          </w:p>
          <w:p w14:paraId="328FF1D4">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10 4</w:t>
            </w:r>
          </w:p>
          <w:p w14:paraId="5941CE94">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3 14</w:t>
            </w:r>
          </w:p>
        </w:tc>
        <w:tc>
          <w:tcPr>
            <w:tcW w:w="4079" w:type="dxa"/>
          </w:tcPr>
          <w:p w14:paraId="1ED698D3">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8.000</w:t>
            </w:r>
          </w:p>
        </w:tc>
      </w:tr>
    </w:tbl>
    <w:p w14:paraId="42955DC6">
      <w:pPr>
        <w:rPr>
          <w:rFonts w:hint="default"/>
          <w:lang w:val="en-US" w:eastAsia="zh-CN"/>
        </w:rPr>
      </w:pPr>
    </w:p>
    <w:p w14:paraId="1FAE02F9">
      <w:pPr>
        <w:pStyle w:val="3"/>
        <w:numPr>
          <w:ilvl w:val="0"/>
          <w:numId w:val="15"/>
        </w:numPr>
        <w:bidi w:val="0"/>
        <w:rPr>
          <w:rFonts w:hint="default"/>
          <w:lang w:val="en-US" w:eastAsia="zh-CN"/>
        </w:rPr>
      </w:pPr>
      <w:r>
        <w:rPr>
          <w:rFonts w:hint="default"/>
          <w:lang w:val="en-US" w:eastAsia="zh-CN"/>
        </w:rPr>
        <w:t>Source Code</w:t>
      </w:r>
    </w:p>
    <w:p w14:paraId="0754C879">
      <w:pPr>
        <w:pStyle w:val="23"/>
        <w:rPr>
          <w:rFonts w:hint="default"/>
          <w:lang w:val="en-US"/>
        </w:rPr>
      </w:pPr>
      <w:r>
        <w:t xml:space="preserve">Tabel </w:t>
      </w:r>
      <w:r>
        <w:fldChar w:fldCharType="begin"/>
      </w:r>
      <w:r>
        <w:instrText xml:space="preserve"> SEQ Tabel \* ARABIC </w:instrText>
      </w:r>
      <w:r>
        <w:fldChar w:fldCharType="separate"/>
      </w:r>
      <w:r>
        <w:t>9</w:t>
      </w:r>
      <w:r>
        <w:fldChar w:fldCharType="end"/>
      </w:r>
      <w:r>
        <w:rPr>
          <w:rFonts w:hint="default"/>
          <w:lang w:val="en-US"/>
        </w:rPr>
        <w:t>. Source Code Soal 3 Modul 2 Python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3BBB2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6D38DAA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3A7060D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1B1FFD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FB37C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45A0B53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401275E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4811D88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5D33CB6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0FDA043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1857419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3448863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5227913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3D9C657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110667D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71DF832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5923F92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43405B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65BEBAC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3AF97A2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7A07EFD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3D2E4A5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345E4F9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40D7B94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79822DC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213333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tc>
        <w:tc>
          <w:tcPr>
            <w:tcW w:w="7759" w:type="dxa"/>
          </w:tcPr>
          <w:p w14:paraId="5EF3F7F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value_A = float(input("Enter the A values: "))</w:t>
            </w:r>
          </w:p>
          <w:p w14:paraId="0464752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value_B = float(input("Enter the B values: ")) </w:t>
            </w:r>
          </w:p>
          <w:p w14:paraId="422FA2D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value_I = float(input("Enter the I values: "))</w:t>
            </w:r>
          </w:p>
          <w:p w14:paraId="54FC78C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value_J = float(input("Enter the J values: "))</w:t>
            </w:r>
          </w:p>
          <w:p w14:paraId="03C91D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value_X = float(input("Enter the X values: "))</w:t>
            </w:r>
          </w:p>
          <w:p w14:paraId="114E26D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value_Y = float(input("Enter the Y values: "))</w:t>
            </w:r>
          </w:p>
          <w:p w14:paraId="4AA09DD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199000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range(2):</w:t>
            </w:r>
          </w:p>
          <w:p w14:paraId="6AED5D3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sum = ((value_A - value_B) * value_I / value_J) - (value_X + value_Y)</w:t>
            </w:r>
          </w:p>
          <w:p w14:paraId="5DE1F35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print(f"Result is {sum:.3f}\n")</w:t>
            </w:r>
          </w:p>
          <w:p w14:paraId="072AE9E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6F38153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2 - 1):</w:t>
            </w:r>
          </w:p>
          <w:p w14:paraId="7E30D3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value_A = float(input("Enter the A values: "))</w:t>
            </w:r>
          </w:p>
          <w:p w14:paraId="5649769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value_B = float(input("Enter the B values: "))</w:t>
            </w:r>
          </w:p>
          <w:p w14:paraId="76DB18A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value_I = float(input("Enter the I values: "))</w:t>
            </w:r>
          </w:p>
          <w:p w14:paraId="45278C9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value_J = float(input("Enter the J values: "))</w:t>
            </w:r>
          </w:p>
          <w:p w14:paraId="1400094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value_X = float(input("Enter the X values: "))</w:t>
            </w:r>
          </w:p>
          <w:p w14:paraId="67C53FB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value_Y = float(input("Enter the Y values: "))</w:t>
            </w:r>
          </w:p>
        </w:tc>
      </w:tr>
    </w:tbl>
    <w:p w14:paraId="2826DBC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475B967E">
      <w:pPr>
        <w:pStyle w:val="23"/>
        <w:rPr>
          <w:rFonts w:hint="default"/>
          <w:lang w:val="en-US"/>
        </w:rPr>
      </w:pPr>
      <w:r>
        <w:t xml:space="preserve">Tabel </w:t>
      </w:r>
      <w:r>
        <w:fldChar w:fldCharType="begin"/>
      </w:r>
      <w:r>
        <w:instrText xml:space="preserve"> SEQ Tabel \* ARABIC </w:instrText>
      </w:r>
      <w:r>
        <w:fldChar w:fldCharType="separate"/>
      </w:r>
      <w:r>
        <w:t>10</w:t>
      </w:r>
      <w:r>
        <w:fldChar w:fldCharType="end"/>
      </w:r>
      <w:r>
        <w:rPr>
          <w:rFonts w:hint="default"/>
          <w:lang w:val="en-US"/>
        </w:rPr>
        <w:t>. Source Code Soal 3 Modul 2 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26FBC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7CF8954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7CB2F73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0838DF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050630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54DE8CC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3388E2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502DDE5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43AAE7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0230ABE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6128992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3399DF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6D1808A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56D69B6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6E3067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19D6E1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380CC5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6CAB08D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102D80B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32A5590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44FC6B5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080FCB3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34C7F46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505423C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tc>
        <w:tc>
          <w:tcPr>
            <w:tcW w:w="7759" w:type="dxa"/>
          </w:tcPr>
          <w:p w14:paraId="26B38DC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13B2B6B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69E8C3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07EA883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value_A, value_B, value_I, value_J, value_X, value_Y;</w:t>
            </w:r>
          </w:p>
          <w:p w14:paraId="5AC60E3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summary;</w:t>
            </w:r>
          </w:p>
          <w:p w14:paraId="0672069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D27264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 i &lt; 2; i++) {</w:t>
            </w:r>
          </w:p>
          <w:p w14:paraId="44FC2F2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value A, B: ");</w:t>
            </w:r>
          </w:p>
          <w:p w14:paraId="0430B34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%f", &amp;value_A, &amp;value_B);</w:t>
            </w:r>
          </w:p>
          <w:p w14:paraId="6A4D94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value I, J: ");</w:t>
            </w:r>
          </w:p>
          <w:p w14:paraId="28BC7AB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%f", &amp;value_I, &amp;value_J);</w:t>
            </w:r>
          </w:p>
          <w:p w14:paraId="69AD043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value X, Y: ");</w:t>
            </w:r>
          </w:p>
          <w:p w14:paraId="183A07D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%f", &amp;value_X, &amp;value_Y);</w:t>
            </w:r>
          </w:p>
          <w:p w14:paraId="114AC37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B4FA8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summary = ((value_A - value_B) * value_I / value_J  ) - (value_X + value_Y);</w:t>
            </w:r>
          </w:p>
          <w:p w14:paraId="7184872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printf("Result: %.3f\n\n", summary);</w:t>
            </w:r>
          </w:p>
          <w:p w14:paraId="3953E7D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30F2066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11296D9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4788C79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1BDF7EEC">
      <w:pPr>
        <w:rPr>
          <w:rFonts w:hint="default"/>
          <w:lang w:val="en-US" w:eastAsia="zh-CN"/>
        </w:rPr>
      </w:pPr>
    </w:p>
    <w:p w14:paraId="33379634">
      <w:pPr>
        <w:pStyle w:val="3"/>
        <w:numPr>
          <w:ilvl w:val="0"/>
          <w:numId w:val="15"/>
        </w:numPr>
        <w:bidi w:val="0"/>
        <w:rPr>
          <w:rFonts w:hint="default"/>
          <w:lang w:val="en-US" w:eastAsia="zh-CN"/>
        </w:rPr>
      </w:pPr>
      <w:r>
        <w:rPr>
          <w:rFonts w:hint="default"/>
          <w:lang w:val="en-US" w:eastAsia="zh-CN"/>
        </w:rPr>
        <w:t>Output</w:t>
      </w:r>
    </w:p>
    <w:p w14:paraId="460711CF">
      <w:pPr>
        <w:rPr>
          <w:rFonts w:hint="default"/>
          <w:lang w:val="en-US" w:eastAsia="zh-CN"/>
        </w:rPr>
      </w:pPr>
      <w:r>
        <w:rPr>
          <w:rFonts w:hint="default"/>
          <w:lang w:val="en-US" w:eastAsia="zh-CN"/>
        </w:rPr>
        <w:drawing>
          <wp:inline distT="0" distB="0" distL="114300" distR="114300">
            <wp:extent cx="5041900" cy="2472690"/>
            <wp:effectExtent l="0" t="0" r="0" b="3810"/>
            <wp:docPr id="8" name="Picture 8" descr="{B66FF10B-1DA4-42C8-AE03-97F4BE005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66FF10B-1DA4-42C8-AE03-97F4BE005E0F}"/>
                    <pic:cNvPicPr>
                      <a:picLocks noChangeAspect="1"/>
                    </pic:cNvPicPr>
                  </pic:nvPicPr>
                  <pic:blipFill>
                    <a:blip r:embed="rId9"/>
                    <a:stretch>
                      <a:fillRect/>
                    </a:stretch>
                  </pic:blipFill>
                  <pic:spPr>
                    <a:xfrm>
                      <a:off x="0" y="0"/>
                      <a:ext cx="5041900" cy="2472690"/>
                    </a:xfrm>
                    <a:prstGeom prst="rect">
                      <a:avLst/>
                    </a:prstGeom>
                  </pic:spPr>
                </pic:pic>
              </a:graphicData>
            </a:graphic>
          </wp:inline>
        </w:drawing>
      </w:r>
    </w:p>
    <w:p w14:paraId="4DDADE0F">
      <w:pPr>
        <w:pStyle w:val="23"/>
        <w:jc w:val="both"/>
        <w:rPr>
          <w:rFonts w:hint="default"/>
          <w:lang w:val="en-US" w:eastAsia="zh-CN"/>
        </w:rPr>
      </w:pPr>
      <w:r>
        <w:t xml:space="preserve">Gambar </w:t>
      </w:r>
      <w:r>
        <w:fldChar w:fldCharType="begin"/>
      </w:r>
      <w:r>
        <w:instrText xml:space="preserve"> SEQ Gambar \* ARABIC </w:instrText>
      </w:r>
      <w:r>
        <w:fldChar w:fldCharType="separate"/>
      </w:r>
      <w:r>
        <w:t>5</w:t>
      </w:r>
      <w:r>
        <w:fldChar w:fldCharType="end"/>
      </w:r>
      <w:r>
        <w:rPr>
          <w:lang w:val="en-US"/>
        </w:rPr>
        <w:t>. Output Soal 3 Modul 2 Python</w:t>
      </w:r>
    </w:p>
    <w:p w14:paraId="488C47C1">
      <w:pPr>
        <w:rPr>
          <w:rFonts w:hint="default"/>
          <w:lang w:val="en-US" w:eastAsia="zh-CN"/>
        </w:rPr>
      </w:pPr>
    </w:p>
    <w:p w14:paraId="40F232A8">
      <w:pPr>
        <w:rPr>
          <w:rFonts w:hint="default"/>
          <w:lang w:val="en-US" w:eastAsia="zh-CN"/>
        </w:rPr>
      </w:pPr>
      <w:r>
        <w:rPr>
          <w:rFonts w:hint="default"/>
          <w:lang w:val="en-US" w:eastAsia="zh-CN"/>
        </w:rPr>
        <w:drawing>
          <wp:inline distT="0" distB="0" distL="114300" distR="114300">
            <wp:extent cx="5038725" cy="1745615"/>
            <wp:effectExtent l="0" t="0" r="3175" b="6985"/>
            <wp:docPr id="9" name="Picture 9" descr="{0363F07D-DA71-417E-B765-23F1164DB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0363F07D-DA71-417E-B765-23F1164DB100}"/>
                    <pic:cNvPicPr>
                      <a:picLocks noChangeAspect="1"/>
                    </pic:cNvPicPr>
                  </pic:nvPicPr>
                  <pic:blipFill>
                    <a:blip r:embed="rId10"/>
                    <a:stretch>
                      <a:fillRect/>
                    </a:stretch>
                  </pic:blipFill>
                  <pic:spPr>
                    <a:xfrm>
                      <a:off x="0" y="0"/>
                      <a:ext cx="5038725" cy="1745615"/>
                    </a:xfrm>
                    <a:prstGeom prst="rect">
                      <a:avLst/>
                    </a:prstGeom>
                  </pic:spPr>
                </pic:pic>
              </a:graphicData>
            </a:graphic>
          </wp:inline>
        </w:drawing>
      </w:r>
    </w:p>
    <w:p w14:paraId="4E3B4825">
      <w:pPr>
        <w:pStyle w:val="23"/>
        <w:jc w:val="both"/>
        <w:rPr>
          <w:rFonts w:hint="default"/>
          <w:lang w:val="en-US" w:eastAsia="zh-CN"/>
        </w:rPr>
      </w:pPr>
      <w:r>
        <w:t xml:space="preserve">Gambar </w:t>
      </w:r>
      <w:r>
        <w:fldChar w:fldCharType="begin"/>
      </w:r>
      <w:r>
        <w:instrText xml:space="preserve"> SEQ Gambar \* ARABIC </w:instrText>
      </w:r>
      <w:r>
        <w:fldChar w:fldCharType="separate"/>
      </w:r>
      <w:r>
        <w:t>6</w:t>
      </w:r>
      <w:r>
        <w:fldChar w:fldCharType="end"/>
      </w:r>
      <w:r>
        <w:rPr>
          <w:lang w:val="en-US"/>
        </w:rPr>
        <w:t>. Output Soal 3 Modul 2 C</w:t>
      </w:r>
    </w:p>
    <w:p w14:paraId="29439C24">
      <w:pPr>
        <w:pStyle w:val="3"/>
        <w:numPr>
          <w:ilvl w:val="0"/>
          <w:numId w:val="15"/>
        </w:numPr>
        <w:bidi w:val="0"/>
        <w:rPr>
          <w:rFonts w:hint="default"/>
          <w:lang w:val="en-US"/>
        </w:rPr>
      </w:pPr>
      <w:r>
        <w:rPr>
          <w:rFonts w:hint="default"/>
          <w:lang w:val="en-US" w:eastAsia="zh-CN"/>
        </w:rPr>
        <w:t>Pembahasan</w:t>
      </w:r>
    </w:p>
    <w:p w14:paraId="6F40322F">
      <w:pPr>
        <w:numPr>
          <w:ilvl w:val="0"/>
          <w:numId w:val="16"/>
        </w:numPr>
        <w:rPr>
          <w:rFonts w:hint="default"/>
          <w:lang w:val="en-US"/>
        </w:rPr>
      </w:pPr>
      <w:r>
        <w:rPr>
          <w:rFonts w:hint="default"/>
          <w:lang w:val="en-US"/>
        </w:rPr>
        <w:t>Pada baris [1–12], program menerima input nilai A, B, I, J, X, dan Y menggunakan `float(input())` agar data dapat berupa angka desimal. Pada baris [13], `for i in range(2)` menjalankan perhitungan sebanyak 2 kali. Pada baris [15], program menghitung hasil menggunakan operasi pengurangan, perkalian, pembagian, dan penjumlahan. Pada baris [17], `print()` menampilkan hasil dengan `:.3f` untuk membatasi angka menjadi 3 digit desimal. Pada baris [19], `if (i &lt; 2 - 1)` mengecek apakah masih ada perulangan berikutnya. Pada baris [21–31], program meminta kembali nilai A, B, I, J, X, dan Y untuk perhitungan kedua. Secara keseluruhan, program menerima data sebanyak dua kali dan menampilkan hasil perhitungannya.</w:t>
      </w:r>
    </w:p>
    <w:p w14:paraId="7A05943D">
      <w:pPr>
        <w:numPr>
          <w:ilvl w:val="0"/>
          <w:numId w:val="0"/>
        </w:numPr>
        <w:rPr>
          <w:rFonts w:hint="default"/>
          <w:lang w:val="en-US"/>
        </w:rPr>
      </w:pPr>
    </w:p>
    <w:p w14:paraId="2BBA0973">
      <w:pPr>
        <w:numPr>
          <w:ilvl w:val="0"/>
          <w:numId w:val="16"/>
        </w:numPr>
        <w:ind w:left="0" w:leftChars="0" w:firstLine="0" w:firstLineChars="0"/>
        <w:rPr>
          <w:rFonts w:hint="default"/>
          <w:lang w:val="en-US"/>
        </w:rPr>
      </w:pPr>
      <w:r>
        <w:rPr>
          <w:rFonts w:hint="default"/>
          <w:lang w:val="en-US"/>
        </w:rPr>
        <w:t>Pada baris [1] memasukkan library &lt;stdio.h&gt; agar program dapat menggunakan fungsi input dan output seperti printf() dan scanf(). Pada baris [3] membuat fungsi int main() yang menjadi fungsi utama tempat program dijalankan. Pada baris [3] juga terdapat tanda { yang menandai awal dari blok kode fungsi main(), sedangkan tanda } pada baris [19] menandai akhir dari blok kode tersebut. Pada baris [4] membuat beberapa variabel yaitu value_A, value_B, value_I, value_J, value_X, dan value_Y dengan tipe data float yang berfungsi untuk menyimpan nilai desimal yang dimasukkan oleh user. Pada baris [5] membuat variabel summary dengan tipe data float yang berfungsi untuk menyimpan hasil perhitungan dari rumus yang digunakan dalam program. Pada baris [7] menggunakan perulangan for dengan variabel i yang dimulai dari 0, kondisi i &lt; 2 yang membuat perulangan dilakukan selama nilai i lebih kecil dari 2, dan i++ yang berfungsi menambahkan nilai i sebanyak 1 setiap kali perulangan selesai. Dengan demikian, proses di dalam perulangan akan dilakukan sebanyak 2 kali. Pada baris [8] menggunakan fungsi printf() untuk menampilkan pesan yang meminta user memasukkan nilai A dan B. Pada baris [9] menggunakan fungsi scanf() dengan format %f %f untuk membaca dua input bertipe float, yaitu nilai A dan B, kemudian menyimpannya ke dalam variabel value_A dan value_B. Simbol &amp; digunakan untuk memberikan alamat memori dari masing-masing variabel kepada fungsi scanf() agar input dapat disimpan ke dalam variabel tersebut. Pada baris [10] menggunakan fungsi printf() untuk meminta user memasukkan nilai I dan J. Pada baris [11] menggunakan fungsi scanf() dengan format %f %f untuk membaca nilai I dan J yang dimasukkan oleh user dan menyimpannya ke dalam variabel value_I dan value_J. Pada baris [12] menggunakan fungsi printf() untuk meminta user memasukkan nilai X dan Y. Pada baris [13] menggunakan fungsi scanf() dengan format %f %f untuk membaca nilai X dan Y dan menyimpannya ke dalam variabel value_X dan value_Y. Pada baris [14] membuat proses perhitungan dengan rumus ((value_A - value_B) * value_I / value_J) - (value_X + value_Y) dan menyimpan hasilnya ke dalam variabel summary. Operator - digunakan untuk melakukan pengurangan, operator * digunakan untuk melakukan perkalian, operator / digunakan untuk melakukan pembagian, sedangkan operator + digunakan untuk melakukan penjumlahan. Tanda kurung digunakan untuk menentukan urutan proses perhitungan. Pada baris [15] menggunakan fungsi printf() untuk menampilkan hasil perhitungan yang telah disimpan dalam variabel summary. Format %.3f digunakan untuk menampilkan hasil bertipe float dengan 3 angka di belakang koma, sedangkan \n\n digunakan untuk membuat dua baris baru setelah hasil ditampilkan. Pada baris [16] menggunakan tanda } untuk menandai akhir dari blok perulangan for. Pada baris [18] menggunakan return 0; yang berfungsi untuk mengakhiri fungsi main() dan menunjukkan bahwa program telah selesai dijalankan tanpa mengalami kesalahan. Dengan demikian, program tersebut akan meminta enam nilai berupa A, B, I, J, X, dan Y, kemudian menghitung nilai berdasarkan rumus yang telah ditentukan dan menampilkan hasilnya dengan 3 angka di belakang koma. Proses tersebut dilakukan sebanyak 2 kali karena menggunakan perulangan for dengan kondisi i &lt; 2.</w:t>
      </w:r>
    </w:p>
    <w:p w14:paraId="6027FBCD">
      <w:pPr>
        <w:pStyle w:val="2"/>
        <w:bidi w:val="0"/>
        <w:rPr>
          <w:rFonts w:hint="default"/>
          <w:lang w:val="en-US"/>
        </w:rPr>
      </w:pPr>
      <w:r>
        <w:rPr>
          <w:rFonts w:hint="default"/>
          <w:lang w:val="en-US"/>
        </w:rPr>
        <w:t>SOAL 4</w:t>
      </w:r>
    </w:p>
    <w:p w14:paraId="1E417F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r>
        <w:rPr>
          <w:rFonts w:hint="default"/>
          <w:lang w:val="en-US"/>
        </w:rPr>
        <w:t>Hari ini pak dengklek berencana membeli sebuah bejana memakai tutup dan berbentuk tabung di pasar sukagadai. Di pasar, pak Dengklek menemukan banyak bejana yang membuatnya bingung bejana mana yang yang harus dibeli oleh Pak Dengklek. Buatlah program untuk mengetahui volume, luas, dan keliling bejana jika yang diketahui hanya jarijari dan tinggi bejana tersebut.</w:t>
      </w:r>
    </w:p>
    <w:p w14:paraId="5DEA70E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r>
        <w:rPr>
          <w:rFonts w:hint="default"/>
          <w:lang w:val="en-US"/>
        </w:rPr>
        <w:t>Note : input pertama adalah jari-jari, dan kedua adalah tinggi bejana. (ketelitian 2 angka dibelakang koma).</w:t>
      </w:r>
    </w:p>
    <w:p w14:paraId="1C51DD5A">
      <w:pPr>
        <w:pStyle w:val="23"/>
        <w:rPr>
          <w:rFonts w:hint="default"/>
          <w:lang w:val="en-US"/>
        </w:rPr>
      </w:pPr>
      <w:r>
        <w:t xml:space="preserve">Tabel </w:t>
      </w:r>
      <w:r>
        <w:fldChar w:fldCharType="begin"/>
      </w:r>
      <w:r>
        <w:instrText xml:space="preserve"> SEQ Tabel \* ARABIC </w:instrText>
      </w:r>
      <w:r>
        <w:fldChar w:fldCharType="separate"/>
      </w:r>
      <w:r>
        <w:t>11</w:t>
      </w:r>
      <w:r>
        <w:fldChar w:fldCharType="end"/>
      </w:r>
      <w:r>
        <w:rPr>
          <w:rFonts w:hint="default"/>
          <w:lang w:val="en-US"/>
        </w:rPr>
        <w:t>. Soal 4 Modul 2</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5A1D8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00B54D5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Input</w:t>
            </w:r>
          </w:p>
        </w:tc>
        <w:tc>
          <w:tcPr>
            <w:tcW w:w="4079" w:type="dxa"/>
          </w:tcPr>
          <w:p w14:paraId="35CA6B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Output</w:t>
            </w:r>
          </w:p>
        </w:tc>
      </w:tr>
      <w:tr w14:paraId="1391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52C6308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7</w:t>
            </w:r>
          </w:p>
          <w:p w14:paraId="1AFBF4E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10</w:t>
            </w:r>
          </w:p>
        </w:tc>
        <w:tc>
          <w:tcPr>
            <w:tcW w:w="4079" w:type="dxa"/>
          </w:tcPr>
          <w:p w14:paraId="715EAA9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Volume = 1540.00</w:t>
            </w:r>
          </w:p>
          <w:p w14:paraId="065AABF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Luas = 748.00</w:t>
            </w:r>
          </w:p>
          <w:p w14:paraId="1AA0F86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Keliling = 44.00</w:t>
            </w:r>
          </w:p>
        </w:tc>
      </w:tr>
      <w:tr w14:paraId="5FB0B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7FBBB43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10</w:t>
            </w:r>
          </w:p>
          <w:p w14:paraId="15CAD1D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10</w:t>
            </w:r>
          </w:p>
        </w:tc>
        <w:tc>
          <w:tcPr>
            <w:tcW w:w="4079" w:type="dxa"/>
          </w:tcPr>
          <w:p w14:paraId="317A1D7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Volume = 3142.86</w:t>
            </w:r>
          </w:p>
          <w:p w14:paraId="40BCDDE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Luas = 1257.14</w:t>
            </w:r>
          </w:p>
          <w:p w14:paraId="0D3B597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Keliling = 62.86</w:t>
            </w:r>
          </w:p>
        </w:tc>
      </w:tr>
    </w:tbl>
    <w:p w14:paraId="2C9840C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p>
    <w:p w14:paraId="1696780E">
      <w:pPr>
        <w:pStyle w:val="3"/>
        <w:numPr>
          <w:ilvl w:val="0"/>
          <w:numId w:val="17"/>
        </w:numPr>
        <w:bidi w:val="0"/>
        <w:rPr>
          <w:rFonts w:hint="default"/>
          <w:lang w:val="en-US"/>
        </w:rPr>
      </w:pPr>
      <w:r>
        <w:rPr>
          <w:rFonts w:hint="default"/>
          <w:lang w:val="en-US"/>
        </w:rPr>
        <w:t>Source Code</w:t>
      </w:r>
    </w:p>
    <w:p w14:paraId="21624D17">
      <w:pPr>
        <w:pStyle w:val="23"/>
        <w:rPr>
          <w:rFonts w:hint="default"/>
          <w:lang w:val="en-US"/>
        </w:rPr>
      </w:pPr>
      <w:r>
        <w:t xml:space="preserve">Tabel </w:t>
      </w:r>
      <w:r>
        <w:fldChar w:fldCharType="begin"/>
      </w:r>
      <w:r>
        <w:instrText xml:space="preserve"> SEQ Tabel \* ARABIC </w:instrText>
      </w:r>
      <w:r>
        <w:fldChar w:fldCharType="separate"/>
      </w:r>
      <w:r>
        <w:t>12</w:t>
      </w:r>
      <w:r>
        <w:fldChar w:fldCharType="end"/>
      </w:r>
      <w:r>
        <w:rPr>
          <w:rFonts w:hint="default"/>
          <w:lang w:val="en-US"/>
        </w:rPr>
        <w:t>. Source Code Soal 4 Modul 2 Python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5F146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8" w:type="dxa"/>
          </w:tcPr>
          <w:p w14:paraId="029295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6E8D646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172FA0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0E291E3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6FFCB4F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1D7003F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4DDDFE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6897675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4A6FDC8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65F9B62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500DF3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0A3ACB5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666B32F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1EF6F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6424140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2B913C4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5D1BD70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1095ABE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14585DF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56E6784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5B40A58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6A1CFED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3A2743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39D6801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tc>
        <w:tc>
          <w:tcPr>
            <w:tcW w:w="7759" w:type="dxa"/>
          </w:tcPr>
          <w:p w14:paraId="2B3EC39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radius_of_circle = float(input("input radius of a circle: "))</w:t>
            </w:r>
          </w:p>
          <w:p w14:paraId="2435303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vessel_height = float(input("input vessel height: "))</w:t>
            </w:r>
          </w:p>
          <w:p w14:paraId="399F4F2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pi = 22.0 / 7.0</w:t>
            </w:r>
          </w:p>
          <w:p w14:paraId="25C8DC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55958E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range(2):</w:t>
            </w:r>
          </w:p>
          <w:p w14:paraId="68F4743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volume = pi * radius_of_circle * radius_of_circle * vessel_height</w:t>
            </w:r>
          </w:p>
          <w:p w14:paraId="409EA7F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wide = 2 * pi * radius_of_circle * (radius_of_circle + vessel_height)</w:t>
            </w:r>
          </w:p>
          <w:p w14:paraId="2951E4D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around = 2 * pi * radius_of_circle</w:t>
            </w:r>
          </w:p>
          <w:p w14:paraId="0C21B18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F0E5FA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print(f"vessel volume = {volume:.2f}")</w:t>
            </w:r>
          </w:p>
          <w:p w14:paraId="66BFAD0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print(f"Surface area of vessel = {wide:.2f}")</w:t>
            </w:r>
          </w:p>
          <w:p w14:paraId="5194E4E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print(f"circumference of the vessel = {around:.2f}\n")</w:t>
            </w:r>
          </w:p>
          <w:p w14:paraId="443D965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020C50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2 - 1):</w:t>
            </w:r>
          </w:p>
          <w:p w14:paraId="7CAB98A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radius_of_circle = float(input("input radius of a circle: "))</w:t>
            </w:r>
          </w:p>
          <w:p w14:paraId="5659954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vessel_height = float(input("input vessel height: "))</w:t>
            </w:r>
          </w:p>
          <w:p w14:paraId="5081C37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pi = 22.0 / 7.0</w:t>
            </w:r>
          </w:p>
        </w:tc>
      </w:tr>
    </w:tbl>
    <w:p w14:paraId="4B30CC7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006E7097">
      <w:pPr>
        <w:pStyle w:val="23"/>
        <w:rPr>
          <w:rFonts w:hint="default"/>
          <w:lang w:val="en-US"/>
        </w:rPr>
      </w:pPr>
      <w:r>
        <w:t xml:space="preserve">Tabel </w:t>
      </w:r>
      <w:r>
        <w:fldChar w:fldCharType="begin"/>
      </w:r>
      <w:r>
        <w:instrText xml:space="preserve"> SEQ Tabel \* ARABIC </w:instrText>
      </w:r>
      <w:r>
        <w:fldChar w:fldCharType="separate"/>
      </w:r>
      <w:r>
        <w:t>13</w:t>
      </w:r>
      <w:r>
        <w:fldChar w:fldCharType="end"/>
      </w:r>
      <w:r>
        <w:rPr>
          <w:rFonts w:hint="default"/>
          <w:lang w:val="en-US"/>
        </w:rPr>
        <w:t>. Source Code Soal 4 Modul 2 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75734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8" w:type="dxa"/>
          </w:tcPr>
          <w:p w14:paraId="70F217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304529D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57EC3E4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53E25CF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18B1A0E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16A368E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258C5A3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483098B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4453582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3124D54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08A4D25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193C410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1633214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F64625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149800F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4EBECD1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2D681E2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1D6261F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4977477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0DD41A5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69C8A63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5DB9142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4BF6BFF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0D8307E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37EA27C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7E0DB4E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6A7F036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5B7DB19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6BF586F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690DA4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tc>
        <w:tc>
          <w:tcPr>
            <w:tcW w:w="7759" w:type="dxa"/>
          </w:tcPr>
          <w:p w14:paraId="513456F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3BBDDA8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85D8B8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49936EF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radius_of_circle, vessel_height;</w:t>
            </w:r>
          </w:p>
          <w:p w14:paraId="4104555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volume, wide, around;</w:t>
            </w:r>
          </w:p>
          <w:p w14:paraId="3C27806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pi = 22.0 / 7.0;</w:t>
            </w:r>
          </w:p>
          <w:p w14:paraId="5917308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24D5A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2; i++) {</w:t>
            </w:r>
          </w:p>
          <w:p w14:paraId="6677BB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radius of a circle: ");</w:t>
            </w:r>
          </w:p>
          <w:p w14:paraId="359A31B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&amp;radius_of_circle);</w:t>
            </w:r>
          </w:p>
          <w:p w14:paraId="086FF8C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12A3F9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vessel height: ");</w:t>
            </w:r>
          </w:p>
          <w:p w14:paraId="437F07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&amp;vessel_height);</w:t>
            </w:r>
          </w:p>
          <w:p w14:paraId="15B08E1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FE01AC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volume = pi * radius_of_circle * radius_of_circle * vessel_height;</w:t>
            </w:r>
          </w:p>
          <w:p w14:paraId="5F433D8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wide = 2 * pi * radius_of_circle * (radius_of_circle + vessel_height);</w:t>
            </w:r>
          </w:p>
          <w:p w14:paraId="675598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around = 2 * pi * radius_of_circle;</w:t>
            </w:r>
          </w:p>
          <w:p w14:paraId="6B79AC3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2F5CB7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printf("vessel volume = %.2f\n", volume);</w:t>
            </w:r>
          </w:p>
          <w:p w14:paraId="641E6B3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printf("Surface area of vessel = %.2f\n", wide);</w:t>
            </w:r>
          </w:p>
          <w:p w14:paraId="6792172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printf("circumference of the vessel = %.2f\n\n", around);</w:t>
            </w:r>
          </w:p>
          <w:p w14:paraId="4D901C6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704C76E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439086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6ECDDC1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30442D7B">
      <w:pPr>
        <w:rPr>
          <w:rFonts w:hint="default"/>
          <w:lang w:val="en-US"/>
        </w:rPr>
      </w:pPr>
    </w:p>
    <w:p w14:paraId="673FD7F9">
      <w:pPr>
        <w:pStyle w:val="3"/>
        <w:numPr>
          <w:ilvl w:val="0"/>
          <w:numId w:val="17"/>
        </w:numPr>
        <w:bidi w:val="0"/>
        <w:rPr>
          <w:rFonts w:hint="default"/>
          <w:lang w:val="en-US"/>
        </w:rPr>
      </w:pPr>
      <w:r>
        <w:rPr>
          <w:rFonts w:hint="default"/>
          <w:lang w:val="en-US"/>
        </w:rPr>
        <w:t>Output</w:t>
      </w:r>
    </w:p>
    <w:p w14:paraId="3E21D64C">
      <w:pPr>
        <w:rPr>
          <w:rFonts w:hint="default"/>
          <w:lang w:val="en-US"/>
        </w:rPr>
      </w:pPr>
      <w:r>
        <w:rPr>
          <w:rFonts w:hint="default"/>
          <w:lang w:val="en-US"/>
        </w:rPr>
        <w:drawing>
          <wp:inline distT="0" distB="0" distL="114300" distR="114300">
            <wp:extent cx="5040630" cy="2003425"/>
            <wp:effectExtent l="0" t="0" r="1270" b="3175"/>
            <wp:docPr id="10" name="Picture 10" descr="{6924FF31-9EA8-4AFF-9DE9-F3EB945D9F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6924FF31-9EA8-4AFF-9DE9-F3EB945D9F3F}"/>
                    <pic:cNvPicPr>
                      <a:picLocks noChangeAspect="1"/>
                    </pic:cNvPicPr>
                  </pic:nvPicPr>
                  <pic:blipFill>
                    <a:blip r:embed="rId11"/>
                    <a:stretch>
                      <a:fillRect/>
                    </a:stretch>
                  </pic:blipFill>
                  <pic:spPr>
                    <a:xfrm>
                      <a:off x="0" y="0"/>
                      <a:ext cx="5040630" cy="2003425"/>
                    </a:xfrm>
                    <a:prstGeom prst="rect">
                      <a:avLst/>
                    </a:prstGeom>
                  </pic:spPr>
                </pic:pic>
              </a:graphicData>
            </a:graphic>
          </wp:inline>
        </w:drawing>
      </w:r>
    </w:p>
    <w:p w14:paraId="082D18CF">
      <w:pPr>
        <w:pStyle w:val="23"/>
        <w:jc w:val="both"/>
        <w:rPr>
          <w:rFonts w:hint="default"/>
          <w:lang w:val="en-US"/>
        </w:rPr>
      </w:pPr>
      <w:r>
        <w:t xml:space="preserve">Gambar </w:t>
      </w:r>
      <w:r>
        <w:fldChar w:fldCharType="begin"/>
      </w:r>
      <w:r>
        <w:instrText xml:space="preserve"> SEQ Gambar \* ARABIC </w:instrText>
      </w:r>
      <w:r>
        <w:fldChar w:fldCharType="separate"/>
      </w:r>
      <w:r>
        <w:t>7</w:t>
      </w:r>
      <w:r>
        <w:fldChar w:fldCharType="end"/>
      </w:r>
      <w:r>
        <w:rPr>
          <w:lang w:val="en-US"/>
        </w:rPr>
        <w:t>. Output Soal 4 Modul 2 Python</w:t>
      </w:r>
    </w:p>
    <w:p w14:paraId="0613863E">
      <w:pPr>
        <w:rPr>
          <w:rFonts w:hint="default"/>
          <w:lang w:val="en-US"/>
        </w:rPr>
      </w:pPr>
    </w:p>
    <w:p w14:paraId="779482D9">
      <w:pPr>
        <w:rPr>
          <w:rFonts w:hint="default"/>
          <w:lang w:val="en-US"/>
        </w:rPr>
      </w:pPr>
      <w:r>
        <w:rPr>
          <w:rFonts w:hint="default"/>
          <w:lang w:val="en-US"/>
        </w:rPr>
        <w:drawing>
          <wp:inline distT="0" distB="0" distL="114300" distR="114300">
            <wp:extent cx="5040630" cy="1964690"/>
            <wp:effectExtent l="0" t="0" r="1270" b="3810"/>
            <wp:docPr id="11" name="Picture 11" descr="{DDDEF550-C784-4DA7-B4A7-CF50022D7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DDEF550-C784-4DA7-B4A7-CF50022D7A6A}"/>
                    <pic:cNvPicPr>
                      <a:picLocks noChangeAspect="1"/>
                    </pic:cNvPicPr>
                  </pic:nvPicPr>
                  <pic:blipFill>
                    <a:blip r:embed="rId12"/>
                    <a:stretch>
                      <a:fillRect/>
                    </a:stretch>
                  </pic:blipFill>
                  <pic:spPr>
                    <a:xfrm>
                      <a:off x="0" y="0"/>
                      <a:ext cx="5040630" cy="1964690"/>
                    </a:xfrm>
                    <a:prstGeom prst="rect">
                      <a:avLst/>
                    </a:prstGeom>
                  </pic:spPr>
                </pic:pic>
              </a:graphicData>
            </a:graphic>
          </wp:inline>
        </w:drawing>
      </w:r>
    </w:p>
    <w:p w14:paraId="1FE88528">
      <w:pPr>
        <w:pStyle w:val="23"/>
        <w:jc w:val="both"/>
        <w:rPr>
          <w:rFonts w:hint="default"/>
          <w:lang w:val="en-US"/>
        </w:rPr>
      </w:pPr>
      <w:r>
        <w:t xml:space="preserve">Gambar </w:t>
      </w:r>
      <w:r>
        <w:fldChar w:fldCharType="begin"/>
      </w:r>
      <w:r>
        <w:instrText xml:space="preserve"> SEQ Gambar \* ARABIC </w:instrText>
      </w:r>
      <w:r>
        <w:fldChar w:fldCharType="separate"/>
      </w:r>
      <w:r>
        <w:t>8</w:t>
      </w:r>
      <w:r>
        <w:fldChar w:fldCharType="end"/>
      </w:r>
      <w:r>
        <w:rPr>
          <w:lang w:val="en-US"/>
        </w:rPr>
        <w:t>. Output Soal 4 Modul 2 C</w:t>
      </w:r>
    </w:p>
    <w:p w14:paraId="3E6E61D5">
      <w:pPr>
        <w:pStyle w:val="3"/>
        <w:numPr>
          <w:ilvl w:val="0"/>
          <w:numId w:val="17"/>
        </w:numPr>
        <w:bidi w:val="0"/>
        <w:rPr>
          <w:rFonts w:hint="default"/>
          <w:lang w:val="en-US"/>
        </w:rPr>
      </w:pPr>
      <w:r>
        <w:rPr>
          <w:rFonts w:hint="default"/>
          <w:lang w:val="en-US"/>
        </w:rPr>
        <w:t>Pembahasan</w:t>
      </w:r>
    </w:p>
    <w:p w14:paraId="46A98048">
      <w:pPr>
        <w:numPr>
          <w:ilvl w:val="0"/>
          <w:numId w:val="18"/>
        </w:numPr>
        <w:rPr>
          <w:rFonts w:hint="default"/>
          <w:lang w:val="en-US"/>
        </w:rPr>
      </w:pPr>
      <w:r>
        <w:rPr>
          <w:rFonts w:hint="default"/>
          <w:lang w:val="en-US"/>
        </w:rPr>
        <w:t>Pada baris [1–3], program menerima nilai jari-jari, tinggi vessel, dan menentukan nilai `pi`. Pada baris [4], `for i in range(2)` menjalankan program sebanyak 2 kali. Pada baris [6–8], program menghitung volume, luas permukaan, dan keliling vessel menggunakan operasi matematika. Pada baris [10–12], `print()` menampilkan hasil dengan `:.2f` agar angka ditampilkan 2 digit desimal. Pada baris [14], `if (i &lt; 2 - 1)` mengecek apakah masih ada perulangan berikutnya. Pada baris [16–18], program meminta kembali nilai jari-jari dan tinggi untuk perhitungan kedua.</w:t>
      </w:r>
    </w:p>
    <w:p w14:paraId="014B1007">
      <w:pPr>
        <w:numPr>
          <w:ilvl w:val="0"/>
          <w:numId w:val="0"/>
        </w:numPr>
        <w:rPr>
          <w:rFonts w:hint="default"/>
          <w:lang w:val="en-US"/>
        </w:rPr>
      </w:pPr>
    </w:p>
    <w:p w14:paraId="4F9FE6CB">
      <w:pPr>
        <w:numPr>
          <w:ilvl w:val="0"/>
          <w:numId w:val="18"/>
        </w:numPr>
        <w:ind w:left="0" w:leftChars="0" w:firstLine="0" w:firstLineChars="0"/>
        <w:rPr>
          <w:rFonts w:hint="default"/>
          <w:lang w:val="en-US"/>
        </w:rPr>
      </w:pPr>
      <w:r>
        <w:rPr>
          <w:rFonts w:hint="default"/>
          <w:lang w:val="en-US"/>
        </w:rPr>
        <w:t>Pada baris [1–3], program menggunakan `stdio.h`, fungsi `main()`, dan membuat variabel bertipe `float` untuk menyimpan radius, tinggi, volume, luas permukaan, keliling, serta nilai `pi`. Pada baris [4], `for` menjalankan program sebanyak 2 kali dengan `i++` untuk menambah nilai `i`. Pada baris [6–9], `printf()` menampilkan pesan input dan `scanf("%f", &amp;...)` menerima nilai desimal, sedangkan `&amp;` digunakan untuk memberikan alamat variabel. Pada baris [10–12], program menghitung volume, luas permukaan, dan keliling vessel menggunakan operator matematika. Pada baris [13–15], `printf()` menampilkan hasil dengan `%.2f` agar angka ditampilkan 2 digit desimal dan `\n` untuk pindah baris. Pada baris [18], `return 0` menandakan program selesai dengan normal.</w:t>
      </w:r>
    </w:p>
    <w:p w14:paraId="656F8915">
      <w:pPr>
        <w:rPr>
          <w:rFonts w:hint="default"/>
          <w:lang w:val="en-US"/>
        </w:rPr>
      </w:pPr>
    </w:p>
    <w:p w14:paraId="25D1D4DA">
      <w:pPr>
        <w:pStyle w:val="2"/>
        <w:bidi w:val="0"/>
        <w:rPr>
          <w:rFonts w:hint="default"/>
          <w:lang w:val="en-US"/>
        </w:rPr>
      </w:pPr>
      <w:r>
        <w:rPr>
          <w:rFonts w:hint="default"/>
          <w:lang w:val="en-US"/>
        </w:rPr>
        <w:t>SOAL 5</w:t>
      </w:r>
    </w:p>
    <w:p w14:paraId="2ED4E2AC">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Buatlah sebuah program yang digunakan untuk menghitung alas, tinggi keliling dan luas segitiga pythagoras, Jika yang diketahui hanya A dan B.</w:t>
      </w:r>
    </w:p>
    <w:p w14:paraId="3B1E5B30">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Note : Input pertama dan kedua adalah A dan B.</w:t>
      </w:r>
    </w:p>
    <w:p w14:paraId="6116A390">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drawing>
          <wp:inline distT="0" distB="0" distL="114300" distR="114300">
            <wp:extent cx="1651000" cy="1371600"/>
            <wp:effectExtent l="0" t="0" r="0" b="0"/>
            <wp:docPr id="2" name="Picture 2" descr="{49039488-1785-4C20-A75B-80544A65B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49039488-1785-4C20-A75B-80544A65BD4A}"/>
                    <pic:cNvPicPr>
                      <a:picLocks noChangeAspect="1"/>
                    </pic:cNvPicPr>
                  </pic:nvPicPr>
                  <pic:blipFill>
                    <a:blip r:embed="rId13"/>
                    <a:stretch>
                      <a:fillRect/>
                    </a:stretch>
                  </pic:blipFill>
                  <pic:spPr>
                    <a:xfrm>
                      <a:off x="0" y="0"/>
                      <a:ext cx="1651000" cy="1371600"/>
                    </a:xfrm>
                    <a:prstGeom prst="rect">
                      <a:avLst/>
                    </a:prstGeom>
                  </pic:spPr>
                </pic:pic>
              </a:graphicData>
            </a:graphic>
          </wp:inline>
        </w:drawing>
      </w:r>
    </w:p>
    <w:p w14:paraId="47FD5CCF">
      <w:pPr>
        <w:pStyle w:val="23"/>
        <w:rPr>
          <w:rFonts w:hint="default"/>
          <w:lang w:val="en-US"/>
        </w:rPr>
      </w:pPr>
      <w:r>
        <w:t xml:space="preserve">Tabel </w:t>
      </w:r>
      <w:r>
        <w:fldChar w:fldCharType="begin"/>
      </w:r>
      <w:r>
        <w:instrText xml:space="preserve"> SEQ Tabel \* ARABIC </w:instrText>
      </w:r>
      <w:r>
        <w:fldChar w:fldCharType="separate"/>
      </w:r>
      <w:r>
        <w:t>14</w:t>
      </w:r>
      <w:r>
        <w:fldChar w:fldCharType="end"/>
      </w:r>
      <w:r>
        <w:rPr>
          <w:rFonts w:hint="default"/>
          <w:lang w:val="en-US"/>
        </w:rPr>
        <w:t>. Soal 5 Modul 2</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19343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0F2EA039">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Input</w:t>
            </w:r>
          </w:p>
        </w:tc>
        <w:tc>
          <w:tcPr>
            <w:tcW w:w="4079" w:type="dxa"/>
          </w:tcPr>
          <w:p w14:paraId="22E9E46A">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452F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7FAE7457">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40</w:t>
            </w:r>
          </w:p>
          <w:p w14:paraId="0AB08047">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41</w:t>
            </w:r>
          </w:p>
        </w:tc>
        <w:tc>
          <w:tcPr>
            <w:tcW w:w="4079" w:type="dxa"/>
          </w:tcPr>
          <w:p w14:paraId="6B48468B">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Alas = 9 cm </w:t>
            </w:r>
          </w:p>
          <w:p w14:paraId="4AD7DDB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Tinggi = 40 cm </w:t>
            </w:r>
          </w:p>
          <w:p w14:paraId="1D955DA5">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Keliling = 90 cm</w:t>
            </w:r>
          </w:p>
          <w:p w14:paraId="1A7D266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Luas = 180 cm^2</w:t>
            </w:r>
          </w:p>
        </w:tc>
      </w:tr>
      <w:tr w14:paraId="28E3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3B4FE89">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16</w:t>
            </w:r>
          </w:p>
          <w:p w14:paraId="01A771E4">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65</w:t>
            </w:r>
          </w:p>
        </w:tc>
        <w:tc>
          <w:tcPr>
            <w:tcW w:w="4079" w:type="dxa"/>
          </w:tcPr>
          <w:p w14:paraId="4FC54CAD">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Alas = 63 cm </w:t>
            </w:r>
          </w:p>
          <w:p w14:paraId="6DFCC17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Tinggi = 16 cm </w:t>
            </w:r>
          </w:p>
          <w:p w14:paraId="4C09441B">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Keliling = 144 cm </w:t>
            </w:r>
          </w:p>
          <w:p w14:paraId="5E1A5CE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Luas = 504 cm^2 </w:t>
            </w:r>
          </w:p>
        </w:tc>
      </w:tr>
    </w:tbl>
    <w:p w14:paraId="3D15599F">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p>
    <w:p w14:paraId="0BDF252C">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p>
    <w:p w14:paraId="437CBA3D">
      <w:pPr>
        <w:pStyle w:val="3"/>
        <w:numPr>
          <w:ilvl w:val="0"/>
          <w:numId w:val="19"/>
        </w:numPr>
        <w:bidi w:val="0"/>
        <w:rPr>
          <w:rFonts w:hint="default"/>
          <w:lang w:val="en-US" w:eastAsia="zh-CN"/>
        </w:rPr>
      </w:pPr>
      <w:r>
        <w:rPr>
          <w:rFonts w:hint="default"/>
          <w:lang w:val="en-US" w:eastAsia="zh-CN"/>
        </w:rPr>
        <w:t>Source Code</w:t>
      </w:r>
    </w:p>
    <w:p w14:paraId="6DA233D2">
      <w:pPr>
        <w:pStyle w:val="23"/>
        <w:rPr>
          <w:rFonts w:hint="default"/>
          <w:lang w:val="en-US"/>
        </w:rPr>
      </w:pPr>
      <w:r>
        <w:t xml:space="preserve">Tabel </w:t>
      </w:r>
      <w:r>
        <w:fldChar w:fldCharType="begin"/>
      </w:r>
      <w:r>
        <w:instrText xml:space="preserve"> SEQ Tabel \* ARABIC </w:instrText>
      </w:r>
      <w:r>
        <w:fldChar w:fldCharType="separate"/>
      </w:r>
      <w:r>
        <w:t>15</w:t>
      </w:r>
      <w:r>
        <w:fldChar w:fldCharType="end"/>
      </w:r>
      <w:r>
        <w:rPr>
          <w:lang w:val="en-US"/>
        </w:rPr>
        <w:t>.</w:t>
      </w:r>
      <w:r>
        <w:rPr>
          <w:rFonts w:hint="default"/>
          <w:lang w:val="en-US"/>
        </w:rPr>
        <w:t xml:space="preserve"> Source Code</w:t>
      </w:r>
      <w:r>
        <w:rPr>
          <w:lang w:val="en-US"/>
        </w:rPr>
        <w:t xml:space="preserve"> Soal 5 Modul 2 Python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6A48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8" w:type="dxa"/>
          </w:tcPr>
          <w:p w14:paraId="7C275CF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58F4E8D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0A50DA3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19EEC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6763DB0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6B67530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527E8FA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203C6A6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55C8C8B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2D46C76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41C51AE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00D22BD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7E790B0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23B593F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0FFAFF9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6F138A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3EFBE3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1A3459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3CA9460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4823E4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2C81FEA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29BB83A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0CA344E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273E790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7003064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28CC1EB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53E4B59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16625BB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73B6831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tc>
        <w:tc>
          <w:tcPr>
            <w:tcW w:w="7759" w:type="dxa"/>
          </w:tcPr>
          <w:p w14:paraId="68FC033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import math</w:t>
            </w:r>
          </w:p>
          <w:p w14:paraId="128C731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DA338A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height_of_triangle = int(input("Enter the value of height triangle: "))</w:t>
            </w:r>
          </w:p>
          <w:p w14:paraId="0BEFD56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hypotenus_of_triangle = int(input("Enter the value of hypotenus triangle: "))</w:t>
            </w:r>
          </w:p>
          <w:p w14:paraId="12A6220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CB4C6C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range(2):</w:t>
            </w:r>
          </w:p>
          <w:p w14:paraId="1790DDA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base_of_triangle = math.sqrt(pow(hypotenus_of_triangle, 2) - pow(height_of_triangle, 2))</w:t>
            </w:r>
          </w:p>
          <w:p w14:paraId="0307D51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perimeter_of_triangle = hypotenus_of_triangle + height_of_triangle + base_of_triangle</w:t>
            </w:r>
          </w:p>
          <w:p w14:paraId="2DFA557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area_of_triangle = (base_of_triangle * height_of_triangle) / 2</w:t>
            </w:r>
          </w:p>
          <w:p w14:paraId="45B3B0F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10610C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print(f"base of triangle = {base_of_triangle}")</w:t>
            </w:r>
          </w:p>
          <w:p w14:paraId="1B80B0F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print(f"height of tiangle = {height_of_triangle}")</w:t>
            </w:r>
          </w:p>
          <w:p w14:paraId="46529A8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print(f"perimeter of triangle = {perimeter_of_triangle}")</w:t>
            </w:r>
          </w:p>
          <w:p w14:paraId="17D9DF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print(f"area of triangle = {area_of_triangle}\n")</w:t>
            </w:r>
          </w:p>
          <w:p w14:paraId="2FF427F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0290277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2 - 1):</w:t>
            </w:r>
          </w:p>
          <w:p w14:paraId="33A21A5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height_of_triangle = int(input("Enter the value of height triangle: "))</w:t>
            </w:r>
          </w:p>
          <w:p w14:paraId="386BBED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hypotenus_of_triangle = int(input("Enter the value of hypotenus triangle: "))</w:t>
            </w:r>
          </w:p>
        </w:tc>
      </w:tr>
    </w:tbl>
    <w:p w14:paraId="252EF9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04EC1370">
      <w:pPr>
        <w:pStyle w:val="23"/>
        <w:rPr>
          <w:rFonts w:hint="default"/>
          <w:lang w:val="en-US"/>
        </w:rPr>
      </w:pPr>
      <w:r>
        <w:t xml:space="preserve">Tabel </w:t>
      </w:r>
      <w:r>
        <w:fldChar w:fldCharType="begin"/>
      </w:r>
      <w:r>
        <w:instrText xml:space="preserve"> SEQ Tabel \* ARABIC </w:instrText>
      </w:r>
      <w:r>
        <w:fldChar w:fldCharType="separate"/>
      </w:r>
      <w:r>
        <w:t>16</w:t>
      </w:r>
      <w:r>
        <w:fldChar w:fldCharType="end"/>
      </w:r>
      <w:r>
        <w:rPr>
          <w:lang w:val="en-US"/>
        </w:rPr>
        <w:t>. Source Code Soal 5 Modul 2 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24B77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8" w:type="dxa"/>
          </w:tcPr>
          <w:p w14:paraId="531EBB5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1633B1E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1BD531C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2EC7BA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3E5A459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13F30F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2A90E5F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15833BD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006FB1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27543D0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1F0AA60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571063A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0B88943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2B5EA7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037DB05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41BF2CA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12691CD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4683D1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3741F6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62FA644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53D6273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52C2057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5D94587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57E3E20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46BD572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648FB34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65083C3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190442D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1B55E5A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161B03F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p w14:paraId="4DF13D1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31</w:t>
            </w:r>
          </w:p>
          <w:p w14:paraId="60D1B45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32</w:t>
            </w:r>
          </w:p>
          <w:p w14:paraId="78D415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33</w:t>
            </w:r>
          </w:p>
          <w:p w14:paraId="46E0C7C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34</w:t>
            </w:r>
          </w:p>
          <w:p w14:paraId="201E4B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35</w:t>
            </w:r>
          </w:p>
          <w:p w14:paraId="4DC6F05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36</w:t>
            </w:r>
          </w:p>
          <w:p w14:paraId="557CD20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37</w:t>
            </w:r>
          </w:p>
          <w:p w14:paraId="55938AB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38</w:t>
            </w:r>
          </w:p>
        </w:tc>
        <w:tc>
          <w:tcPr>
            <w:tcW w:w="7759" w:type="dxa"/>
          </w:tcPr>
          <w:p w14:paraId="5D485D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553952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&lt;math.h&gt;</w:t>
            </w:r>
          </w:p>
          <w:p w14:paraId="7D51578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A741B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5E554E5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height_of_triangle, hypotenus_of_triangle, base_of_triangle;</w:t>
            </w:r>
          </w:p>
          <w:p w14:paraId="78ACA4A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area_of_triangle, perimeter_of_triangle;</w:t>
            </w:r>
          </w:p>
          <w:p w14:paraId="2A0B3E8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35A053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2; i++) {</w:t>
            </w:r>
          </w:p>
          <w:p w14:paraId="18409AA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value triangle's height: ");</w:t>
            </w:r>
          </w:p>
          <w:p w14:paraId="428B75B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&amp;height_of_triangle);</w:t>
            </w:r>
          </w:p>
          <w:p w14:paraId="1CF0FB9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F96B5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value of triangle's hypotenus: ");</w:t>
            </w:r>
          </w:p>
          <w:p w14:paraId="5D96DF7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&amp;hypotenus_of_triangle);</w:t>
            </w:r>
          </w:p>
          <w:p w14:paraId="2E80C42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6B30DA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18CDF58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base_of_triangle = sqrt(pow(hypotenus_of_triangle, 2) - pow(height_of_triangle, 2));</w:t>
            </w:r>
          </w:p>
          <w:p w14:paraId="2C460C6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perimeter_of_triangle = hypotenus_of_triangle + height_of_triangle + base_of_triangle;</w:t>
            </w:r>
          </w:p>
          <w:p w14:paraId="3EBAD90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area_of_triangle = (base_of_triangle * height_of_triangle) / 2;</w:t>
            </w:r>
          </w:p>
          <w:p w14:paraId="2571A3A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BBE35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printf("base of triangle = %.2f\n", base_of_triangle);</w:t>
            </w:r>
          </w:p>
          <w:p w14:paraId="0275667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printf("height of tiangle = %.2f\n", height_of_triangle);</w:t>
            </w:r>
          </w:p>
          <w:p w14:paraId="379CC2E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printf("perimeter of triangle = %.2f\n", perimeter_of_triangle);</w:t>
            </w:r>
          </w:p>
          <w:p w14:paraId="59F02EC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printf("area of triangle = %.2f\n\n", area_of_triangle);</w:t>
            </w:r>
          </w:p>
          <w:p w14:paraId="368CBC3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54A77D1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C20CBA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73B4C9C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6F974907">
      <w:pPr>
        <w:rPr>
          <w:rFonts w:hint="default"/>
          <w:lang w:val="en-US" w:eastAsia="zh-CN"/>
        </w:rPr>
      </w:pPr>
    </w:p>
    <w:p w14:paraId="38AAB623">
      <w:pPr>
        <w:pStyle w:val="3"/>
        <w:numPr>
          <w:ilvl w:val="0"/>
          <w:numId w:val="19"/>
        </w:numPr>
        <w:bidi w:val="0"/>
        <w:rPr>
          <w:rFonts w:hint="default"/>
          <w:lang w:val="en-US" w:eastAsia="zh-CN"/>
        </w:rPr>
      </w:pPr>
      <w:r>
        <w:rPr>
          <w:rFonts w:hint="default"/>
          <w:lang w:val="en-US" w:eastAsia="zh-CN"/>
        </w:rPr>
        <w:t>Output</w:t>
      </w:r>
    </w:p>
    <w:p w14:paraId="7347D1CA">
      <w:pPr>
        <w:rPr>
          <w:rFonts w:hint="default"/>
          <w:lang w:val="en-US" w:eastAsia="zh-CN"/>
        </w:rPr>
      </w:pPr>
      <w:r>
        <w:rPr>
          <w:rFonts w:hint="default"/>
          <w:lang w:val="en-US" w:eastAsia="zh-CN"/>
        </w:rPr>
        <w:drawing>
          <wp:inline distT="0" distB="0" distL="114300" distR="114300">
            <wp:extent cx="5038090" cy="2321560"/>
            <wp:effectExtent l="0" t="0" r="3810" b="2540"/>
            <wp:docPr id="12" name="Picture 12" descr="{432D106B-E800-4176-922D-672785C1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432D106B-E800-4176-922D-672785C10136}"/>
                    <pic:cNvPicPr>
                      <a:picLocks noChangeAspect="1"/>
                    </pic:cNvPicPr>
                  </pic:nvPicPr>
                  <pic:blipFill>
                    <a:blip r:embed="rId14"/>
                    <a:stretch>
                      <a:fillRect/>
                    </a:stretch>
                  </pic:blipFill>
                  <pic:spPr>
                    <a:xfrm>
                      <a:off x="0" y="0"/>
                      <a:ext cx="5038090" cy="2321560"/>
                    </a:xfrm>
                    <a:prstGeom prst="rect">
                      <a:avLst/>
                    </a:prstGeom>
                  </pic:spPr>
                </pic:pic>
              </a:graphicData>
            </a:graphic>
          </wp:inline>
        </w:drawing>
      </w:r>
    </w:p>
    <w:p w14:paraId="381DD191">
      <w:pPr>
        <w:pStyle w:val="23"/>
        <w:jc w:val="both"/>
        <w:rPr>
          <w:rFonts w:hint="default"/>
          <w:lang w:val="en-US" w:eastAsia="zh-CN"/>
        </w:rPr>
      </w:pPr>
      <w:r>
        <w:t xml:space="preserve">Gambar </w:t>
      </w:r>
      <w:r>
        <w:fldChar w:fldCharType="begin"/>
      </w:r>
      <w:r>
        <w:instrText xml:space="preserve"> SEQ Gambar \* ARABIC </w:instrText>
      </w:r>
      <w:r>
        <w:fldChar w:fldCharType="separate"/>
      </w:r>
      <w:r>
        <w:t>9</w:t>
      </w:r>
      <w:r>
        <w:fldChar w:fldCharType="end"/>
      </w:r>
      <w:r>
        <w:rPr>
          <w:lang w:val="en-US"/>
        </w:rPr>
        <w:t>. Output Soal 5 Modul 2 Python</w:t>
      </w:r>
    </w:p>
    <w:p w14:paraId="0F6226C3">
      <w:pPr>
        <w:rPr>
          <w:rFonts w:hint="default"/>
          <w:lang w:val="en-US" w:eastAsia="zh-CN"/>
        </w:rPr>
      </w:pPr>
    </w:p>
    <w:p w14:paraId="78736E07">
      <w:pPr>
        <w:rPr>
          <w:rFonts w:hint="default"/>
          <w:lang w:val="en-US" w:eastAsia="zh-CN"/>
        </w:rPr>
      </w:pPr>
      <w:r>
        <w:rPr>
          <w:rFonts w:hint="default"/>
          <w:lang w:val="en-US" w:eastAsia="zh-CN"/>
        </w:rPr>
        <w:drawing>
          <wp:inline distT="0" distB="0" distL="114300" distR="114300">
            <wp:extent cx="5040630" cy="2303780"/>
            <wp:effectExtent l="0" t="0" r="1270" b="7620"/>
            <wp:docPr id="13" name="Picture 13" descr="{0993116D-4A97-4128-A4DC-0ED607CBC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0993116D-4A97-4128-A4DC-0ED607CBCA46}"/>
                    <pic:cNvPicPr>
                      <a:picLocks noChangeAspect="1"/>
                    </pic:cNvPicPr>
                  </pic:nvPicPr>
                  <pic:blipFill>
                    <a:blip r:embed="rId15"/>
                    <a:stretch>
                      <a:fillRect/>
                    </a:stretch>
                  </pic:blipFill>
                  <pic:spPr>
                    <a:xfrm>
                      <a:off x="0" y="0"/>
                      <a:ext cx="5040630" cy="2303780"/>
                    </a:xfrm>
                    <a:prstGeom prst="rect">
                      <a:avLst/>
                    </a:prstGeom>
                  </pic:spPr>
                </pic:pic>
              </a:graphicData>
            </a:graphic>
          </wp:inline>
        </w:drawing>
      </w:r>
    </w:p>
    <w:p w14:paraId="0F1D3B5F">
      <w:pPr>
        <w:pStyle w:val="23"/>
        <w:jc w:val="both"/>
        <w:rPr>
          <w:rFonts w:hint="default"/>
          <w:lang w:val="en-US" w:eastAsia="zh-CN"/>
        </w:rPr>
      </w:pPr>
      <w:r>
        <w:t xml:space="preserve">Gambar </w:t>
      </w:r>
      <w:r>
        <w:fldChar w:fldCharType="begin"/>
      </w:r>
      <w:r>
        <w:instrText xml:space="preserve"> SEQ Gambar \* ARABIC </w:instrText>
      </w:r>
      <w:r>
        <w:fldChar w:fldCharType="separate"/>
      </w:r>
      <w:r>
        <w:t>10</w:t>
      </w:r>
      <w:r>
        <w:fldChar w:fldCharType="end"/>
      </w:r>
      <w:r>
        <w:rPr>
          <w:lang w:val="en-US"/>
        </w:rPr>
        <w:t>. Output Soal 5 Modul 2 C</w:t>
      </w:r>
    </w:p>
    <w:p w14:paraId="6D6FE291">
      <w:pPr>
        <w:pStyle w:val="3"/>
        <w:numPr>
          <w:ilvl w:val="0"/>
          <w:numId w:val="19"/>
        </w:numPr>
        <w:bidi w:val="0"/>
        <w:rPr>
          <w:rFonts w:hint="default"/>
          <w:lang w:val="en-US" w:eastAsia="zh-CN"/>
        </w:rPr>
      </w:pPr>
      <w:r>
        <w:rPr>
          <w:rFonts w:hint="default"/>
          <w:lang w:val="en-US" w:eastAsia="zh-CN"/>
        </w:rPr>
        <w:t>Pembahasan</w:t>
      </w:r>
    </w:p>
    <w:p w14:paraId="5E8AEB24">
      <w:pPr>
        <w:numPr>
          <w:ilvl w:val="0"/>
          <w:numId w:val="20"/>
        </w:numPr>
        <w:rPr>
          <w:rFonts w:hint="default"/>
          <w:lang w:val="en-US" w:eastAsia="zh-CN"/>
        </w:rPr>
      </w:pPr>
      <w:r>
        <w:rPr>
          <w:rFonts w:hint="default"/>
          <w:lang w:val="en-US" w:eastAsia="zh-CN"/>
        </w:rPr>
        <w:t>Pada baris [1–3], program mengimpor `math` dan menerima input tinggi serta sisi miring segitiga. Pada baris [4], `for` menjalankan program sebanyak 2 kali. Pada baris [6], `math.sqrt()` dan `pow()` digunakan untuk menghitung panjang alas berdasarkan teorema Pythagoras. Pada baris [7–8], program menghitung keliling dan luas segitiga. Pada baris [10–13], `print()` menampilkan nilai alas, tinggi, keliling, dan luas segitiga. Pada baris [15], `if (i &lt; 2 - 1)` mengecek apakah masih ada perulangan berikutnya. Pada baris [17–18], program meminta kembali nilai tinggi dan sisi miring untuk perhitungan kedua.</w:t>
      </w:r>
    </w:p>
    <w:p w14:paraId="6CEDAE66">
      <w:pPr>
        <w:widowControl w:val="0"/>
        <w:numPr>
          <w:ilvl w:val="0"/>
          <w:numId w:val="0"/>
        </w:numPr>
        <w:autoSpaceDE w:val="0"/>
        <w:autoSpaceDN w:val="0"/>
        <w:jc w:val="both"/>
        <w:rPr>
          <w:rFonts w:hint="default"/>
          <w:lang w:val="en-US" w:eastAsia="zh-CN"/>
        </w:rPr>
      </w:pPr>
    </w:p>
    <w:p w14:paraId="3B6F1C38">
      <w:pPr>
        <w:widowControl w:val="0"/>
        <w:numPr>
          <w:ilvl w:val="0"/>
          <w:numId w:val="20"/>
        </w:numPr>
        <w:autoSpaceDE w:val="0"/>
        <w:autoSpaceDN w:val="0"/>
        <w:ind w:left="0" w:leftChars="0" w:firstLine="0" w:firstLineChars="0"/>
        <w:jc w:val="both"/>
        <w:rPr>
          <w:rFonts w:hint="default"/>
          <w:lang w:val="en-US" w:eastAsia="zh-CN"/>
        </w:rPr>
      </w:pPr>
      <w:r>
        <w:rPr>
          <w:rFonts w:hint="default"/>
          <w:lang w:val="en-US" w:eastAsia="zh-CN"/>
        </w:rPr>
        <w:t>Pada baris [1–2], program menggunakan `stdio.h` untuk input/output dan `math.h` untuk fungsi matematika. Pada baris [4–5], dibuat variabel bertipe `float` untuk menyimpan tinggi, sisi miring, alas, luas, dan keliling segitiga. Pada baris [6], `for` menjalankan program sebanyak 2 kali. Pada baris [7–10], `printf()` menampilkan input dan `scanf("%f", &amp;...)` menerima nilai desimal. Pada baris [12], `sqrt()` dan `pow()` digunakan untuk menghitung panjang alas menggunakan teorema Pythagoras. Pada baris [13–14], program menghitung keliling dan luas segitiga. Pada baris [15–18], `printf()` menampilkan hasil dengan `%.2f` agar angka ditampilkan 2 digit desimal. Pada baris [21], `return 0.</w:t>
      </w:r>
    </w:p>
    <w:p w14:paraId="15569AC8">
      <w:pPr>
        <w:widowControl w:val="0"/>
        <w:numPr>
          <w:ilvl w:val="0"/>
          <w:numId w:val="0"/>
        </w:numPr>
        <w:autoSpaceDE w:val="0"/>
        <w:autoSpaceDN w:val="0"/>
        <w:jc w:val="both"/>
        <w:rPr>
          <w:rFonts w:hint="default"/>
          <w:lang w:val="en-US" w:eastAsia="zh-CN"/>
        </w:rPr>
      </w:pPr>
    </w:p>
    <w:p w14:paraId="46DE2BD3">
      <w:pPr>
        <w:rPr>
          <w:rFonts w:hint="default"/>
          <w:lang w:val="en-US" w:eastAsia="zh-CN"/>
        </w:rPr>
      </w:pPr>
    </w:p>
    <w:p w14:paraId="5CD8C3F9">
      <w:pPr>
        <w:rPr>
          <w:rFonts w:hint="default"/>
          <w:lang w:val="en-US" w:eastAsia="zh-CN"/>
        </w:rPr>
      </w:pPr>
    </w:p>
    <w:p w14:paraId="26B1D0AE">
      <w:pPr>
        <w:rPr>
          <w:rFonts w:hint="default"/>
          <w:lang w:val="en-US" w:eastAsia="zh-CN"/>
        </w:rPr>
      </w:pPr>
    </w:p>
    <w:p w14:paraId="14E9548E">
      <w:pPr>
        <w:rPr>
          <w:rFonts w:hint="default"/>
          <w:lang w:val="en-US" w:eastAsia="zh-CN"/>
        </w:rPr>
      </w:pPr>
    </w:p>
    <w:p w14:paraId="1EC26EC4">
      <w:pPr>
        <w:rPr>
          <w:rFonts w:hint="default"/>
          <w:lang w:val="en-US" w:eastAsia="zh-CN"/>
        </w:rPr>
      </w:pPr>
    </w:p>
    <w:p w14:paraId="2F7240A1">
      <w:pPr>
        <w:rPr>
          <w:rFonts w:hint="default"/>
          <w:lang w:val="en-US" w:eastAsia="zh-CN"/>
        </w:rPr>
      </w:pPr>
    </w:p>
    <w:p w14:paraId="54325940">
      <w:pPr>
        <w:rPr>
          <w:rFonts w:hint="default"/>
          <w:lang w:val="en-US" w:eastAsia="zh-CN"/>
        </w:rPr>
      </w:pPr>
    </w:p>
    <w:p w14:paraId="6CFF3C18">
      <w:pPr>
        <w:rPr>
          <w:rFonts w:hint="default"/>
          <w:lang w:val="en-US" w:eastAsia="zh-CN"/>
        </w:rPr>
      </w:pPr>
    </w:p>
    <w:p w14:paraId="15C29DB2">
      <w:pPr>
        <w:rPr>
          <w:rFonts w:hint="default"/>
          <w:lang w:val="en-US" w:eastAsia="zh-CN"/>
        </w:rPr>
      </w:pPr>
    </w:p>
    <w:p w14:paraId="46646406">
      <w:pPr>
        <w:rPr>
          <w:rFonts w:hint="default"/>
          <w:lang w:val="en-US" w:eastAsia="zh-CN"/>
        </w:rPr>
      </w:pPr>
    </w:p>
    <w:p w14:paraId="22FD71B1">
      <w:pPr>
        <w:rPr>
          <w:rFonts w:hint="default"/>
          <w:lang w:val="en-US" w:eastAsia="zh-CN"/>
        </w:rPr>
      </w:pPr>
    </w:p>
    <w:p w14:paraId="2D6598B9">
      <w:pPr>
        <w:rPr>
          <w:rFonts w:hint="default"/>
          <w:lang w:val="en-US" w:eastAsia="zh-CN"/>
        </w:rPr>
      </w:pPr>
    </w:p>
    <w:p w14:paraId="08F2D9C8">
      <w:pPr>
        <w:pStyle w:val="2"/>
        <w:bidi w:val="0"/>
        <w:rPr>
          <w:rFonts w:hint="default"/>
          <w:lang w:val="en-US" w:eastAsia="zh-CN"/>
        </w:rPr>
      </w:pPr>
      <w:r>
        <w:rPr>
          <w:rFonts w:hint="default"/>
          <w:lang w:val="en-US" w:eastAsia="zh-CN"/>
        </w:rPr>
        <w:t>MODUL 3: Kondisional</w:t>
      </w:r>
    </w:p>
    <w:p w14:paraId="13B0609A">
      <w:pPr>
        <w:pStyle w:val="2"/>
        <w:bidi w:val="0"/>
        <w:rPr>
          <w:rFonts w:hint="default"/>
          <w:lang w:val="en-US" w:eastAsia="zh-CN"/>
        </w:rPr>
      </w:pPr>
      <w:r>
        <w:rPr>
          <w:rFonts w:hint="default"/>
          <w:lang w:val="en-US" w:eastAsia="zh-CN"/>
        </w:rPr>
        <w:t>SOAL 1</w:t>
      </w:r>
    </w:p>
    <w:p w14:paraId="202A367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eastAsia="zh-CN"/>
        </w:rPr>
      </w:pPr>
      <w:r>
        <w:rPr>
          <w:rFonts w:hint="default"/>
          <w:lang w:val="en-US" w:eastAsia="zh-CN"/>
        </w:rPr>
        <w:t>Buatlah sebuah program untuk mengurutkan 3 angka inputan dari nilai terkecil ke terbesar menggunakan metode kondisional. Input merupakan angka secara acak dengan output adalah hasil dari pengurutan.</w:t>
      </w:r>
    </w:p>
    <w:p w14:paraId="1283B9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eastAsia="zh-CN"/>
        </w:rPr>
      </w:pPr>
    </w:p>
    <w:p w14:paraId="2145B0A3">
      <w:pPr>
        <w:pStyle w:val="23"/>
        <w:rPr>
          <w:rFonts w:hint="default"/>
          <w:lang w:val="en-US"/>
        </w:rPr>
      </w:pPr>
      <w:r>
        <w:t xml:space="preserve">Tabel </w:t>
      </w:r>
      <w:r>
        <w:fldChar w:fldCharType="begin"/>
      </w:r>
      <w:r>
        <w:instrText xml:space="preserve"> SEQ Tabel \* ARABIC </w:instrText>
      </w:r>
      <w:r>
        <w:fldChar w:fldCharType="separate"/>
      </w:r>
      <w:r>
        <w:t>17</w:t>
      </w:r>
      <w:r>
        <w:fldChar w:fldCharType="end"/>
      </w:r>
      <w:r>
        <w:rPr>
          <w:lang w:val="en-US"/>
        </w:rPr>
        <w:t>. Soal 1 Modul 3</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288B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49D90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eastAsia="zh-CN"/>
              </w:rPr>
            </w:pPr>
            <w:r>
              <w:rPr>
                <w:rFonts w:hint="default" w:ascii="Courier New" w:hAnsi="Courier New" w:cs="Courier New"/>
                <w:b/>
                <w:bCs/>
                <w:vertAlign w:val="baseline"/>
                <w:lang w:val="en-US" w:eastAsia="zh-CN"/>
              </w:rPr>
              <w:t>Input</w:t>
            </w:r>
          </w:p>
        </w:tc>
        <w:tc>
          <w:tcPr>
            <w:tcW w:w="4079" w:type="dxa"/>
          </w:tcPr>
          <w:p w14:paraId="51FA4D2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eastAsia="zh-CN"/>
              </w:rPr>
            </w:pPr>
            <w:r>
              <w:rPr>
                <w:rFonts w:hint="default" w:ascii="Courier New" w:hAnsi="Courier New" w:cs="Courier New"/>
                <w:b/>
                <w:bCs/>
                <w:vertAlign w:val="baseline"/>
                <w:lang w:val="en-US" w:eastAsia="zh-CN"/>
              </w:rPr>
              <w:t>Output</w:t>
            </w:r>
          </w:p>
        </w:tc>
      </w:tr>
      <w:tr w14:paraId="190A2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26756DA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36</w:t>
            </w:r>
          </w:p>
          <w:p w14:paraId="5356761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12</w:t>
            </w:r>
          </w:p>
        </w:tc>
        <w:tc>
          <w:tcPr>
            <w:tcW w:w="4079" w:type="dxa"/>
          </w:tcPr>
          <w:p w14:paraId="6C21BF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12</w:t>
            </w:r>
          </w:p>
          <w:p w14:paraId="49FD2E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36</w:t>
            </w:r>
          </w:p>
        </w:tc>
      </w:tr>
      <w:tr w14:paraId="214AB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1BF52E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5</w:t>
            </w:r>
          </w:p>
          <w:p w14:paraId="31F0EA6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6</w:t>
            </w:r>
          </w:p>
        </w:tc>
        <w:tc>
          <w:tcPr>
            <w:tcW w:w="4079" w:type="dxa"/>
          </w:tcPr>
          <w:p w14:paraId="43C7254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5</w:t>
            </w:r>
          </w:p>
          <w:p w14:paraId="4D6D24C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6</w:t>
            </w:r>
          </w:p>
        </w:tc>
      </w:tr>
      <w:tr w14:paraId="36222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E53C23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94</w:t>
            </w:r>
          </w:p>
          <w:p w14:paraId="36A313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65</w:t>
            </w:r>
          </w:p>
        </w:tc>
        <w:tc>
          <w:tcPr>
            <w:tcW w:w="4079" w:type="dxa"/>
          </w:tcPr>
          <w:p w14:paraId="3BF2A97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65</w:t>
            </w:r>
          </w:p>
          <w:p w14:paraId="4522FDF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94</w:t>
            </w:r>
          </w:p>
        </w:tc>
      </w:tr>
    </w:tbl>
    <w:p w14:paraId="709AEFD0">
      <w:pPr>
        <w:rPr>
          <w:rFonts w:hint="default"/>
          <w:lang w:val="en-US" w:eastAsia="zh-CN"/>
        </w:rPr>
      </w:pPr>
    </w:p>
    <w:p w14:paraId="175CEBA6">
      <w:pPr>
        <w:pStyle w:val="3"/>
        <w:numPr>
          <w:ilvl w:val="0"/>
          <w:numId w:val="21"/>
        </w:numPr>
        <w:bidi w:val="0"/>
        <w:rPr>
          <w:rFonts w:hint="default"/>
          <w:lang w:val="en-US"/>
        </w:rPr>
      </w:pPr>
      <w:r>
        <w:rPr>
          <w:rFonts w:hint="default"/>
          <w:lang w:val="en-US"/>
        </w:rPr>
        <w:t>Source Code</w:t>
      </w:r>
    </w:p>
    <w:p w14:paraId="159A9E96">
      <w:pPr>
        <w:pStyle w:val="23"/>
        <w:rPr>
          <w:rFonts w:hint="default"/>
          <w:lang w:val="en-US"/>
        </w:rPr>
      </w:pPr>
      <w:r>
        <w:t xml:space="preserve">Tabel </w:t>
      </w:r>
      <w:r>
        <w:fldChar w:fldCharType="begin"/>
      </w:r>
      <w:r>
        <w:instrText xml:space="preserve"> SEQ Tabel \* ARABIC </w:instrText>
      </w:r>
      <w:r>
        <w:fldChar w:fldCharType="separate"/>
      </w:r>
      <w:r>
        <w:t>18</w:t>
      </w:r>
      <w:r>
        <w:fldChar w:fldCharType="end"/>
      </w:r>
      <w:r>
        <w:rPr>
          <w:lang w:val="en-US"/>
        </w:rPr>
        <w:t>. Source Code Soal 1 Modul 3 Python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03A46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8" w:type="dxa"/>
          </w:tcPr>
          <w:p w14:paraId="548E35D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065DD5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357E4DD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7032AB5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4249E90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3788457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477F350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20939CB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13B3847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3CE8B54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7AD967A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4DC46E1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15E855E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01213E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38468C5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207DBCE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407A84D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05EA0A2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tc>
        <w:tc>
          <w:tcPr>
            <w:tcW w:w="7759" w:type="dxa"/>
          </w:tcPr>
          <w:p w14:paraId="1B2374A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variable_1 = int(input("input the value of variable one: "))</w:t>
            </w:r>
          </w:p>
          <w:p w14:paraId="1DAE806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variable_2 = int(input("input the value of variable two: "))</w:t>
            </w:r>
          </w:p>
          <w:p w14:paraId="667289B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67E1A5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range(3):</w:t>
            </w:r>
          </w:p>
          <w:p w14:paraId="161F6C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(variable_1 &gt; variable_2):</w:t>
            </w:r>
          </w:p>
          <w:p w14:paraId="0F37A01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print(variable_2, variable_1, "\n")</w:t>
            </w:r>
          </w:p>
          <w:p w14:paraId="2CA2C8E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else:</w:t>
            </w:r>
          </w:p>
          <w:p w14:paraId="6F52B2E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print(variable_1, variable_2, "\n")</w:t>
            </w:r>
          </w:p>
          <w:p w14:paraId="7B1B8DC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394950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3 - 1 ):</w:t>
            </w:r>
          </w:p>
          <w:p w14:paraId="141191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variable_1 = int(input("input the value of variable one: "))</w:t>
            </w:r>
          </w:p>
          <w:p w14:paraId="0B8B5C2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variable_2 = int(input("input the value of variable two: "))</w:t>
            </w:r>
          </w:p>
        </w:tc>
      </w:tr>
    </w:tbl>
    <w:p w14:paraId="5766173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696641F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676207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23C9DC30">
      <w:pPr>
        <w:pStyle w:val="23"/>
        <w:rPr>
          <w:rFonts w:hint="default"/>
          <w:lang w:val="en-US"/>
        </w:rPr>
      </w:pPr>
      <w:r>
        <w:t xml:space="preserve">Tabel </w:t>
      </w:r>
      <w:r>
        <w:fldChar w:fldCharType="begin"/>
      </w:r>
      <w:r>
        <w:instrText xml:space="preserve"> SEQ Tabel \* ARABIC </w:instrText>
      </w:r>
      <w:r>
        <w:fldChar w:fldCharType="separate"/>
      </w:r>
      <w:r>
        <w:t>19</w:t>
      </w:r>
      <w:r>
        <w:fldChar w:fldCharType="end"/>
      </w:r>
      <w:r>
        <w:rPr>
          <w:lang w:val="en-US"/>
        </w:rPr>
        <w:t xml:space="preserve">. </w:t>
      </w:r>
      <w:r>
        <w:rPr>
          <w:rFonts w:hint="default"/>
          <w:lang w:val="en-US"/>
        </w:rPr>
        <w:t>Source Code</w:t>
      </w:r>
      <w:r>
        <w:rPr>
          <w:lang w:val="en-US"/>
        </w:rPr>
        <w:t xml:space="preserve"> Soal 1 Modul 3 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7F3AB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169763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2EE936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2531828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70F030A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3183FA4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2CCDEA9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6C46C29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56F8FC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20560F0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70AFC4A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3B018D9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0ECA8EC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44780ED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294B199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3C1DDA8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6F377E8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1DF4183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44316AC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7A89B83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302172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07A4BF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7A1E89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7C89179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3A81508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507336B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7CB788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5B027FD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606B884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4B42730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40E1B92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p w14:paraId="54F4BAF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31</w:t>
            </w:r>
          </w:p>
          <w:p w14:paraId="342CB5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32</w:t>
            </w:r>
          </w:p>
          <w:p w14:paraId="5DFD90C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33</w:t>
            </w:r>
          </w:p>
          <w:p w14:paraId="4FB2894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34</w:t>
            </w:r>
          </w:p>
          <w:p w14:paraId="3CF8D5C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35</w:t>
            </w:r>
          </w:p>
          <w:p w14:paraId="4FF6D23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36</w:t>
            </w:r>
          </w:p>
        </w:tc>
        <w:tc>
          <w:tcPr>
            <w:tcW w:w="7759" w:type="dxa"/>
          </w:tcPr>
          <w:p w14:paraId="7E4EBF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1F6C30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06911F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04460FE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first_variable, second_variable;</w:t>
            </w:r>
          </w:p>
          <w:p w14:paraId="1B63FE6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856CF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a value into the first variable: ");</w:t>
            </w:r>
          </w:p>
          <w:p w14:paraId="4AFC4CB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&amp;first_variable);</w:t>
            </w:r>
          </w:p>
          <w:p w14:paraId="2B3FAF0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ADDD9F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a value into the second variable: ");</w:t>
            </w:r>
          </w:p>
          <w:p w14:paraId="71D6622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&amp;second_variable);</w:t>
            </w:r>
          </w:p>
          <w:p w14:paraId="77528A1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DE0BEE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3; i++) {</w:t>
            </w:r>
          </w:p>
          <w:p w14:paraId="4B81BE6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(first_variable &gt; second_variable) {</w:t>
            </w:r>
          </w:p>
          <w:p w14:paraId="4EB0B8D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printf("%d %d\n\n", second_variable, first_variable);</w:t>
            </w:r>
          </w:p>
          <w:p w14:paraId="5BA19C9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w:t>
            </w:r>
          </w:p>
          <w:p w14:paraId="739731B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printf("%d %d\n\n", first_variable, second_variable);</w:t>
            </w:r>
          </w:p>
          <w:p w14:paraId="5B097B3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7C84BB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1012E69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3 - 1) {</w:t>
            </w:r>
          </w:p>
          <w:p w14:paraId="7619356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a value into the first variable: ");</w:t>
            </w:r>
          </w:p>
          <w:p w14:paraId="775B4F4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&amp;first_variable);</w:t>
            </w:r>
          </w:p>
          <w:p w14:paraId="1BFEDCD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308BA5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a value into the second variable: ");</w:t>
            </w:r>
          </w:p>
          <w:p w14:paraId="2FD4000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&amp;second_variable);</w:t>
            </w:r>
          </w:p>
          <w:p w14:paraId="117D0F9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53F5EA0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396D22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D2F580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57BD305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13F6F09F">
      <w:pPr>
        <w:rPr>
          <w:rFonts w:hint="default"/>
          <w:lang w:val="en-US"/>
        </w:rPr>
      </w:pPr>
    </w:p>
    <w:p w14:paraId="4AC446D6">
      <w:pPr>
        <w:rPr>
          <w:rFonts w:hint="default"/>
          <w:lang w:val="en-US"/>
        </w:rPr>
      </w:pPr>
    </w:p>
    <w:p w14:paraId="11453ECB">
      <w:pPr>
        <w:pStyle w:val="3"/>
        <w:numPr>
          <w:ilvl w:val="0"/>
          <w:numId w:val="21"/>
        </w:numPr>
        <w:bidi w:val="0"/>
        <w:rPr>
          <w:rFonts w:hint="default"/>
          <w:lang w:val="en-US"/>
        </w:rPr>
      </w:pPr>
      <w:r>
        <w:rPr>
          <w:rFonts w:hint="default"/>
          <w:lang w:val="en-US"/>
        </w:rPr>
        <w:t>Output</w:t>
      </w:r>
    </w:p>
    <w:p w14:paraId="66A65041">
      <w:pPr>
        <w:rPr>
          <w:rFonts w:hint="default"/>
          <w:lang w:val="en-US"/>
        </w:rPr>
      </w:pPr>
      <w:r>
        <w:rPr>
          <w:rFonts w:hint="default"/>
          <w:lang w:val="en-US"/>
        </w:rPr>
        <w:drawing>
          <wp:inline distT="0" distB="0" distL="114300" distR="114300">
            <wp:extent cx="5038090" cy="1884045"/>
            <wp:effectExtent l="0" t="0" r="3810" b="8255"/>
            <wp:docPr id="14" name="Picture 14" descr="{C99F8F76-2EAD-4830-892D-FD6E99BCD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99F8F76-2EAD-4830-892D-FD6E99BCDAE0}"/>
                    <pic:cNvPicPr>
                      <a:picLocks noChangeAspect="1"/>
                    </pic:cNvPicPr>
                  </pic:nvPicPr>
                  <pic:blipFill>
                    <a:blip r:embed="rId16"/>
                    <a:stretch>
                      <a:fillRect/>
                    </a:stretch>
                  </pic:blipFill>
                  <pic:spPr>
                    <a:xfrm>
                      <a:off x="0" y="0"/>
                      <a:ext cx="5038090" cy="1884045"/>
                    </a:xfrm>
                    <a:prstGeom prst="rect">
                      <a:avLst/>
                    </a:prstGeom>
                  </pic:spPr>
                </pic:pic>
              </a:graphicData>
            </a:graphic>
          </wp:inline>
        </w:drawing>
      </w:r>
    </w:p>
    <w:p w14:paraId="5B2FA266">
      <w:pPr>
        <w:rPr>
          <w:rFonts w:hint="default"/>
          <w:lang w:val="en-US"/>
        </w:rPr>
      </w:pPr>
    </w:p>
    <w:p w14:paraId="4C99D381">
      <w:pPr>
        <w:rPr>
          <w:rFonts w:hint="default"/>
          <w:lang w:val="en-US"/>
        </w:rPr>
      </w:pPr>
      <w:r>
        <w:rPr>
          <w:rFonts w:hint="default"/>
          <w:lang w:val="en-US"/>
        </w:rPr>
        <w:drawing>
          <wp:inline distT="0" distB="0" distL="114300" distR="114300">
            <wp:extent cx="5036820" cy="2059940"/>
            <wp:effectExtent l="0" t="0" r="5080" b="10160"/>
            <wp:docPr id="15" name="Picture 15" descr="{4BBFF21F-B8DD-41CC-9F0A-98304786D7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4BBFF21F-B8DD-41CC-9F0A-98304786D7A6}"/>
                    <pic:cNvPicPr>
                      <a:picLocks noChangeAspect="1"/>
                    </pic:cNvPicPr>
                  </pic:nvPicPr>
                  <pic:blipFill>
                    <a:blip r:embed="rId17"/>
                    <a:stretch>
                      <a:fillRect/>
                    </a:stretch>
                  </pic:blipFill>
                  <pic:spPr>
                    <a:xfrm>
                      <a:off x="0" y="0"/>
                      <a:ext cx="5036820" cy="2059940"/>
                    </a:xfrm>
                    <a:prstGeom prst="rect">
                      <a:avLst/>
                    </a:prstGeom>
                  </pic:spPr>
                </pic:pic>
              </a:graphicData>
            </a:graphic>
          </wp:inline>
        </w:drawing>
      </w:r>
    </w:p>
    <w:p w14:paraId="73DA6B10">
      <w:pPr>
        <w:pStyle w:val="3"/>
        <w:numPr>
          <w:ilvl w:val="0"/>
          <w:numId w:val="21"/>
        </w:numPr>
        <w:bidi w:val="0"/>
        <w:rPr>
          <w:rFonts w:hint="default"/>
          <w:lang w:val="en-US"/>
        </w:rPr>
      </w:pPr>
      <w:r>
        <w:rPr>
          <w:rFonts w:hint="default"/>
          <w:lang w:val="en-US"/>
        </w:rPr>
        <w:t>Pembahasan</w:t>
      </w:r>
    </w:p>
    <w:p w14:paraId="4C7A2D68">
      <w:pPr>
        <w:rPr>
          <w:rFonts w:hint="default"/>
          <w:lang w:val="en-US"/>
        </w:rPr>
      </w:pPr>
    </w:p>
    <w:p w14:paraId="626ED182">
      <w:pPr>
        <w:pStyle w:val="2"/>
        <w:bidi w:val="0"/>
        <w:rPr>
          <w:rFonts w:hint="default"/>
          <w:lang w:val="en-US"/>
        </w:rPr>
      </w:pPr>
      <w:r>
        <w:rPr>
          <w:rFonts w:hint="default"/>
          <w:lang w:val="en-US"/>
        </w:rPr>
        <w:t>SOAL 2</w:t>
      </w:r>
    </w:p>
    <w:p w14:paraId="4FD756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r>
        <w:rPr>
          <w:rFonts w:hint="default"/>
          <w:lang w:val="en-US"/>
        </w:rPr>
        <w:t>Buatlah sebuah program untuk melakukan konversi nilai seperti pada tabel nilai berikut!</w:t>
      </w:r>
    </w:p>
    <w:p w14:paraId="7BED6EEB">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lang w:val="en-US"/>
        </w:rPr>
      </w:pPr>
      <w:r>
        <w:rPr>
          <w:rFonts w:hint="default"/>
          <w:lang w:val="en-US"/>
        </w:rPr>
        <w:drawing>
          <wp:inline distT="0" distB="0" distL="114300" distR="114300">
            <wp:extent cx="1968500" cy="1301750"/>
            <wp:effectExtent l="0" t="0" r="0" b="6350"/>
            <wp:docPr id="3" name="Picture 3" descr="{1BB460E8-A032-4FC8-AD86-C3DD11480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BB460E8-A032-4FC8-AD86-C3DD11480B76}"/>
                    <pic:cNvPicPr>
                      <a:picLocks noChangeAspect="1"/>
                    </pic:cNvPicPr>
                  </pic:nvPicPr>
                  <pic:blipFill>
                    <a:blip r:embed="rId18"/>
                    <a:stretch>
                      <a:fillRect/>
                    </a:stretch>
                  </pic:blipFill>
                  <pic:spPr>
                    <a:xfrm>
                      <a:off x="0" y="0"/>
                      <a:ext cx="1968500" cy="1301750"/>
                    </a:xfrm>
                    <a:prstGeom prst="rect">
                      <a:avLst/>
                    </a:prstGeom>
                  </pic:spPr>
                </pic:pic>
              </a:graphicData>
            </a:graphic>
          </wp:inline>
        </w:drawing>
      </w:r>
    </w:p>
    <w:p w14:paraId="20FE465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lang w:val="en-US"/>
        </w:rPr>
      </w:pPr>
      <w:r>
        <w:rPr>
          <w:rFonts w:hint="default"/>
          <w:lang w:val="en-US"/>
        </w:rPr>
        <w:t>Tanda “-” merepresentasikan kata “sampai”</w:t>
      </w:r>
    </w:p>
    <w:p w14:paraId="0327AE1F">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lang w:val="en-US"/>
        </w:rPr>
      </w:pPr>
    </w:p>
    <w:p w14:paraId="7B11874A">
      <w:pPr>
        <w:pStyle w:val="23"/>
        <w:rPr>
          <w:rFonts w:hint="default"/>
          <w:lang w:val="en-US"/>
        </w:rPr>
      </w:pPr>
      <w:r>
        <w:t xml:space="preserve">Tabel </w:t>
      </w:r>
      <w:r>
        <w:fldChar w:fldCharType="begin"/>
      </w:r>
      <w:r>
        <w:instrText xml:space="preserve"> SEQ Tabel \* ARABIC </w:instrText>
      </w:r>
      <w:r>
        <w:fldChar w:fldCharType="separate"/>
      </w:r>
      <w:r>
        <w:t>20</w:t>
      </w:r>
      <w:r>
        <w:fldChar w:fldCharType="end"/>
      </w:r>
      <w:r>
        <w:rPr>
          <w:lang w:val="en-US"/>
        </w:rPr>
        <w:t>. Soal 2 Modul 3</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6E726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23AAF43F">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Input</w:t>
            </w:r>
          </w:p>
        </w:tc>
        <w:tc>
          <w:tcPr>
            <w:tcW w:w="4079" w:type="dxa"/>
          </w:tcPr>
          <w:p w14:paraId="78D4B15C">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Output</w:t>
            </w:r>
          </w:p>
        </w:tc>
      </w:tr>
      <w:tr w14:paraId="772B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123DCD6">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50</w:t>
            </w:r>
          </w:p>
        </w:tc>
        <w:tc>
          <w:tcPr>
            <w:tcW w:w="4079" w:type="dxa"/>
          </w:tcPr>
          <w:p w14:paraId="425E0EEA">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D</w:t>
            </w:r>
          </w:p>
        </w:tc>
      </w:tr>
      <w:tr w14:paraId="2B4CF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02C4C28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75</w:t>
            </w:r>
          </w:p>
        </w:tc>
        <w:tc>
          <w:tcPr>
            <w:tcW w:w="4079" w:type="dxa"/>
          </w:tcPr>
          <w:p w14:paraId="7AD5B976">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B</w:t>
            </w:r>
          </w:p>
        </w:tc>
      </w:tr>
      <w:tr w14:paraId="3081A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0A148D9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68</w:t>
            </w:r>
          </w:p>
        </w:tc>
        <w:tc>
          <w:tcPr>
            <w:tcW w:w="4079" w:type="dxa"/>
          </w:tcPr>
          <w:p w14:paraId="08A23E34">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C</w:t>
            </w:r>
          </w:p>
        </w:tc>
      </w:tr>
      <w:tr w14:paraId="49EB5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7133DF17">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98</w:t>
            </w:r>
          </w:p>
        </w:tc>
        <w:tc>
          <w:tcPr>
            <w:tcW w:w="4079" w:type="dxa"/>
          </w:tcPr>
          <w:p w14:paraId="6A61F7DA">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A</w:t>
            </w:r>
          </w:p>
        </w:tc>
      </w:tr>
      <w:tr w14:paraId="4420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6E68C91D">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49</w:t>
            </w:r>
          </w:p>
        </w:tc>
        <w:tc>
          <w:tcPr>
            <w:tcW w:w="4079" w:type="dxa"/>
          </w:tcPr>
          <w:p w14:paraId="3CCCD1BB">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E</w:t>
            </w:r>
          </w:p>
        </w:tc>
      </w:tr>
    </w:tbl>
    <w:p w14:paraId="3FD40686">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lang w:val="en-US"/>
        </w:rPr>
      </w:pPr>
    </w:p>
    <w:p w14:paraId="2D6F6BD7">
      <w:pPr>
        <w:pStyle w:val="3"/>
        <w:numPr>
          <w:ilvl w:val="0"/>
          <w:numId w:val="22"/>
        </w:numPr>
        <w:bidi w:val="0"/>
        <w:rPr>
          <w:rFonts w:hint="default"/>
          <w:lang w:val="en-US"/>
        </w:rPr>
      </w:pPr>
      <w:r>
        <w:rPr>
          <w:rFonts w:hint="default"/>
          <w:lang w:val="en-US"/>
        </w:rPr>
        <w:t>Source Code</w:t>
      </w:r>
    </w:p>
    <w:p w14:paraId="7CFC10D2">
      <w:pPr>
        <w:pStyle w:val="23"/>
        <w:rPr>
          <w:rFonts w:hint="default"/>
          <w:lang w:val="en-US"/>
        </w:rPr>
      </w:pPr>
      <w:r>
        <w:t xml:space="preserve">Tabel </w:t>
      </w:r>
      <w:r>
        <w:fldChar w:fldCharType="begin"/>
      </w:r>
      <w:r>
        <w:instrText xml:space="preserve"> SEQ Tabel \* ARABIC </w:instrText>
      </w:r>
      <w:r>
        <w:fldChar w:fldCharType="separate"/>
      </w:r>
      <w:r>
        <w:t>21</w:t>
      </w:r>
      <w:r>
        <w:fldChar w:fldCharType="end"/>
      </w:r>
      <w:r>
        <w:rPr>
          <w:lang w:val="en-US"/>
        </w:rPr>
        <w:t>. Source Code Soal 2 Modul 3 Python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30C66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8" w:type="dxa"/>
          </w:tcPr>
          <w:p w14:paraId="4A3C0EE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004D04C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4A29B25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23A952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50608DF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200BDF9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650694F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41DEBFF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02FB76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239FC91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210AAD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7B92DB6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201BD96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32C355D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4F27D75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36F4BBD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tc>
        <w:tc>
          <w:tcPr>
            <w:tcW w:w="7759" w:type="dxa"/>
          </w:tcPr>
          <w:p w14:paraId="2FD906F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grade = int(input("enter your grade: "))</w:t>
            </w:r>
          </w:p>
          <w:p w14:paraId="5B460ED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E9826F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range(5):</w:t>
            </w:r>
          </w:p>
          <w:p w14:paraId="49718D6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(grade &gt;= 80):</w:t>
            </w:r>
          </w:p>
          <w:p w14:paraId="0F9B781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print("A\n")</w:t>
            </w:r>
          </w:p>
          <w:p w14:paraId="6FB5DDE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(grade &gt;= 70):</w:t>
            </w:r>
          </w:p>
          <w:p w14:paraId="535FB18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print("B\n")</w:t>
            </w:r>
          </w:p>
          <w:p w14:paraId="6F7D069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(grade &gt;= 60):</w:t>
            </w:r>
          </w:p>
          <w:p w14:paraId="6C709FB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print("C\n")</w:t>
            </w:r>
          </w:p>
          <w:p w14:paraId="2CAB0CB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(grade &gt;= 50):</w:t>
            </w:r>
          </w:p>
          <w:p w14:paraId="61F41C7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print("D\n")</w:t>
            </w:r>
          </w:p>
          <w:p w14:paraId="5877A6F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else:</w:t>
            </w:r>
          </w:p>
          <w:p w14:paraId="65F894A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print("E\n")</w:t>
            </w:r>
          </w:p>
          <w:p w14:paraId="27422CD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2D7123C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5 - 1 ):</w:t>
            </w:r>
          </w:p>
          <w:p w14:paraId="1F84403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grade = int(input("enter your grade: "))</w:t>
            </w:r>
          </w:p>
        </w:tc>
      </w:tr>
    </w:tbl>
    <w:p w14:paraId="2D1A891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52D1BFA2">
      <w:pPr>
        <w:pStyle w:val="23"/>
        <w:rPr>
          <w:rFonts w:hint="default"/>
          <w:lang w:val="en-US"/>
        </w:rPr>
      </w:pPr>
      <w:r>
        <w:t xml:space="preserve">Tabel </w:t>
      </w:r>
      <w:r>
        <w:fldChar w:fldCharType="begin"/>
      </w:r>
      <w:r>
        <w:instrText xml:space="preserve"> SEQ Tabel \* ARABIC </w:instrText>
      </w:r>
      <w:r>
        <w:fldChar w:fldCharType="separate"/>
      </w:r>
      <w:r>
        <w:t>22</w:t>
      </w:r>
      <w:r>
        <w:fldChar w:fldCharType="end"/>
      </w:r>
      <w:r>
        <w:rPr>
          <w:lang w:val="en-US"/>
        </w:rPr>
        <w:t>. Source Code Soal 2 Modul 3 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635D3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8" w:type="dxa"/>
          </w:tcPr>
          <w:p w14:paraId="6C1388F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56E85F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74E9349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3E71BDF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2FAF629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0D21CAC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5AABA9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2CF45DD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1DE6861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790F6DF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181A45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2C38C9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5A7D0C6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28FAF70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615BEEE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2B395C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0E9E85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1B7EBFE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249EAA6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5B8BF1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0B12FFF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512DB1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6CA571D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4DBDA9A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4129A89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2BC7852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7820F2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1FCBB52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tc>
        <w:tc>
          <w:tcPr>
            <w:tcW w:w="7759" w:type="dxa"/>
          </w:tcPr>
          <w:p w14:paraId="7127681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1956307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8887A1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12CABF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grade;</w:t>
            </w:r>
          </w:p>
          <w:p w14:paraId="112071F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6D888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grade: ");</w:t>
            </w:r>
          </w:p>
          <w:p w14:paraId="3172A10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&amp;grade);</w:t>
            </w:r>
          </w:p>
          <w:p w14:paraId="325AC94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7FEC83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5; i++) {</w:t>
            </w:r>
          </w:p>
          <w:p w14:paraId="0076E0B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(grade &gt;= 80) {</w:t>
            </w:r>
          </w:p>
          <w:p w14:paraId="42720DD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printf("your grade is A\n\n");</w:t>
            </w:r>
          </w:p>
          <w:p w14:paraId="34F0E47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(grade &gt;= 70) {</w:t>
            </w:r>
          </w:p>
          <w:p w14:paraId="723DC1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printf("your grade is B\n\n");</w:t>
            </w:r>
          </w:p>
          <w:p w14:paraId="4AEC08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(grade &gt;= 60) {</w:t>
            </w:r>
          </w:p>
          <w:p w14:paraId="347B7B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printf("your grade is C\n\n");</w:t>
            </w:r>
          </w:p>
          <w:p w14:paraId="7152F64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(grade &gt;= 50) {</w:t>
            </w:r>
          </w:p>
          <w:p w14:paraId="63518BA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printf("your grade is D\n\n");</w:t>
            </w:r>
          </w:p>
          <w:p w14:paraId="2757426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w:t>
            </w:r>
          </w:p>
          <w:p w14:paraId="7EAF9B0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printf("your grade is E\n\n");</w:t>
            </w:r>
          </w:p>
          <w:p w14:paraId="776704C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00365A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469BCB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5 - 1) {</w:t>
            </w:r>
          </w:p>
          <w:p w14:paraId="371E300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grade: ");</w:t>
            </w:r>
          </w:p>
          <w:p w14:paraId="41960F4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&amp;grade);</w:t>
            </w:r>
          </w:p>
          <w:p w14:paraId="5FC5ED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46DDE79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678F76C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0DF7600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6C1818D1">
      <w:pPr>
        <w:rPr>
          <w:rFonts w:hint="default"/>
          <w:lang w:val="en-US"/>
        </w:rPr>
      </w:pPr>
    </w:p>
    <w:p w14:paraId="17AE5128">
      <w:pPr>
        <w:pStyle w:val="3"/>
        <w:numPr>
          <w:ilvl w:val="0"/>
          <w:numId w:val="22"/>
        </w:numPr>
        <w:bidi w:val="0"/>
        <w:rPr>
          <w:rFonts w:hint="default"/>
          <w:lang w:val="en-US"/>
        </w:rPr>
      </w:pPr>
      <w:r>
        <w:rPr>
          <w:rFonts w:hint="default"/>
          <w:lang w:val="en-US"/>
        </w:rPr>
        <w:t>Output</w:t>
      </w:r>
    </w:p>
    <w:p w14:paraId="29A1DBA9">
      <w:pPr>
        <w:rPr>
          <w:rFonts w:hint="default"/>
          <w:lang w:val="en-US"/>
        </w:rPr>
      </w:pPr>
      <w:r>
        <w:rPr>
          <w:rFonts w:hint="default"/>
          <w:lang w:val="en-US"/>
        </w:rPr>
        <w:drawing>
          <wp:inline distT="0" distB="0" distL="114300" distR="114300">
            <wp:extent cx="5041900" cy="2317750"/>
            <wp:effectExtent l="0" t="0" r="0" b="6350"/>
            <wp:docPr id="16" name="Picture 16" descr="{6CACD61B-539B-4F1B-8E5B-29F06BA11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6CACD61B-539B-4F1B-8E5B-29F06BA11B4F}"/>
                    <pic:cNvPicPr>
                      <a:picLocks noChangeAspect="1"/>
                    </pic:cNvPicPr>
                  </pic:nvPicPr>
                  <pic:blipFill>
                    <a:blip r:embed="rId19"/>
                    <a:stretch>
                      <a:fillRect/>
                    </a:stretch>
                  </pic:blipFill>
                  <pic:spPr>
                    <a:xfrm>
                      <a:off x="0" y="0"/>
                      <a:ext cx="5041900" cy="2317750"/>
                    </a:xfrm>
                    <a:prstGeom prst="rect">
                      <a:avLst/>
                    </a:prstGeom>
                  </pic:spPr>
                </pic:pic>
              </a:graphicData>
            </a:graphic>
          </wp:inline>
        </w:drawing>
      </w:r>
    </w:p>
    <w:p w14:paraId="5B4C8966">
      <w:pPr>
        <w:rPr>
          <w:rFonts w:hint="default"/>
          <w:lang w:val="en-US"/>
        </w:rPr>
      </w:pPr>
    </w:p>
    <w:p w14:paraId="086BC863">
      <w:pPr>
        <w:rPr>
          <w:rFonts w:hint="default"/>
          <w:lang w:val="en-US"/>
        </w:rPr>
      </w:pPr>
      <w:r>
        <w:rPr>
          <w:rFonts w:hint="default"/>
          <w:lang w:val="en-US"/>
        </w:rPr>
        <w:drawing>
          <wp:inline distT="0" distB="0" distL="114300" distR="114300">
            <wp:extent cx="5038090" cy="2095500"/>
            <wp:effectExtent l="0" t="0" r="3810" b="0"/>
            <wp:docPr id="17" name="Picture 17" descr="{6866B522-3B88-4015-9ABB-C17D8A49B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6866B522-3B88-4015-9ABB-C17D8A49BF52}"/>
                    <pic:cNvPicPr>
                      <a:picLocks noChangeAspect="1"/>
                    </pic:cNvPicPr>
                  </pic:nvPicPr>
                  <pic:blipFill>
                    <a:blip r:embed="rId20"/>
                    <a:stretch>
                      <a:fillRect/>
                    </a:stretch>
                  </pic:blipFill>
                  <pic:spPr>
                    <a:xfrm>
                      <a:off x="0" y="0"/>
                      <a:ext cx="5038090" cy="2095500"/>
                    </a:xfrm>
                    <a:prstGeom prst="rect">
                      <a:avLst/>
                    </a:prstGeom>
                  </pic:spPr>
                </pic:pic>
              </a:graphicData>
            </a:graphic>
          </wp:inline>
        </w:drawing>
      </w:r>
    </w:p>
    <w:p w14:paraId="734D022C">
      <w:pPr>
        <w:pStyle w:val="3"/>
        <w:numPr>
          <w:ilvl w:val="0"/>
          <w:numId w:val="22"/>
        </w:numPr>
        <w:bidi w:val="0"/>
        <w:rPr>
          <w:rFonts w:hint="default"/>
          <w:lang w:val="en-US"/>
        </w:rPr>
      </w:pPr>
      <w:r>
        <w:rPr>
          <w:rFonts w:hint="default"/>
          <w:lang w:val="en-US"/>
        </w:rPr>
        <w:t>Pembahasan</w:t>
      </w:r>
    </w:p>
    <w:p w14:paraId="1FFF9A7B">
      <w:pPr>
        <w:rPr>
          <w:rFonts w:hint="default"/>
          <w:lang w:val="en-US"/>
        </w:rPr>
      </w:pPr>
    </w:p>
    <w:p w14:paraId="30B7DE1D">
      <w:pPr>
        <w:pStyle w:val="2"/>
        <w:bidi w:val="0"/>
        <w:rPr>
          <w:rFonts w:hint="default"/>
          <w:lang w:val="en-US"/>
        </w:rPr>
      </w:pPr>
      <w:r>
        <w:rPr>
          <w:rFonts w:hint="default"/>
          <w:lang w:val="en-US"/>
        </w:rPr>
        <w:t>SOAL 3</w:t>
      </w:r>
    </w:p>
    <w:p w14:paraId="4F6A625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r>
        <w:rPr>
          <w:rFonts w:hint="default"/>
          <w:lang w:val="en-US"/>
        </w:rPr>
        <w:t>Pak Soni meminta kepada Anda untuk membuat sebuah program sebagai berikut. Program akan menerima sebuah bilangan bulat N. Jika N adalah bilangan bulat positif, cetak positif. Jika N adalah bilangan bulat negatif, cetak negatif. Selain itu (yakni jika N adalah nol), cetak nol.</w:t>
      </w:r>
    </w:p>
    <w:p w14:paraId="0466A32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p>
    <w:p w14:paraId="4EA11016">
      <w:pPr>
        <w:pStyle w:val="23"/>
        <w:rPr>
          <w:rFonts w:hint="default"/>
          <w:lang w:val="en-US"/>
        </w:rPr>
      </w:pPr>
      <w:r>
        <w:t xml:space="preserve">Tabel </w:t>
      </w:r>
      <w:r>
        <w:fldChar w:fldCharType="begin"/>
      </w:r>
      <w:r>
        <w:instrText xml:space="preserve"> SEQ Tabel \* ARABIC </w:instrText>
      </w:r>
      <w:r>
        <w:fldChar w:fldCharType="separate"/>
      </w:r>
      <w:r>
        <w:t>23</w:t>
      </w:r>
      <w:r>
        <w:fldChar w:fldCharType="end"/>
      </w:r>
      <w:r>
        <w:rPr>
          <w:lang w:val="en-US"/>
        </w:rPr>
        <w:t>. Soal 3 Modul 3</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33D0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4B63597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Input</w:t>
            </w:r>
          </w:p>
        </w:tc>
        <w:tc>
          <w:tcPr>
            <w:tcW w:w="4079" w:type="dxa"/>
          </w:tcPr>
          <w:p w14:paraId="3B2C00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Output</w:t>
            </w:r>
          </w:p>
        </w:tc>
      </w:tr>
      <w:tr w14:paraId="3EAF6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0D32A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50</w:t>
            </w:r>
          </w:p>
        </w:tc>
        <w:tc>
          <w:tcPr>
            <w:tcW w:w="4079" w:type="dxa"/>
          </w:tcPr>
          <w:p w14:paraId="6492BB0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positif</w:t>
            </w:r>
          </w:p>
        </w:tc>
      </w:tr>
      <w:tr w14:paraId="16E8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6B55F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-3000</w:t>
            </w:r>
          </w:p>
        </w:tc>
        <w:tc>
          <w:tcPr>
            <w:tcW w:w="4079" w:type="dxa"/>
          </w:tcPr>
          <w:p w14:paraId="325BB6D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negatif</w:t>
            </w:r>
          </w:p>
        </w:tc>
      </w:tr>
      <w:tr w14:paraId="358D3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19D725D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0</w:t>
            </w:r>
          </w:p>
        </w:tc>
        <w:tc>
          <w:tcPr>
            <w:tcW w:w="4079" w:type="dxa"/>
          </w:tcPr>
          <w:p w14:paraId="1815918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nol</w:t>
            </w:r>
          </w:p>
        </w:tc>
      </w:tr>
    </w:tbl>
    <w:p w14:paraId="6D6B550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p>
    <w:p w14:paraId="73D35938">
      <w:pPr>
        <w:pStyle w:val="3"/>
        <w:numPr>
          <w:ilvl w:val="0"/>
          <w:numId w:val="23"/>
        </w:numPr>
        <w:bidi w:val="0"/>
        <w:rPr>
          <w:rFonts w:hint="default"/>
          <w:lang w:val="en-US"/>
        </w:rPr>
      </w:pPr>
      <w:r>
        <w:rPr>
          <w:rFonts w:hint="default"/>
          <w:lang w:val="en-US"/>
        </w:rPr>
        <w:t>Source Code</w:t>
      </w:r>
    </w:p>
    <w:p w14:paraId="6B0CA227">
      <w:pPr>
        <w:pStyle w:val="23"/>
        <w:rPr>
          <w:rFonts w:hint="default"/>
          <w:lang w:val="en-US"/>
        </w:rPr>
      </w:pPr>
      <w:r>
        <w:t xml:space="preserve">Tabel </w:t>
      </w:r>
      <w:r>
        <w:fldChar w:fldCharType="begin"/>
      </w:r>
      <w:r>
        <w:instrText xml:space="preserve"> SEQ Tabel \* ARABIC </w:instrText>
      </w:r>
      <w:r>
        <w:fldChar w:fldCharType="separate"/>
      </w:r>
      <w:r>
        <w:t>24</w:t>
      </w:r>
      <w:r>
        <w:fldChar w:fldCharType="end"/>
      </w:r>
      <w:r>
        <w:rPr>
          <w:lang w:val="en-US"/>
        </w:rPr>
        <w:t>. Source Code Soal 3 Modul 3 Python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3A9F3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751EB0E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5211CA8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72E70B7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1D431F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07567D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1D946D9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3FA6FAD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0F2E2C3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41E3773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13D9F31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2D272FE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4C870AC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0B856C1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tc>
        <w:tc>
          <w:tcPr>
            <w:tcW w:w="7759" w:type="dxa"/>
          </w:tcPr>
          <w:p w14:paraId="76F75AC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 = int(input("input the value please: "))</w:t>
            </w:r>
          </w:p>
          <w:p w14:paraId="3482C95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CD2D87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range(3):</w:t>
            </w:r>
          </w:p>
          <w:p w14:paraId="2E95ED7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(value &gt; 0):</w:t>
            </w:r>
          </w:p>
          <w:p w14:paraId="23ECEA8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print("positive\n")</w:t>
            </w:r>
          </w:p>
          <w:p w14:paraId="44349D9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(value &lt; 0):</w:t>
            </w:r>
          </w:p>
          <w:p w14:paraId="23DECD3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print("negative\n")</w:t>
            </w:r>
          </w:p>
          <w:p w14:paraId="5BAD9BB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else:</w:t>
            </w:r>
          </w:p>
          <w:p w14:paraId="4AE9EE8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print("zero\n")</w:t>
            </w:r>
          </w:p>
          <w:p w14:paraId="78B1D48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14217B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3 - 1):</w:t>
            </w:r>
          </w:p>
          <w:p w14:paraId="2F4E193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 =  int(input("input the value please: "))</w:t>
            </w:r>
          </w:p>
        </w:tc>
      </w:tr>
    </w:tbl>
    <w:p w14:paraId="0F30365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7FB6461F">
      <w:pPr>
        <w:pStyle w:val="23"/>
        <w:rPr>
          <w:rFonts w:hint="default"/>
          <w:lang w:val="en-US"/>
        </w:rPr>
      </w:pPr>
      <w:r>
        <w:t xml:space="preserve">Tabel </w:t>
      </w:r>
      <w:r>
        <w:fldChar w:fldCharType="begin"/>
      </w:r>
      <w:r>
        <w:instrText xml:space="preserve"> SEQ Tabel \* ARABIC </w:instrText>
      </w:r>
      <w:r>
        <w:fldChar w:fldCharType="separate"/>
      </w:r>
      <w:r>
        <w:t>25</w:t>
      </w:r>
      <w:r>
        <w:fldChar w:fldCharType="end"/>
      </w:r>
      <w:r>
        <w:rPr>
          <w:lang w:val="en-US"/>
        </w:rPr>
        <w:t>. Source Code Soal 3 Modul 3 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1C8AF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6014BD5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27E1EE1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3FFD6F2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795566A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00D3853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55CA67E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076C1B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3748E35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046FC56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1169D2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70D16BA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0224C55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164821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2499E45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4653A1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669431F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63FB6B5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5A01326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29195C8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4B0B97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33AF21C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73ECF21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tc>
        <w:tc>
          <w:tcPr>
            <w:tcW w:w="7759" w:type="dxa"/>
          </w:tcPr>
          <w:p w14:paraId="31CC7C5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30FC4E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C35B6F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23F336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input_value;</w:t>
            </w:r>
          </w:p>
          <w:p w14:paraId="5A26763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141B78E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the value: ");</w:t>
            </w:r>
          </w:p>
          <w:p w14:paraId="0D8632E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&amp;input_value);</w:t>
            </w:r>
          </w:p>
          <w:p w14:paraId="2BC7181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C1CD1E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3; i++) {</w:t>
            </w:r>
          </w:p>
          <w:p w14:paraId="5D26C2B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(input_value &gt; 0 ) {</w:t>
            </w:r>
          </w:p>
          <w:p w14:paraId="014F021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printf("positive\n\n");</w:t>
            </w:r>
          </w:p>
          <w:p w14:paraId="25F0706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(input_value &lt; 0) {</w:t>
            </w:r>
          </w:p>
          <w:p w14:paraId="07891B5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printf("negative\n\n");</w:t>
            </w:r>
          </w:p>
          <w:p w14:paraId="1F2B2B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w:t>
            </w:r>
          </w:p>
          <w:p w14:paraId="19DE63A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printf("zero\n\n");</w:t>
            </w:r>
          </w:p>
          <w:p w14:paraId="0E5C189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2E0C7A5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7AC689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3 - 1) {</w:t>
            </w:r>
          </w:p>
          <w:p w14:paraId="5551EE6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the value: ");</w:t>
            </w:r>
          </w:p>
          <w:p w14:paraId="7234941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&amp;input_value);</w:t>
            </w:r>
          </w:p>
          <w:p w14:paraId="2381D75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6CCC9CA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tc>
      </w:tr>
    </w:tbl>
    <w:p w14:paraId="5D2B8D6F">
      <w:pPr>
        <w:rPr>
          <w:rFonts w:hint="default"/>
          <w:lang w:val="en-US"/>
        </w:rPr>
      </w:pPr>
    </w:p>
    <w:p w14:paraId="00DC9B45">
      <w:pPr>
        <w:pStyle w:val="3"/>
        <w:numPr>
          <w:ilvl w:val="0"/>
          <w:numId w:val="23"/>
        </w:numPr>
        <w:bidi w:val="0"/>
        <w:rPr>
          <w:rFonts w:hint="default"/>
          <w:lang w:val="en-US"/>
        </w:rPr>
      </w:pPr>
      <w:r>
        <w:rPr>
          <w:rFonts w:hint="default"/>
          <w:lang w:val="en-US"/>
        </w:rPr>
        <w:t>Output</w:t>
      </w:r>
    </w:p>
    <w:p w14:paraId="2D953576">
      <w:pPr>
        <w:rPr>
          <w:rFonts w:hint="default"/>
          <w:lang w:val="en-US"/>
        </w:rPr>
      </w:pPr>
      <w:r>
        <w:rPr>
          <w:rFonts w:hint="default"/>
          <w:lang w:val="en-US"/>
        </w:rPr>
        <w:drawing>
          <wp:inline distT="0" distB="0" distL="114300" distR="114300">
            <wp:extent cx="5041900" cy="1832610"/>
            <wp:effectExtent l="0" t="0" r="0" b="8890"/>
            <wp:docPr id="18" name="Picture 18" descr="{9BE2C4E7-3E43-42FC-82CE-C3C5D7F153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9BE2C4E7-3E43-42FC-82CE-C3C5D7F153B6}"/>
                    <pic:cNvPicPr>
                      <a:picLocks noChangeAspect="1"/>
                    </pic:cNvPicPr>
                  </pic:nvPicPr>
                  <pic:blipFill>
                    <a:blip r:embed="rId21"/>
                    <a:stretch>
                      <a:fillRect/>
                    </a:stretch>
                  </pic:blipFill>
                  <pic:spPr>
                    <a:xfrm>
                      <a:off x="0" y="0"/>
                      <a:ext cx="5041900" cy="1832610"/>
                    </a:xfrm>
                    <a:prstGeom prst="rect">
                      <a:avLst/>
                    </a:prstGeom>
                  </pic:spPr>
                </pic:pic>
              </a:graphicData>
            </a:graphic>
          </wp:inline>
        </w:drawing>
      </w:r>
    </w:p>
    <w:p w14:paraId="6B753768">
      <w:pPr>
        <w:rPr>
          <w:rFonts w:hint="default"/>
          <w:lang w:val="en-US"/>
        </w:rPr>
      </w:pPr>
    </w:p>
    <w:p w14:paraId="6513CCB3">
      <w:pPr>
        <w:rPr>
          <w:rFonts w:hint="default"/>
          <w:lang w:val="en-US"/>
        </w:rPr>
      </w:pPr>
      <w:r>
        <w:rPr>
          <w:rFonts w:hint="default"/>
          <w:lang w:val="en-US"/>
        </w:rPr>
        <w:drawing>
          <wp:inline distT="0" distB="0" distL="114300" distR="114300">
            <wp:extent cx="5039995" cy="1593850"/>
            <wp:effectExtent l="0" t="0" r="1905" b="6350"/>
            <wp:docPr id="19" name="Picture 19" descr="{81D01069-1680-4ED8-8708-EAB214DED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81D01069-1680-4ED8-8708-EAB214DED917}"/>
                    <pic:cNvPicPr>
                      <a:picLocks noChangeAspect="1"/>
                    </pic:cNvPicPr>
                  </pic:nvPicPr>
                  <pic:blipFill>
                    <a:blip r:embed="rId22"/>
                    <a:stretch>
                      <a:fillRect/>
                    </a:stretch>
                  </pic:blipFill>
                  <pic:spPr>
                    <a:xfrm>
                      <a:off x="0" y="0"/>
                      <a:ext cx="5039995" cy="1593850"/>
                    </a:xfrm>
                    <a:prstGeom prst="rect">
                      <a:avLst/>
                    </a:prstGeom>
                  </pic:spPr>
                </pic:pic>
              </a:graphicData>
            </a:graphic>
          </wp:inline>
        </w:drawing>
      </w:r>
    </w:p>
    <w:p w14:paraId="597680B6">
      <w:pPr>
        <w:pStyle w:val="3"/>
        <w:numPr>
          <w:ilvl w:val="0"/>
          <w:numId w:val="23"/>
        </w:numPr>
        <w:bidi w:val="0"/>
        <w:rPr>
          <w:rFonts w:hint="default"/>
          <w:lang w:val="en-US"/>
        </w:rPr>
      </w:pPr>
      <w:r>
        <w:rPr>
          <w:rFonts w:hint="default"/>
          <w:lang w:val="en-US"/>
        </w:rPr>
        <w:t>Pembahasan</w:t>
      </w:r>
    </w:p>
    <w:p w14:paraId="67371887">
      <w:pPr>
        <w:rPr>
          <w:rFonts w:hint="default"/>
          <w:lang w:val="en-US"/>
        </w:rPr>
      </w:pPr>
      <w:r>
        <w:rPr>
          <w:rFonts w:hint="default"/>
          <w:lang w:val="en-US"/>
        </w:rPr>
        <w:t xml:space="preserve">  </w:t>
      </w:r>
    </w:p>
    <w:p w14:paraId="48550DD1">
      <w:pPr>
        <w:rPr>
          <w:rFonts w:hint="default"/>
          <w:lang w:val="en-US"/>
        </w:rPr>
      </w:pPr>
    </w:p>
    <w:p w14:paraId="34EA15D8">
      <w:pPr>
        <w:rPr>
          <w:rFonts w:hint="default"/>
          <w:lang w:val="en-US"/>
        </w:rPr>
      </w:pPr>
    </w:p>
    <w:p w14:paraId="4163DA23">
      <w:pPr>
        <w:pStyle w:val="2"/>
        <w:bidi w:val="0"/>
        <w:rPr>
          <w:rFonts w:hint="default"/>
          <w:lang w:val="en-US"/>
        </w:rPr>
      </w:pPr>
      <w:r>
        <w:rPr>
          <w:rFonts w:hint="default"/>
          <w:lang w:val="en-US"/>
        </w:rPr>
        <w:t>SOAL 4</w:t>
      </w:r>
    </w:p>
    <w:p w14:paraId="56C657A5">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r>
        <w:rPr>
          <w:rFonts w:hint="default"/>
          <w:lang w:val="en-US"/>
        </w:rPr>
        <w:t>Pak Ranzi ingin meminta anda untuk membuatkan program untuk membaca ejaan dari bilangan cacah agar mempermudah pekerjaannya.</w:t>
      </w:r>
    </w:p>
    <w:p w14:paraId="5C115F25">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r>
        <w:rPr>
          <w:rFonts w:hint="default"/>
          <w:lang w:val="en-US"/>
        </w:rPr>
        <w:t>Format Masukan :</w:t>
      </w:r>
    </w:p>
    <w:p w14:paraId="522A50FD">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r>
        <w:rPr>
          <w:rFonts w:hint="default"/>
          <w:lang w:val="en-US"/>
        </w:rPr>
        <w:t xml:space="preserve">Sebuah baris berisi satu buah bilangan cacah dan batas maksimal 99. ( a &gt;= 0 &lt; 100 ) </w:t>
      </w:r>
    </w:p>
    <w:p w14:paraId="776923BF">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r>
        <w:rPr>
          <w:rFonts w:hint="default"/>
          <w:lang w:val="en-US"/>
        </w:rPr>
        <w:t>Format Keluaran :</w:t>
      </w:r>
    </w:p>
    <w:p w14:paraId="2F438CB9">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r>
        <w:rPr>
          <w:rFonts w:hint="default"/>
          <w:lang w:val="en-US"/>
        </w:rPr>
        <w:t>Sebuah baris berisi sebuah bilangan cacah yang merupakan Ejaan dari bilangan tersebut atau batas limit bilangan.</w:t>
      </w:r>
    </w:p>
    <w:p w14:paraId="6FC41B61">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p>
    <w:p w14:paraId="52DE78B8">
      <w:pPr>
        <w:pStyle w:val="23"/>
        <w:rPr>
          <w:rFonts w:hint="default"/>
          <w:lang w:val="en-US"/>
        </w:rPr>
      </w:pPr>
      <w:r>
        <w:t xml:space="preserve">Tabel </w:t>
      </w:r>
      <w:r>
        <w:fldChar w:fldCharType="begin"/>
      </w:r>
      <w:r>
        <w:instrText xml:space="preserve"> SEQ Tabel \* ARABIC </w:instrText>
      </w:r>
      <w:r>
        <w:fldChar w:fldCharType="separate"/>
      </w:r>
      <w:r>
        <w:t>26</w:t>
      </w:r>
      <w:r>
        <w:fldChar w:fldCharType="end"/>
      </w:r>
      <w:r>
        <w:rPr>
          <w:lang w:val="en-US"/>
        </w:rPr>
        <w:t>. Soal 4 Modul 3</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9"/>
        <w:gridCol w:w="5828"/>
      </w:tblGrid>
      <w:tr w14:paraId="4BC94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33CEA8B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Input</w:t>
            </w:r>
          </w:p>
        </w:tc>
        <w:tc>
          <w:tcPr>
            <w:tcW w:w="5828" w:type="dxa"/>
          </w:tcPr>
          <w:p w14:paraId="216AC0D5">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Output</w:t>
            </w:r>
          </w:p>
        </w:tc>
      </w:tr>
      <w:tr w14:paraId="15BB2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1F70171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3</w:t>
            </w:r>
          </w:p>
        </w:tc>
        <w:tc>
          <w:tcPr>
            <w:tcW w:w="5828" w:type="dxa"/>
          </w:tcPr>
          <w:p w14:paraId="587DE7E5">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Satuan</w:t>
            </w:r>
          </w:p>
        </w:tc>
      </w:tr>
      <w:tr w14:paraId="77CFD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530CFF27">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0</w:t>
            </w:r>
          </w:p>
        </w:tc>
        <w:tc>
          <w:tcPr>
            <w:tcW w:w="5828" w:type="dxa"/>
          </w:tcPr>
          <w:p w14:paraId="3DF04FAA">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Nol</w:t>
            </w:r>
          </w:p>
        </w:tc>
      </w:tr>
      <w:tr w14:paraId="667CE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02663A73">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100</w:t>
            </w:r>
          </w:p>
        </w:tc>
        <w:tc>
          <w:tcPr>
            <w:tcW w:w="5828" w:type="dxa"/>
          </w:tcPr>
          <w:p w14:paraId="698D99CB">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Anda Menginput Melebihi Limit Bilangan</w:t>
            </w:r>
          </w:p>
        </w:tc>
      </w:tr>
      <w:tr w14:paraId="0FA0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644B8984">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62</w:t>
            </w:r>
          </w:p>
        </w:tc>
        <w:tc>
          <w:tcPr>
            <w:tcW w:w="5828" w:type="dxa"/>
          </w:tcPr>
          <w:p w14:paraId="27295586">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Puluhan</w:t>
            </w:r>
          </w:p>
        </w:tc>
      </w:tr>
      <w:tr w14:paraId="34D3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1F634E32">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13</w:t>
            </w:r>
          </w:p>
        </w:tc>
        <w:tc>
          <w:tcPr>
            <w:tcW w:w="5828" w:type="dxa"/>
          </w:tcPr>
          <w:p w14:paraId="0823B9BB">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Belasan</w:t>
            </w:r>
          </w:p>
        </w:tc>
      </w:tr>
    </w:tbl>
    <w:p w14:paraId="3D0A7BE6">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p>
    <w:p w14:paraId="01AC3B5E">
      <w:pPr>
        <w:pStyle w:val="3"/>
        <w:numPr>
          <w:ilvl w:val="0"/>
          <w:numId w:val="24"/>
        </w:numPr>
        <w:bidi w:val="0"/>
        <w:rPr>
          <w:rFonts w:hint="default"/>
          <w:lang w:val="en-US"/>
        </w:rPr>
      </w:pPr>
      <w:r>
        <w:rPr>
          <w:rFonts w:hint="default"/>
          <w:lang w:val="en-US"/>
        </w:rPr>
        <w:t>Source Code</w:t>
      </w:r>
    </w:p>
    <w:p w14:paraId="3F3D93EF">
      <w:pPr>
        <w:pStyle w:val="23"/>
        <w:rPr>
          <w:rFonts w:hint="default"/>
          <w:lang w:val="en-US"/>
        </w:rPr>
      </w:pPr>
      <w:r>
        <w:t xml:space="preserve">Tabel </w:t>
      </w:r>
      <w:r>
        <w:fldChar w:fldCharType="begin"/>
      </w:r>
      <w:r>
        <w:instrText xml:space="preserve"> SEQ Tabel \* ARABIC </w:instrText>
      </w:r>
      <w:r>
        <w:fldChar w:fldCharType="separate"/>
      </w:r>
      <w:r>
        <w:t>27</w:t>
      </w:r>
      <w:r>
        <w:fldChar w:fldCharType="end"/>
      </w:r>
      <w:r>
        <w:rPr>
          <w:lang w:val="en-US"/>
        </w:rPr>
        <w:t>. Source Code Soal 4 Modul 3 Python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5190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57C4CC0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44D56AE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61F2156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2D31FC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3731E2A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124931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3AF51C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00853DA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5BC9F88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2528996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0E04B33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14C7596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0776E96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56D24BB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7D87D9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0E3DE25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tc>
        <w:tc>
          <w:tcPr>
            <w:tcW w:w="7759" w:type="dxa"/>
          </w:tcPr>
          <w:p w14:paraId="476A7C5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 = int(input("enter the value: "))</w:t>
            </w:r>
          </w:p>
          <w:p w14:paraId="363F395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D8716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range(5):</w:t>
            </w:r>
          </w:p>
          <w:p w14:paraId="659A88B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(value == 0):</w:t>
            </w:r>
          </w:p>
          <w:p w14:paraId="07ECF98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print("Zero\n")</w:t>
            </w:r>
          </w:p>
          <w:p w14:paraId="7D7A4AF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(value &gt; 0 and value &lt; 10):</w:t>
            </w:r>
          </w:p>
          <w:p w14:paraId="032F03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print("Ones\n")</w:t>
            </w:r>
          </w:p>
          <w:p w14:paraId="7747D6D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(value &gt; 9 and value &lt; 20):</w:t>
            </w:r>
          </w:p>
          <w:p w14:paraId="6302D77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print("Teens\n")</w:t>
            </w:r>
          </w:p>
          <w:p w14:paraId="543A6A6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(value &gt; 19 and value &lt; 100):</w:t>
            </w:r>
          </w:p>
          <w:p w14:paraId="2D2B003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print("Tens\n")</w:t>
            </w:r>
          </w:p>
          <w:p w14:paraId="5EB77B8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else:</w:t>
            </w:r>
          </w:p>
          <w:p w14:paraId="2D18A0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print("out of range\n")</w:t>
            </w:r>
          </w:p>
          <w:p w14:paraId="0C4B0C7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716EDF8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5 - 1):</w:t>
            </w:r>
          </w:p>
          <w:p w14:paraId="12A774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 = int(input("enter the value: "))</w:t>
            </w:r>
          </w:p>
        </w:tc>
      </w:tr>
    </w:tbl>
    <w:p w14:paraId="1F38419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760175B1">
      <w:pPr>
        <w:pStyle w:val="23"/>
        <w:rPr>
          <w:rFonts w:hint="default"/>
          <w:lang w:val="en-US"/>
        </w:rPr>
      </w:pPr>
      <w:r>
        <w:t xml:space="preserve">Tabel </w:t>
      </w:r>
      <w:r>
        <w:fldChar w:fldCharType="begin"/>
      </w:r>
      <w:r>
        <w:instrText xml:space="preserve"> SEQ Tabel \* ARABIC </w:instrText>
      </w:r>
      <w:r>
        <w:fldChar w:fldCharType="separate"/>
      </w:r>
      <w:r>
        <w:t>28</w:t>
      </w:r>
      <w:r>
        <w:fldChar w:fldCharType="end"/>
      </w:r>
      <w:r>
        <w:rPr>
          <w:lang w:val="en-US"/>
        </w:rPr>
        <w:t>. Source Code Soal 4 Modul 3 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68D83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8" w:type="dxa"/>
          </w:tcPr>
          <w:p w14:paraId="0657A0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1BCF3D8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3103F4C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7DE093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5B2849D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531FD2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3DF4F69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1D40533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652EA6C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32B4419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4293560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315B6B7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57B60BF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D9907F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3D3B71C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084E2AA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7E92F8D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5D3B651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4183382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320520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3E7F8C7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09228E2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5400F23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29F108E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58B4018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41EAA8D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171948C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4279095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63A13CA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5BD4ED3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p w14:paraId="25D7369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31</w:t>
            </w:r>
          </w:p>
          <w:p w14:paraId="1E3EE8F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32</w:t>
            </w:r>
          </w:p>
        </w:tc>
        <w:tc>
          <w:tcPr>
            <w:tcW w:w="7759" w:type="dxa"/>
          </w:tcPr>
          <w:p w14:paraId="730D51A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5F5D0D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945EFE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6F3877C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input_value;</w:t>
            </w:r>
          </w:p>
          <w:p w14:paraId="630F8C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085CEA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the value: ");</w:t>
            </w:r>
          </w:p>
          <w:p w14:paraId="791A41F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&amp;input_value);</w:t>
            </w:r>
          </w:p>
          <w:p w14:paraId="435611A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F00055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5; i++) {</w:t>
            </w:r>
          </w:p>
          <w:p w14:paraId="2DED1CE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(input_value == 0) {</w:t>
            </w:r>
          </w:p>
          <w:p w14:paraId="7E92CB0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printf("Zero\n\n");</w:t>
            </w:r>
          </w:p>
          <w:p w14:paraId="7144748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(input_value &gt; 0 &amp;&amp; input_value &lt; 10) {</w:t>
            </w:r>
          </w:p>
          <w:p w14:paraId="771810B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printf("Ones\n\n");</w:t>
            </w:r>
          </w:p>
          <w:p w14:paraId="5984397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(input_value &gt; 9 &amp;&amp; input_value &lt; 20) {</w:t>
            </w:r>
          </w:p>
          <w:p w14:paraId="25EAF1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printf("Teens\n\n");</w:t>
            </w:r>
          </w:p>
          <w:p w14:paraId="7C686E8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(input_value &gt; 19 &amp;&amp; input_value &lt; 100) {</w:t>
            </w:r>
          </w:p>
          <w:p w14:paraId="169A062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printf("Tens\n\n");</w:t>
            </w:r>
          </w:p>
          <w:p w14:paraId="43B8BEA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w:t>
            </w:r>
          </w:p>
          <w:p w14:paraId="781D05D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printf("Out of range\n\n");</w:t>
            </w:r>
          </w:p>
          <w:p w14:paraId="2CFE4F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74AE81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F00949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5 - 1) {</w:t>
            </w:r>
          </w:p>
          <w:p w14:paraId="499DB6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the value: ");</w:t>
            </w:r>
          </w:p>
          <w:p w14:paraId="57DF94A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&amp;input_value);</w:t>
            </w:r>
          </w:p>
          <w:p w14:paraId="725F12C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4BC81E3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1825D13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4BFEF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4054D0F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395B70C2">
      <w:pPr>
        <w:rPr>
          <w:rFonts w:hint="default"/>
          <w:lang w:val="en-US"/>
        </w:rPr>
      </w:pPr>
    </w:p>
    <w:p w14:paraId="591F8BE5">
      <w:pPr>
        <w:pStyle w:val="3"/>
        <w:numPr>
          <w:ilvl w:val="0"/>
          <w:numId w:val="24"/>
        </w:numPr>
        <w:bidi w:val="0"/>
        <w:rPr>
          <w:rFonts w:hint="default"/>
          <w:lang w:val="en-US"/>
        </w:rPr>
      </w:pPr>
      <w:r>
        <w:rPr>
          <w:rFonts w:hint="default"/>
          <w:lang w:val="en-US"/>
        </w:rPr>
        <w:t>Output</w:t>
      </w:r>
    </w:p>
    <w:p w14:paraId="53B56EC8">
      <w:r>
        <w:drawing>
          <wp:inline distT="0" distB="0" distL="114300" distR="114300">
            <wp:extent cx="5038090" cy="2301875"/>
            <wp:effectExtent l="0" t="0" r="3810" b="952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3"/>
                    <a:stretch>
                      <a:fillRect/>
                    </a:stretch>
                  </pic:blipFill>
                  <pic:spPr>
                    <a:xfrm>
                      <a:off x="0" y="0"/>
                      <a:ext cx="5038090" cy="2301875"/>
                    </a:xfrm>
                    <a:prstGeom prst="rect">
                      <a:avLst/>
                    </a:prstGeom>
                    <a:noFill/>
                    <a:ln>
                      <a:noFill/>
                    </a:ln>
                  </pic:spPr>
                </pic:pic>
              </a:graphicData>
            </a:graphic>
          </wp:inline>
        </w:drawing>
      </w:r>
    </w:p>
    <w:p w14:paraId="6D0ECB18"/>
    <w:p w14:paraId="0236F03A">
      <w:pPr>
        <w:rPr>
          <w:rFonts w:hint="default"/>
          <w:lang w:val="en-US"/>
        </w:rPr>
      </w:pPr>
      <w:r>
        <w:rPr>
          <w:rFonts w:hint="default"/>
          <w:lang w:val="en-US"/>
        </w:rPr>
        <w:drawing>
          <wp:inline distT="0" distB="0" distL="114300" distR="114300">
            <wp:extent cx="5038725" cy="2527300"/>
            <wp:effectExtent l="0" t="0" r="3175" b="0"/>
            <wp:docPr id="21" name="Picture 21" descr="{AE480FCF-7080-44E2-8729-68CC8BE252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E480FCF-7080-44E2-8729-68CC8BE252A3}"/>
                    <pic:cNvPicPr>
                      <a:picLocks noChangeAspect="1"/>
                    </pic:cNvPicPr>
                  </pic:nvPicPr>
                  <pic:blipFill>
                    <a:blip r:embed="rId24"/>
                    <a:stretch>
                      <a:fillRect/>
                    </a:stretch>
                  </pic:blipFill>
                  <pic:spPr>
                    <a:xfrm>
                      <a:off x="0" y="0"/>
                      <a:ext cx="5038725" cy="2527300"/>
                    </a:xfrm>
                    <a:prstGeom prst="rect">
                      <a:avLst/>
                    </a:prstGeom>
                  </pic:spPr>
                </pic:pic>
              </a:graphicData>
            </a:graphic>
          </wp:inline>
        </w:drawing>
      </w:r>
    </w:p>
    <w:p w14:paraId="010EC4F2">
      <w:pPr>
        <w:pStyle w:val="3"/>
        <w:numPr>
          <w:ilvl w:val="0"/>
          <w:numId w:val="24"/>
        </w:numPr>
        <w:bidi w:val="0"/>
        <w:rPr>
          <w:rFonts w:hint="default"/>
          <w:lang w:val="en-US"/>
        </w:rPr>
      </w:pPr>
      <w:r>
        <w:rPr>
          <w:rFonts w:hint="default"/>
          <w:lang w:val="en-US"/>
        </w:rPr>
        <w:t>Pembahasan</w:t>
      </w:r>
    </w:p>
    <w:p w14:paraId="4E616B1F">
      <w:pPr>
        <w:rPr>
          <w:rFonts w:hint="default"/>
          <w:lang w:val="en-US"/>
        </w:rPr>
      </w:pPr>
    </w:p>
    <w:p w14:paraId="55FF249E">
      <w:pPr>
        <w:pStyle w:val="2"/>
        <w:bidi w:val="0"/>
        <w:rPr>
          <w:rFonts w:hint="default"/>
          <w:lang w:val="en-US"/>
        </w:rPr>
      </w:pPr>
      <w:r>
        <w:rPr>
          <w:rFonts w:hint="default"/>
          <w:lang w:val="en-US"/>
        </w:rPr>
        <w:t>SOAL 5</w:t>
      </w:r>
    </w:p>
    <w:p w14:paraId="5728820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b/>
          <w:bCs/>
          <w:lang w:val="en-US"/>
        </w:rPr>
      </w:pPr>
      <w:r>
        <w:rPr>
          <w:rFonts w:hint="default"/>
          <w:lang w:val="en-US"/>
        </w:rPr>
        <w:t xml:space="preserve">Buat program untuk mengkonversikan jumlah detik ke dalam jam, menit, dan detik. Format Masukan : Sebuah bilangan yang merepresentasikan detik Format Keluaran : Sebuah baris berisi angka hasil konfersi jam, menit, dan detik. </w:t>
      </w:r>
      <w:r>
        <w:rPr>
          <w:rFonts w:hint="default"/>
          <w:b/>
          <w:bCs/>
          <w:lang w:val="en-US"/>
        </w:rPr>
        <w:t>(dengan format jam:menit:detik)</w:t>
      </w:r>
    </w:p>
    <w:p w14:paraId="4D3A67F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b/>
          <w:bCs/>
          <w:lang w:val="en-US"/>
        </w:rPr>
      </w:pPr>
    </w:p>
    <w:p w14:paraId="79BE99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b/>
          <w:bCs/>
          <w:lang w:val="en-US"/>
        </w:rPr>
      </w:pPr>
    </w:p>
    <w:p w14:paraId="0CB30E8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b/>
          <w:bCs/>
          <w:lang w:val="en-US"/>
        </w:rPr>
      </w:pPr>
    </w:p>
    <w:p w14:paraId="0122AA1C">
      <w:pPr>
        <w:pStyle w:val="23"/>
        <w:rPr>
          <w:rFonts w:hint="default"/>
          <w:lang w:val="en-US"/>
        </w:rPr>
      </w:pPr>
      <w:r>
        <w:t xml:space="preserve">Tabel </w:t>
      </w:r>
      <w:r>
        <w:fldChar w:fldCharType="begin"/>
      </w:r>
      <w:r>
        <w:instrText xml:space="preserve"> SEQ Tabel \* ARABIC </w:instrText>
      </w:r>
      <w:r>
        <w:fldChar w:fldCharType="separate"/>
      </w:r>
      <w:r>
        <w:t>29</w:t>
      </w:r>
      <w:r>
        <w:fldChar w:fldCharType="end"/>
      </w:r>
      <w:r>
        <w:rPr>
          <w:lang w:val="en-US"/>
        </w:rPr>
        <w:t>. Soal 5 Modul 3</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55F50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654F10A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Input</w:t>
            </w:r>
          </w:p>
        </w:tc>
        <w:tc>
          <w:tcPr>
            <w:tcW w:w="4079" w:type="dxa"/>
          </w:tcPr>
          <w:p w14:paraId="42667F5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Output</w:t>
            </w:r>
          </w:p>
        </w:tc>
      </w:tr>
      <w:tr w14:paraId="4885E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7357275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3600</w:t>
            </w:r>
          </w:p>
        </w:tc>
        <w:tc>
          <w:tcPr>
            <w:tcW w:w="4079" w:type="dxa"/>
          </w:tcPr>
          <w:p w14:paraId="5766AF0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01:00:00</w:t>
            </w:r>
          </w:p>
        </w:tc>
      </w:tr>
      <w:tr w14:paraId="40DB5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5C3DA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1432</w:t>
            </w:r>
          </w:p>
        </w:tc>
        <w:tc>
          <w:tcPr>
            <w:tcW w:w="4079" w:type="dxa"/>
          </w:tcPr>
          <w:p w14:paraId="1977523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00:23:52</w:t>
            </w:r>
          </w:p>
        </w:tc>
      </w:tr>
      <w:tr w14:paraId="67051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5FBFA41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8453</w:t>
            </w:r>
          </w:p>
        </w:tc>
        <w:tc>
          <w:tcPr>
            <w:tcW w:w="4079" w:type="dxa"/>
          </w:tcPr>
          <w:p w14:paraId="37BF7A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 xml:space="preserve">02:20:53 </w:t>
            </w:r>
          </w:p>
        </w:tc>
      </w:tr>
      <w:tr w14:paraId="25B26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5792623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21542</w:t>
            </w:r>
          </w:p>
        </w:tc>
        <w:tc>
          <w:tcPr>
            <w:tcW w:w="4079" w:type="dxa"/>
          </w:tcPr>
          <w:p w14:paraId="0561C80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05:59:02</w:t>
            </w:r>
          </w:p>
        </w:tc>
      </w:tr>
      <w:tr w14:paraId="1864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1D0A42D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125478</w:t>
            </w:r>
          </w:p>
        </w:tc>
        <w:tc>
          <w:tcPr>
            <w:tcW w:w="4079" w:type="dxa"/>
          </w:tcPr>
          <w:p w14:paraId="4373FA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1 hari 10:51:18</w:t>
            </w:r>
          </w:p>
        </w:tc>
      </w:tr>
    </w:tbl>
    <w:p w14:paraId="7A4C964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b/>
          <w:bCs/>
          <w:lang w:val="en-US"/>
        </w:rPr>
      </w:pPr>
    </w:p>
    <w:p w14:paraId="49675810">
      <w:pPr>
        <w:pStyle w:val="3"/>
        <w:numPr>
          <w:ilvl w:val="0"/>
          <w:numId w:val="25"/>
        </w:numPr>
        <w:bidi w:val="0"/>
        <w:rPr>
          <w:rFonts w:hint="default"/>
          <w:lang w:val="en-US"/>
        </w:rPr>
      </w:pPr>
      <w:r>
        <w:rPr>
          <w:rFonts w:hint="default"/>
          <w:lang w:val="en-US"/>
        </w:rPr>
        <w:t>Source Code</w:t>
      </w:r>
    </w:p>
    <w:p w14:paraId="65BDDA44">
      <w:pPr>
        <w:pStyle w:val="23"/>
        <w:rPr>
          <w:rFonts w:hint="default"/>
          <w:lang w:val="en-US"/>
        </w:rPr>
      </w:pPr>
      <w:r>
        <w:t xml:space="preserve">Tabel </w:t>
      </w:r>
      <w:r>
        <w:fldChar w:fldCharType="begin"/>
      </w:r>
      <w:r>
        <w:instrText xml:space="preserve"> SEQ Tabel \* ARABIC </w:instrText>
      </w:r>
      <w:r>
        <w:fldChar w:fldCharType="separate"/>
      </w:r>
      <w:r>
        <w:t>30</w:t>
      </w:r>
      <w:r>
        <w:fldChar w:fldCharType="end"/>
      </w:r>
      <w:r>
        <w:rPr>
          <w:lang w:val="en-US"/>
        </w:rPr>
        <w:t>. Source Code Soal 5 Modul 3 Python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4DD56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8" w:type="dxa"/>
          </w:tcPr>
          <w:p w14:paraId="2CF9A31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4153BDF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116C386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62CEFB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2603F2C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6D08342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1F3990E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20887B3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20A3E7A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1F85E26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5837FB3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0A38437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72EE9A4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07FF95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3E06CD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65F224B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35F3B49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0A1B207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5CA02DA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684C1B8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106C7A2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0D65E2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5973E08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tc>
        <w:tc>
          <w:tcPr>
            <w:tcW w:w="7759" w:type="dxa"/>
          </w:tcPr>
          <w:p w14:paraId="7ACE91E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total_seconds = int(input("input number of seconds: "))</w:t>
            </w:r>
          </w:p>
          <w:p w14:paraId="782E7EB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F1810C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range(5):</w:t>
            </w:r>
          </w:p>
          <w:p w14:paraId="0224531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day = total_seconds // 86400</w:t>
            </w:r>
          </w:p>
          <w:p w14:paraId="23A456D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total_seconds = total_seconds % 86400</w:t>
            </w:r>
          </w:p>
          <w:p w14:paraId="173D310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91978C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clock = total_seconds // 3600</w:t>
            </w:r>
          </w:p>
          <w:p w14:paraId="1FCE730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total_seconds = total_seconds % 3600</w:t>
            </w:r>
          </w:p>
          <w:p w14:paraId="374CCE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34B90A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minute = total_seconds // 60</w:t>
            </w:r>
          </w:p>
          <w:p w14:paraId="3ED624E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second = total_seconds % 60</w:t>
            </w:r>
          </w:p>
          <w:p w14:paraId="285AA0F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F8B73B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day &gt; 0:</w:t>
            </w:r>
          </w:p>
          <w:p w14:paraId="66917CF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print(f"{day} day {clock:02d}:{minute:02d}:{second:02d}")</w:t>
            </w:r>
          </w:p>
          <w:p w14:paraId="7BB9B64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else:</w:t>
            </w:r>
          </w:p>
          <w:p w14:paraId="7AE1B3F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print(f"{clock:02d}:{minute:02d}:{second:02d}")</w:t>
            </w:r>
          </w:p>
          <w:p w14:paraId="4EF0328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1304A2D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5 - 1):</w:t>
            </w:r>
          </w:p>
          <w:p w14:paraId="3BF707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total_seconds = int(input("input number of seconds: "))</w:t>
            </w:r>
          </w:p>
        </w:tc>
      </w:tr>
    </w:tbl>
    <w:p w14:paraId="494977A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32055E34">
      <w:pPr>
        <w:pStyle w:val="23"/>
        <w:rPr>
          <w:rFonts w:hint="default"/>
          <w:lang w:val="en-US"/>
        </w:rPr>
      </w:pPr>
      <w:r>
        <w:t xml:space="preserve">Tabel </w:t>
      </w:r>
      <w:r>
        <w:fldChar w:fldCharType="begin"/>
      </w:r>
      <w:r>
        <w:instrText xml:space="preserve"> SEQ Tabel \* ARABIC </w:instrText>
      </w:r>
      <w:r>
        <w:fldChar w:fldCharType="separate"/>
      </w:r>
      <w:r>
        <w:t>31</w:t>
      </w:r>
      <w:r>
        <w:fldChar w:fldCharType="end"/>
      </w:r>
      <w:r>
        <w:rPr>
          <w:lang w:val="en-US"/>
        </w:rPr>
        <w:t>. Source Code Soal 5 Modul 3 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583C7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8" w:type="dxa"/>
          </w:tcPr>
          <w:p w14:paraId="5EDDFD6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3BCCA19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1BC44C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650FEE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192E43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3EE63F1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44DFCC3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09A304B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0D5AC1D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146D571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060CB5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3728A8A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2523F41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3D25EAA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4EE0CA1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1B76F56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5458EF1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2810B64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65AFD40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29334F9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51EC212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4122F59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2925A05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68C780C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5AF2F6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3114F46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316CFD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350BE8A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4B9301D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0DEB4F2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p w14:paraId="1E5CC8C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31</w:t>
            </w:r>
          </w:p>
          <w:p w14:paraId="1D19C1B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32</w:t>
            </w:r>
          </w:p>
          <w:p w14:paraId="56448AD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33</w:t>
            </w:r>
          </w:p>
          <w:p w14:paraId="5DCD994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34</w:t>
            </w:r>
          </w:p>
          <w:p w14:paraId="40FE14B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35</w:t>
            </w:r>
          </w:p>
        </w:tc>
        <w:tc>
          <w:tcPr>
            <w:tcW w:w="7759" w:type="dxa"/>
          </w:tcPr>
          <w:p w14:paraId="5F995F4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21C03CD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D96BDA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527C5B3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total_seconds;</w:t>
            </w:r>
          </w:p>
          <w:p w14:paraId="5D71A2E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day, hour, minute, second; </w:t>
            </w:r>
          </w:p>
          <w:p w14:paraId="1C14C83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64AFDB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number of seconds: ");</w:t>
            </w:r>
          </w:p>
          <w:p w14:paraId="16E2B0D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&amp;total_seconds);</w:t>
            </w:r>
          </w:p>
          <w:p w14:paraId="731862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6F057C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5; i++) {</w:t>
            </w:r>
          </w:p>
          <w:p w14:paraId="5170F1D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day = total_seconds / 86400;</w:t>
            </w:r>
          </w:p>
          <w:p w14:paraId="2A35E1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total_seconds = total_seconds % 86400;</w:t>
            </w:r>
          </w:p>
          <w:p w14:paraId="5CBDD3B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9BBE55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hour = total_seconds / 3600;</w:t>
            </w:r>
          </w:p>
          <w:p w14:paraId="04215A1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total_seconds = total_seconds % 3600;</w:t>
            </w:r>
          </w:p>
          <w:p w14:paraId="364BA81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A4ACD2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minute = total_seconds / 60;</w:t>
            </w:r>
          </w:p>
          <w:p w14:paraId="5EE747E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second = total_seconds % 60;</w:t>
            </w:r>
          </w:p>
          <w:p w14:paraId="0FB511A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39D42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(day &gt; 0) {</w:t>
            </w:r>
          </w:p>
          <w:p w14:paraId="56E0B08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printf("%d day %02d:%02d:%02d\n\n", day, hour, minute, second);</w:t>
            </w:r>
          </w:p>
          <w:p w14:paraId="18DAACB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w:t>
            </w:r>
          </w:p>
          <w:p w14:paraId="3FDD9ED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printf("%02d:%02d:%02d\n\n", hour, minute, second);</w:t>
            </w:r>
          </w:p>
          <w:p w14:paraId="526A69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7CB4D1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0034AE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5 - 1) {</w:t>
            </w:r>
          </w:p>
          <w:p w14:paraId="4E17DBF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number of seconds: ");</w:t>
            </w:r>
          </w:p>
          <w:p w14:paraId="6618ACC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&amp;total_seconds);</w:t>
            </w:r>
          </w:p>
          <w:p w14:paraId="0A10327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0B868E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553602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E5BE20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7912D0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6DBECCA0">
      <w:pPr>
        <w:rPr>
          <w:rFonts w:hint="default"/>
          <w:lang w:val="en-US"/>
        </w:rPr>
      </w:pPr>
    </w:p>
    <w:p w14:paraId="362A8EB9">
      <w:pPr>
        <w:pStyle w:val="3"/>
        <w:numPr>
          <w:ilvl w:val="0"/>
          <w:numId w:val="25"/>
        </w:numPr>
        <w:bidi w:val="0"/>
        <w:rPr>
          <w:rFonts w:hint="default"/>
          <w:lang w:val="en-US"/>
        </w:rPr>
      </w:pPr>
      <w:r>
        <w:rPr>
          <w:rFonts w:hint="default"/>
          <w:lang w:val="en-US"/>
        </w:rPr>
        <w:t>Output</w:t>
      </w:r>
    </w:p>
    <w:p w14:paraId="23DBA3E8">
      <w:pPr>
        <w:rPr>
          <w:rFonts w:hint="default"/>
          <w:lang w:val="en-US"/>
        </w:rPr>
      </w:pPr>
      <w:r>
        <w:rPr>
          <w:rFonts w:hint="default"/>
          <w:lang w:val="en-US"/>
        </w:rPr>
        <w:drawing>
          <wp:inline distT="0" distB="0" distL="114300" distR="114300">
            <wp:extent cx="5038090" cy="1753870"/>
            <wp:effectExtent l="0" t="0" r="3810" b="11430"/>
            <wp:docPr id="22" name="Picture 22" descr="{88B64502-1715-4CD8-998F-57CB227B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88B64502-1715-4CD8-998F-57CB227B467C}"/>
                    <pic:cNvPicPr>
                      <a:picLocks noChangeAspect="1"/>
                    </pic:cNvPicPr>
                  </pic:nvPicPr>
                  <pic:blipFill>
                    <a:blip r:embed="rId25"/>
                    <a:stretch>
                      <a:fillRect/>
                    </a:stretch>
                  </pic:blipFill>
                  <pic:spPr>
                    <a:xfrm>
                      <a:off x="0" y="0"/>
                      <a:ext cx="5038090" cy="1753870"/>
                    </a:xfrm>
                    <a:prstGeom prst="rect">
                      <a:avLst/>
                    </a:prstGeom>
                  </pic:spPr>
                </pic:pic>
              </a:graphicData>
            </a:graphic>
          </wp:inline>
        </w:drawing>
      </w:r>
    </w:p>
    <w:p w14:paraId="35FB24B6">
      <w:pPr>
        <w:rPr>
          <w:rFonts w:hint="default"/>
          <w:lang w:val="en-US"/>
        </w:rPr>
      </w:pPr>
    </w:p>
    <w:p w14:paraId="1E2637F7">
      <w:pPr>
        <w:rPr>
          <w:rFonts w:hint="default"/>
          <w:lang w:val="en-US"/>
        </w:rPr>
      </w:pPr>
    </w:p>
    <w:p w14:paraId="7CA12208">
      <w:pPr>
        <w:rPr>
          <w:rFonts w:hint="default"/>
          <w:lang w:val="en-US"/>
        </w:rPr>
      </w:pPr>
      <w:r>
        <w:rPr>
          <w:rFonts w:hint="default"/>
          <w:lang w:val="en-US"/>
        </w:rPr>
        <w:drawing>
          <wp:inline distT="0" distB="0" distL="114300" distR="114300">
            <wp:extent cx="5037455" cy="2350770"/>
            <wp:effectExtent l="0" t="0" r="4445" b="11430"/>
            <wp:docPr id="23" name="Picture 23" descr="{FDFAAE8A-B0AD-475F-B84D-1A730B72B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FDFAAE8A-B0AD-475F-B84D-1A730B72B6CA}"/>
                    <pic:cNvPicPr>
                      <a:picLocks noChangeAspect="1"/>
                    </pic:cNvPicPr>
                  </pic:nvPicPr>
                  <pic:blipFill>
                    <a:blip r:embed="rId26"/>
                    <a:stretch>
                      <a:fillRect/>
                    </a:stretch>
                  </pic:blipFill>
                  <pic:spPr>
                    <a:xfrm>
                      <a:off x="0" y="0"/>
                      <a:ext cx="5037455" cy="2350770"/>
                    </a:xfrm>
                    <a:prstGeom prst="rect">
                      <a:avLst/>
                    </a:prstGeom>
                  </pic:spPr>
                </pic:pic>
              </a:graphicData>
            </a:graphic>
          </wp:inline>
        </w:drawing>
      </w:r>
    </w:p>
    <w:p w14:paraId="0875FF14">
      <w:pPr>
        <w:pStyle w:val="3"/>
        <w:numPr>
          <w:ilvl w:val="0"/>
          <w:numId w:val="25"/>
        </w:numPr>
        <w:bidi w:val="0"/>
        <w:rPr>
          <w:rFonts w:hint="default"/>
          <w:lang w:val="en-US"/>
        </w:rPr>
      </w:pPr>
      <w:r>
        <w:rPr>
          <w:rFonts w:hint="default"/>
          <w:lang w:val="en-US"/>
        </w:rPr>
        <w:t>Pembahasan</w:t>
      </w:r>
    </w:p>
    <w:p w14:paraId="3DF4B3BE">
      <w:pPr>
        <w:rPr>
          <w:rFonts w:hint="default"/>
          <w:lang w:val="en-US"/>
        </w:rPr>
      </w:pPr>
    </w:p>
    <w:p w14:paraId="29696DE6">
      <w:pPr>
        <w:rPr>
          <w:rFonts w:hint="default"/>
          <w:lang w:val="en-US"/>
        </w:rPr>
      </w:pPr>
    </w:p>
    <w:p w14:paraId="4FC6FA15">
      <w:pPr>
        <w:rPr>
          <w:rFonts w:hint="default"/>
          <w:lang w:val="en-US"/>
        </w:rPr>
      </w:pPr>
    </w:p>
    <w:p w14:paraId="5FA1A6E2">
      <w:pPr>
        <w:rPr>
          <w:rFonts w:hint="default"/>
          <w:lang w:val="en-US"/>
        </w:rPr>
      </w:pPr>
    </w:p>
    <w:p w14:paraId="70595F7F">
      <w:pPr>
        <w:rPr>
          <w:rFonts w:hint="default"/>
          <w:lang w:val="en-US"/>
        </w:rPr>
      </w:pPr>
    </w:p>
    <w:p w14:paraId="7E9AA819">
      <w:pPr>
        <w:rPr>
          <w:rFonts w:hint="default"/>
          <w:lang w:val="en-US"/>
        </w:rPr>
      </w:pPr>
    </w:p>
    <w:p w14:paraId="790DAE41">
      <w:pPr>
        <w:rPr>
          <w:rFonts w:hint="default"/>
          <w:lang w:val="en-US"/>
        </w:rPr>
      </w:pPr>
    </w:p>
    <w:p w14:paraId="21D034CC">
      <w:pPr>
        <w:rPr>
          <w:rFonts w:hint="default"/>
          <w:lang w:val="en-US"/>
        </w:rPr>
      </w:pPr>
    </w:p>
    <w:p w14:paraId="671B7324">
      <w:pPr>
        <w:rPr>
          <w:rFonts w:hint="default"/>
          <w:lang w:val="en-US"/>
        </w:rPr>
      </w:pPr>
    </w:p>
    <w:p w14:paraId="41E166D3">
      <w:pPr>
        <w:rPr>
          <w:rFonts w:hint="default"/>
          <w:lang w:val="en-US"/>
        </w:rPr>
      </w:pPr>
    </w:p>
    <w:p w14:paraId="3C7B12B1">
      <w:pPr>
        <w:rPr>
          <w:rFonts w:hint="default"/>
          <w:lang w:val="en-US"/>
        </w:rPr>
      </w:pPr>
    </w:p>
    <w:p w14:paraId="5C84DFAA">
      <w:pPr>
        <w:rPr>
          <w:rFonts w:hint="default"/>
          <w:lang w:val="en-US"/>
        </w:rPr>
      </w:pPr>
    </w:p>
    <w:p w14:paraId="6BF20575">
      <w:pPr>
        <w:rPr>
          <w:rFonts w:hint="default"/>
          <w:lang w:val="en-US"/>
        </w:rPr>
      </w:pPr>
    </w:p>
    <w:p w14:paraId="081E3934">
      <w:pPr>
        <w:rPr>
          <w:rFonts w:hint="default"/>
          <w:lang w:val="en-US"/>
        </w:rPr>
      </w:pPr>
    </w:p>
    <w:p w14:paraId="1B3DDAC8">
      <w:pPr>
        <w:rPr>
          <w:rFonts w:hint="default"/>
          <w:lang w:val="en-US"/>
        </w:rPr>
      </w:pPr>
    </w:p>
    <w:p w14:paraId="08D61D92">
      <w:pPr>
        <w:rPr>
          <w:rFonts w:hint="default"/>
          <w:lang w:val="en-US"/>
        </w:rPr>
      </w:pPr>
    </w:p>
    <w:p w14:paraId="46BC369B">
      <w:pPr>
        <w:rPr>
          <w:rFonts w:hint="default"/>
          <w:lang w:val="en-US"/>
        </w:rPr>
      </w:pPr>
    </w:p>
    <w:p w14:paraId="768F08A8">
      <w:pPr>
        <w:rPr>
          <w:rFonts w:hint="default"/>
          <w:lang w:val="en-US"/>
        </w:rPr>
      </w:pPr>
    </w:p>
    <w:p w14:paraId="295FD2A8">
      <w:pPr>
        <w:rPr>
          <w:rFonts w:hint="default"/>
          <w:lang w:val="en-US"/>
        </w:rPr>
      </w:pPr>
    </w:p>
    <w:p w14:paraId="1BB6818B">
      <w:pPr>
        <w:rPr>
          <w:rFonts w:hint="default"/>
          <w:lang w:val="en-US"/>
        </w:rPr>
      </w:pPr>
    </w:p>
    <w:p w14:paraId="3F538536">
      <w:pPr>
        <w:rPr>
          <w:rFonts w:hint="default"/>
          <w:lang w:val="en-US"/>
        </w:rPr>
      </w:pPr>
    </w:p>
    <w:p w14:paraId="6DD6153D">
      <w:pPr>
        <w:rPr>
          <w:rFonts w:hint="default"/>
          <w:lang w:val="en-US"/>
        </w:rPr>
      </w:pPr>
    </w:p>
    <w:p w14:paraId="113DA5B6">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p>
    <w:p w14:paraId="326A40A7">
      <w:pPr>
        <w:rPr>
          <w:rFonts w:hint="default"/>
          <w:lang w:val="en-US"/>
        </w:rPr>
      </w:pPr>
    </w:p>
    <w:sectPr>
      <w:type w:val="continuous"/>
      <w:pgSz w:w="11910" w:h="16840"/>
      <w:pgMar w:top="1701" w:right="1701" w:bottom="1701" w:left="2268" w:header="720" w:footer="720" w:gutter="0"/>
      <w:pgBorders>
        <w:top w:val="none" w:sz="0" w:space="0"/>
        <w:left w:val="none" w:sz="0" w:space="0"/>
        <w:bottom w:val="none" w:sz="0" w:space="0"/>
        <w:right w:val="none" w:sz="0" w:space="0"/>
      </w:pgBorders>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2037FE"/>
    <w:multiLevelType w:val="singleLevel"/>
    <w:tmpl w:val="8B2037FE"/>
    <w:lvl w:ilvl="0" w:tentative="0">
      <w:start w:val="1"/>
      <w:numFmt w:val="decimal"/>
      <w:suff w:val="space"/>
      <w:lvlText w:val="%1."/>
      <w:lvlJc w:val="left"/>
    </w:lvl>
  </w:abstractNum>
  <w:abstractNum w:abstractNumId="1">
    <w:nsid w:val="9D952C71"/>
    <w:multiLevelType w:val="singleLevel"/>
    <w:tmpl w:val="9D952C71"/>
    <w:lvl w:ilvl="0" w:tentative="0">
      <w:start w:val="1"/>
      <w:numFmt w:val="upperLetter"/>
      <w:suff w:val="space"/>
      <w:lvlText w:val="%1."/>
      <w:lvlJc w:val="left"/>
    </w:lvl>
  </w:abstractNum>
  <w:abstractNum w:abstractNumId="2">
    <w:nsid w:val="B0CEE503"/>
    <w:multiLevelType w:val="singleLevel"/>
    <w:tmpl w:val="B0CEE503"/>
    <w:lvl w:ilvl="0" w:tentative="0">
      <w:start w:val="1"/>
      <w:numFmt w:val="upperLetter"/>
      <w:suff w:val="space"/>
      <w:lvlText w:val="%1."/>
      <w:lvlJc w:val="left"/>
    </w:lvl>
  </w:abstractNum>
  <w:abstractNum w:abstractNumId="3">
    <w:nsid w:val="C16DFF98"/>
    <w:multiLevelType w:val="singleLevel"/>
    <w:tmpl w:val="C16DFF98"/>
    <w:lvl w:ilvl="0" w:tentative="0">
      <w:start w:val="1"/>
      <w:numFmt w:val="upperLetter"/>
      <w:suff w:val="space"/>
      <w:lvlText w:val="%1."/>
      <w:lvlJc w:val="left"/>
    </w:lvl>
  </w:abstractNum>
  <w:abstractNum w:abstractNumId="4">
    <w:nsid w:val="CA9F43B3"/>
    <w:multiLevelType w:val="singleLevel"/>
    <w:tmpl w:val="CA9F43B3"/>
    <w:lvl w:ilvl="0" w:tentative="0">
      <w:start w:val="1"/>
      <w:numFmt w:val="decimal"/>
      <w:suff w:val="space"/>
      <w:lvlText w:val="%1."/>
      <w:lvlJc w:val="left"/>
    </w:lvl>
  </w:abstractNum>
  <w:abstractNum w:abstractNumId="5">
    <w:nsid w:val="D3EF92FC"/>
    <w:multiLevelType w:val="singleLevel"/>
    <w:tmpl w:val="D3EF92FC"/>
    <w:lvl w:ilvl="0" w:tentative="0">
      <w:start w:val="1"/>
      <w:numFmt w:val="decimal"/>
      <w:suff w:val="space"/>
      <w:lvlText w:val="%1."/>
      <w:lvlJc w:val="left"/>
      <w:rPr>
        <w:rFonts w:hint="default"/>
        <w:b w:val="0"/>
        <w:bCs w:val="0"/>
      </w:rPr>
    </w:lvl>
  </w:abstractNum>
  <w:abstractNum w:abstractNumId="6">
    <w:nsid w:val="D68C0A7A"/>
    <w:multiLevelType w:val="singleLevel"/>
    <w:tmpl w:val="D68C0A7A"/>
    <w:lvl w:ilvl="0" w:tentative="0">
      <w:start w:val="1"/>
      <w:numFmt w:val="upperLetter"/>
      <w:suff w:val="space"/>
      <w:lvlText w:val="%1."/>
      <w:lvlJc w:val="left"/>
    </w:lvl>
  </w:abstractNum>
  <w:abstractNum w:abstractNumId="7">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8">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9">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0">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1">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2">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3">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4">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5">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6">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7">
    <w:nsid w:val="0BF9E3F2"/>
    <w:multiLevelType w:val="singleLevel"/>
    <w:tmpl w:val="0BF9E3F2"/>
    <w:lvl w:ilvl="0" w:tentative="0">
      <w:start w:val="1"/>
      <w:numFmt w:val="upperLetter"/>
      <w:suff w:val="space"/>
      <w:lvlText w:val="%1."/>
      <w:lvlJc w:val="left"/>
    </w:lvl>
  </w:abstractNum>
  <w:abstractNum w:abstractNumId="18">
    <w:nsid w:val="19731AEB"/>
    <w:multiLevelType w:val="singleLevel"/>
    <w:tmpl w:val="19731AEB"/>
    <w:lvl w:ilvl="0" w:tentative="0">
      <w:start w:val="1"/>
      <w:numFmt w:val="decimal"/>
      <w:suff w:val="space"/>
      <w:lvlText w:val="%1."/>
      <w:lvlJc w:val="left"/>
    </w:lvl>
  </w:abstractNum>
  <w:abstractNum w:abstractNumId="19">
    <w:nsid w:val="21895172"/>
    <w:multiLevelType w:val="singleLevel"/>
    <w:tmpl w:val="21895172"/>
    <w:lvl w:ilvl="0" w:tentative="0">
      <w:start w:val="1"/>
      <w:numFmt w:val="upperLetter"/>
      <w:suff w:val="space"/>
      <w:lvlText w:val="%1."/>
      <w:lvlJc w:val="left"/>
    </w:lvl>
  </w:abstractNum>
  <w:abstractNum w:abstractNumId="20">
    <w:nsid w:val="2399EE80"/>
    <w:multiLevelType w:val="singleLevel"/>
    <w:tmpl w:val="2399EE80"/>
    <w:lvl w:ilvl="0" w:tentative="0">
      <w:start w:val="1"/>
      <w:numFmt w:val="upperLetter"/>
      <w:suff w:val="space"/>
      <w:lvlText w:val="%1."/>
      <w:lvlJc w:val="left"/>
    </w:lvl>
  </w:abstractNum>
  <w:abstractNum w:abstractNumId="21">
    <w:nsid w:val="3EAC51B6"/>
    <w:multiLevelType w:val="singleLevel"/>
    <w:tmpl w:val="3EAC51B6"/>
    <w:lvl w:ilvl="0" w:tentative="0">
      <w:start w:val="1"/>
      <w:numFmt w:val="upperLetter"/>
      <w:suff w:val="space"/>
      <w:lvlText w:val="%1."/>
      <w:lvlJc w:val="left"/>
    </w:lvl>
  </w:abstractNum>
  <w:abstractNum w:abstractNumId="22">
    <w:nsid w:val="41105574"/>
    <w:multiLevelType w:val="singleLevel"/>
    <w:tmpl w:val="41105574"/>
    <w:lvl w:ilvl="0" w:tentative="0">
      <w:start w:val="1"/>
      <w:numFmt w:val="upperLetter"/>
      <w:suff w:val="space"/>
      <w:lvlText w:val="%1."/>
      <w:lvlJc w:val="left"/>
    </w:lvl>
  </w:abstractNum>
  <w:abstractNum w:abstractNumId="23">
    <w:nsid w:val="46579FA4"/>
    <w:multiLevelType w:val="singleLevel"/>
    <w:tmpl w:val="46579FA4"/>
    <w:lvl w:ilvl="0" w:tentative="0">
      <w:start w:val="1"/>
      <w:numFmt w:val="decimal"/>
      <w:suff w:val="space"/>
      <w:lvlText w:val="%1."/>
      <w:lvlJc w:val="left"/>
    </w:lvl>
  </w:abstractNum>
  <w:abstractNum w:abstractNumId="24">
    <w:nsid w:val="5BE9DB45"/>
    <w:multiLevelType w:val="singleLevel"/>
    <w:tmpl w:val="5BE9DB45"/>
    <w:lvl w:ilvl="0" w:tentative="0">
      <w:start w:val="1"/>
      <w:numFmt w:val="upperLetter"/>
      <w:suff w:val="space"/>
      <w:lvlText w:val="%1."/>
      <w:lvlJc w:val="left"/>
    </w:lvl>
  </w:abstractNum>
  <w:num w:numId="1">
    <w:abstractNumId w:val="16"/>
  </w:num>
  <w:num w:numId="2">
    <w:abstractNumId w:val="14"/>
  </w:num>
  <w:num w:numId="3">
    <w:abstractNumId w:val="13"/>
  </w:num>
  <w:num w:numId="4">
    <w:abstractNumId w:val="12"/>
  </w:num>
  <w:num w:numId="5">
    <w:abstractNumId w:val="11"/>
  </w:num>
  <w:num w:numId="6">
    <w:abstractNumId w:val="15"/>
  </w:num>
  <w:num w:numId="7">
    <w:abstractNumId w:val="10"/>
  </w:num>
  <w:num w:numId="8">
    <w:abstractNumId w:val="9"/>
  </w:num>
  <w:num w:numId="9">
    <w:abstractNumId w:val="8"/>
  </w:num>
  <w:num w:numId="10">
    <w:abstractNumId w:val="7"/>
  </w:num>
  <w:num w:numId="11">
    <w:abstractNumId w:val="19"/>
  </w:num>
  <w:num w:numId="12">
    <w:abstractNumId w:val="0"/>
  </w:num>
  <w:num w:numId="13">
    <w:abstractNumId w:val="20"/>
  </w:num>
  <w:num w:numId="14">
    <w:abstractNumId w:val="18"/>
  </w:num>
  <w:num w:numId="15">
    <w:abstractNumId w:val="17"/>
  </w:num>
  <w:num w:numId="16">
    <w:abstractNumId w:val="5"/>
  </w:num>
  <w:num w:numId="17">
    <w:abstractNumId w:val="21"/>
  </w:num>
  <w:num w:numId="18">
    <w:abstractNumId w:val="23"/>
  </w:num>
  <w:num w:numId="19">
    <w:abstractNumId w:val="22"/>
  </w:num>
  <w:num w:numId="20">
    <w:abstractNumId w:val="4"/>
  </w:num>
  <w:num w:numId="21">
    <w:abstractNumId w:val="2"/>
  </w:num>
  <w:num w:numId="22">
    <w:abstractNumId w:val="6"/>
  </w:num>
  <w:num w:numId="23">
    <w:abstractNumId w:val="24"/>
  </w:num>
  <w:num w:numId="24">
    <w:abstractNumId w:val="1"/>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2C264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093CD7"/>
    <w:rsid w:val="0F762AA8"/>
    <w:rsid w:val="13CA1C9B"/>
    <w:rsid w:val="140367E9"/>
    <w:rsid w:val="1636240F"/>
    <w:rsid w:val="182661D5"/>
    <w:rsid w:val="1D2C2647"/>
    <w:rsid w:val="31194414"/>
    <w:rsid w:val="32DC6AC8"/>
    <w:rsid w:val="40E60AA2"/>
    <w:rsid w:val="4F2C4BB3"/>
    <w:rsid w:val="54661027"/>
    <w:rsid w:val="63BC77E4"/>
    <w:rsid w:val="65734861"/>
    <w:rsid w:val="657F07CA"/>
    <w:rsid w:val="6DBF5286"/>
    <w:rsid w:val="72AB379D"/>
    <w:rsid w:val="7A234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autoSpaceDE w:val="0"/>
      <w:autoSpaceDN w:val="0"/>
      <w:jc w:val="both"/>
    </w:pPr>
    <w:rPr>
      <w:rFonts w:ascii="Times New Roman" w:hAnsi="Times New Roman" w:eastAsia="Times New Roman" w:cs="Times New Roman"/>
      <w:sz w:val="24"/>
      <w:szCs w:val="22"/>
      <w:lang w:val="id" w:eastAsia="en-US" w:bidi="ar-SA"/>
    </w:rPr>
  </w:style>
  <w:style w:type="paragraph" w:styleId="2">
    <w:name w:val="heading 1"/>
    <w:basedOn w:val="1"/>
    <w:next w:val="1"/>
    <w:link w:val="249"/>
    <w:qFormat/>
    <w:uiPriority w:val="0"/>
    <w:pPr>
      <w:keepNext/>
      <w:keepLines/>
      <w:spacing w:before="460" w:after="450" w:line="360" w:lineRule="auto"/>
      <w:jc w:val="center"/>
      <w:outlineLvl w:val="0"/>
    </w:pPr>
    <w:rPr>
      <w:b/>
      <w:bCs/>
      <w:kern w:val="44"/>
      <w:sz w:val="28"/>
      <w:szCs w:val="44"/>
    </w:rPr>
  </w:style>
  <w:style w:type="paragraph" w:styleId="3">
    <w:name w:val="heading 2"/>
    <w:basedOn w:val="1"/>
    <w:next w:val="1"/>
    <w:link w:val="250"/>
    <w:unhideWhenUsed/>
    <w:qFormat/>
    <w:uiPriority w:val="0"/>
    <w:pPr>
      <w:keepNext/>
      <w:keepLines/>
      <w:spacing w:before="260" w:after="260" w:line="360" w:lineRule="auto"/>
      <w:jc w:val="both"/>
      <w:outlineLvl w:val="1"/>
    </w:pPr>
    <w:rPr>
      <w:b/>
      <w:bCs/>
      <w:sz w:val="24"/>
      <w:szCs w:val="32"/>
    </w:rPr>
  </w:style>
  <w:style w:type="paragraph" w:styleId="4">
    <w:name w:val="heading 3"/>
    <w:next w:val="1"/>
    <w:semiHidden/>
    <w:unhideWhenUsed/>
    <w:qFormat/>
    <w:uiPriority w:val="0"/>
    <w:pPr>
      <w:spacing w:before="0" w:beforeAutospacing="1" w:after="0" w:afterAutospacing="1" w:line="360" w:lineRule="auto"/>
      <w:jc w:val="both"/>
      <w:outlineLvl w:val="2"/>
    </w:pPr>
    <w:rPr>
      <w:rFonts w:hint="default" w:ascii="Times New Roman" w:hAnsi="Times New Roman" w:eastAsia="SimSun" w:cs="SimSun"/>
      <w:b/>
      <w:bCs/>
      <w:kern w:val="0"/>
      <w:sz w:val="24"/>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pPr>
      <w:jc w:val="center"/>
    </w:pPr>
    <w:rPr>
      <w:rFonts w:eastAsia="黑体" w:cs="Arial"/>
      <w:i/>
      <w:sz w:val="18"/>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link w:val="2"/>
    <w:qFormat/>
    <w:uiPriority w:val="0"/>
    <w:rPr>
      <w:rFonts w:ascii="Times New Roman" w:hAnsi="Times New Roman"/>
      <w:b/>
      <w:bCs/>
      <w:kern w:val="44"/>
      <w:sz w:val="28"/>
      <w:szCs w:val="44"/>
    </w:rPr>
  </w:style>
  <w:style w:type="character" w:customStyle="1" w:styleId="250">
    <w:name w:val="Heading 2 Char"/>
    <w:link w:val="3"/>
    <w:qFormat/>
    <w:uiPriority w:val="0"/>
    <w:rPr>
      <w:rFonts w:ascii="Times New Roman" w:hAnsi="Times New Roman"/>
      <w:b/>
      <w:bCs/>
      <w:sz w:val="24"/>
      <w:szCs w:val="32"/>
    </w:rPr>
  </w:style>
  <w:style w:type="paragraph" w:customStyle="1" w:styleId="251">
    <w:name w:val="Table Paragraph"/>
    <w:basedOn w:val="1"/>
    <w:qFormat/>
    <w:uiPriority w:val="1"/>
    <w:pPr>
      <w:ind w:left="106"/>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4510</Words>
  <Characters>23217</Characters>
  <Lines>0</Lines>
  <Paragraphs>0</Paragraphs>
  <TotalTime>226</TotalTime>
  <ScaleCrop>false</ScaleCrop>
  <LinksUpToDate>false</LinksUpToDate>
  <CharactersWithSpaces>28818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2026-09-30T14:31:00Z</dcterms:created>
  <dc:creator>Daffa althafi21</dc:creator>
  <cp:lastModifiedBy>Daffa althafi21</cp:lastModifiedBy>
  <dcterms:modified xsi:type="dcterms:W3CDTF">2026-10-06T16:33:17Z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8867104D4D1A46DEA5E8F3F5ACCA00E0_13</vt:lpwstr>
  </property>
  <property fmtid="{D5CDD505-2E9C-101B-9397-08002B2CF9AE}" pid="4" name="KSOTemplateDocerSaveRecord">
    <vt:lpwstr>eyJoZGlkIjoiZDI5ZmFiMzYyN2RhYWM0MTE4YzNjOTFmZDRhM2IzNjgiLCJ1c2VySWQiOiI4ODEzNDQ0NDUwMTAwIn0=</vt:lpwstr>
  </property>
</Properties>
</file>