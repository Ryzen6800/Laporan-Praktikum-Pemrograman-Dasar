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99B24">
      <w:pPr>
        <w:spacing w:before="62"/>
        <w:ind w:right="21"/>
        <w:jc w:val="center"/>
        <w:rPr>
          <w:b/>
          <w:sz w:val="32"/>
        </w:rPr>
      </w:pPr>
      <w:r>
        <w:rPr>
          <w:b/>
          <w:sz w:val="32"/>
        </w:rPr>
        <w:t>LAPORAN</w:t>
      </w:r>
      <w:r>
        <w:rPr>
          <w:b/>
          <w:spacing w:val="-2"/>
          <w:sz w:val="32"/>
        </w:rPr>
        <w:t xml:space="preserve"> PRAKTIKUM</w:t>
      </w:r>
    </w:p>
    <w:p w14:paraId="6C41A631">
      <w:pPr>
        <w:spacing w:before="159" w:line="259" w:lineRule="auto"/>
        <w:ind w:right="21"/>
        <w:jc w:val="center"/>
        <w:rPr>
          <w:b/>
          <w:sz w:val="32"/>
        </w:rPr>
      </w:pPr>
      <w:r>
        <w:rPr>
          <w:b/>
          <w:sz w:val="32"/>
        </w:rPr>
        <w:t>PEMROGRAMAN</w:t>
      </w:r>
      <w:r>
        <w:rPr>
          <w:b/>
          <w:spacing w:val="-20"/>
          <w:sz w:val="32"/>
        </w:rPr>
        <w:t xml:space="preserve"> </w:t>
      </w:r>
      <w:r>
        <w:rPr>
          <w:rFonts w:hint="default"/>
          <w:b/>
          <w:spacing w:val="-20"/>
          <w:sz w:val="32"/>
          <w:lang w:val="en-US"/>
        </w:rPr>
        <w:t>1</w:t>
      </w:r>
      <w:r>
        <w:rPr>
          <w:b/>
          <w:sz w:val="32"/>
        </w:rPr>
        <w:t xml:space="preserve"> </w:t>
      </w:r>
    </w:p>
    <w:p w14:paraId="62BE73F0">
      <w:pPr>
        <w:spacing w:before="159" w:line="259" w:lineRule="auto"/>
        <w:ind w:right="21"/>
        <w:jc w:val="center"/>
        <w:rPr>
          <w:b/>
          <w:sz w:val="32"/>
        </w:rPr>
      </w:pPr>
    </w:p>
    <w:p w14:paraId="2D919838">
      <w:pPr>
        <w:pStyle w:val="15"/>
        <w:jc w:val="center"/>
        <w:rPr>
          <w:b/>
          <w:sz w:val="20"/>
        </w:rPr>
      </w:pPr>
      <w:r>
        <w:rPr>
          <w:b/>
          <w:sz w:val="20"/>
        </w:rPr>
        <w:drawing>
          <wp:inline distT="0" distB="0" distL="0" distR="0">
            <wp:extent cx="1969135" cy="1981200"/>
            <wp:effectExtent l="0" t="0" r="12065"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69135" cy="1981200"/>
                    </a:xfrm>
                    <a:prstGeom prst="rect">
                      <a:avLst/>
                    </a:prstGeom>
                  </pic:spPr>
                </pic:pic>
              </a:graphicData>
            </a:graphic>
          </wp:inline>
        </w:drawing>
      </w:r>
    </w:p>
    <w:p w14:paraId="69727771">
      <w:pPr>
        <w:pStyle w:val="15"/>
        <w:jc w:val="center"/>
        <w:rPr>
          <w:b/>
          <w:sz w:val="20"/>
        </w:rPr>
      </w:pPr>
    </w:p>
    <w:p w14:paraId="51EE34D4">
      <w:pPr>
        <w:pStyle w:val="15"/>
        <w:spacing w:before="213"/>
        <w:jc w:val="center"/>
        <w:rPr>
          <w:rFonts w:hint="default"/>
          <w:b/>
          <w:sz w:val="32"/>
          <w:lang w:val="en-US"/>
        </w:rPr>
      </w:pPr>
      <w:r>
        <w:rPr>
          <w:rFonts w:hint="default"/>
          <w:b/>
          <w:sz w:val="32"/>
          <w:lang w:val="en-US"/>
        </w:rPr>
        <w:t>Input dan Output</w:t>
      </w:r>
    </w:p>
    <w:p w14:paraId="197CCF4D">
      <w:pPr>
        <w:pStyle w:val="15"/>
        <w:spacing w:before="213"/>
        <w:jc w:val="center"/>
        <w:rPr>
          <w:rFonts w:hint="default"/>
          <w:b/>
          <w:sz w:val="32"/>
          <w:lang w:val="en-US"/>
        </w:rPr>
      </w:pPr>
      <w:r>
        <w:rPr>
          <w:rFonts w:hint="default"/>
          <w:b/>
          <w:sz w:val="32"/>
          <w:lang w:val="en-US"/>
        </w:rPr>
        <w:t>&amp;</w:t>
      </w:r>
    </w:p>
    <w:p w14:paraId="39E22DA7">
      <w:pPr>
        <w:pStyle w:val="15"/>
        <w:spacing w:before="213"/>
        <w:jc w:val="center"/>
        <w:rPr>
          <w:rFonts w:hint="default"/>
          <w:b/>
          <w:sz w:val="32"/>
          <w:lang w:val="en-US"/>
        </w:rPr>
      </w:pPr>
      <w:r>
        <w:rPr>
          <w:rFonts w:hint="default"/>
          <w:b/>
          <w:sz w:val="32"/>
          <w:lang w:val="en-US"/>
        </w:rPr>
        <w:t xml:space="preserve">Kondisional </w:t>
      </w:r>
    </w:p>
    <w:p w14:paraId="1858852E">
      <w:pPr>
        <w:spacing w:before="189" w:line="360" w:lineRule="auto"/>
        <w:ind w:right="21"/>
        <w:jc w:val="center"/>
        <w:rPr>
          <w:b/>
          <w:sz w:val="28"/>
        </w:rPr>
      </w:pPr>
      <w:r>
        <w:rPr>
          <w:b/>
          <w:spacing w:val="-2"/>
          <w:sz w:val="28"/>
        </w:rPr>
        <w:t>Oleh:</w:t>
      </w:r>
    </w:p>
    <w:tbl>
      <w:tblPr>
        <w:tblStyle w:val="1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1"/>
        <w:gridCol w:w="3976"/>
      </w:tblGrid>
      <w:tr w14:paraId="196F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81" w:type="dxa"/>
          </w:tcPr>
          <w:p w14:paraId="60B19319">
            <w:pPr>
              <w:pStyle w:val="15"/>
              <w:jc w:val="center"/>
              <w:rPr>
                <w:rFonts w:hint="default"/>
                <w:b/>
                <w:sz w:val="28"/>
                <w:lang w:val="en-US"/>
              </w:rPr>
            </w:pPr>
            <w:r>
              <w:rPr>
                <w:rFonts w:hint="default"/>
                <w:b/>
                <w:sz w:val="28"/>
                <w:lang w:val="en-US"/>
              </w:rPr>
              <w:t>Daffa Althafi</w:t>
            </w:r>
          </w:p>
        </w:tc>
        <w:tc>
          <w:tcPr>
            <w:tcW w:w="3976" w:type="dxa"/>
          </w:tcPr>
          <w:p w14:paraId="176504A5">
            <w:pPr>
              <w:pStyle w:val="15"/>
              <w:jc w:val="center"/>
              <w:rPr>
                <w:rFonts w:hint="default"/>
                <w:b/>
                <w:sz w:val="28"/>
                <w:lang w:val="en-US"/>
              </w:rPr>
            </w:pPr>
            <w:r>
              <w:rPr>
                <w:b/>
                <w:sz w:val="28"/>
              </w:rPr>
              <w:t>2</w:t>
            </w:r>
            <w:r>
              <w:rPr>
                <w:rFonts w:hint="default"/>
                <w:b/>
                <w:sz w:val="28"/>
                <w:lang w:val="en-US"/>
              </w:rPr>
              <w:t>610817110011</w:t>
            </w:r>
          </w:p>
        </w:tc>
      </w:tr>
    </w:tbl>
    <w:p w14:paraId="0C7F2798">
      <w:pPr>
        <w:pStyle w:val="15"/>
        <w:jc w:val="center"/>
        <w:rPr>
          <w:b/>
          <w:sz w:val="28"/>
        </w:rPr>
      </w:pPr>
    </w:p>
    <w:p w14:paraId="051EBB21">
      <w:pPr>
        <w:pStyle w:val="15"/>
        <w:rPr>
          <w:b/>
          <w:sz w:val="28"/>
        </w:rPr>
      </w:pPr>
    </w:p>
    <w:p w14:paraId="06FD8A5A">
      <w:pPr>
        <w:pStyle w:val="15"/>
        <w:rPr>
          <w:b/>
          <w:sz w:val="28"/>
        </w:rPr>
      </w:pPr>
    </w:p>
    <w:p w14:paraId="49F4CE8D">
      <w:pPr>
        <w:pStyle w:val="15"/>
        <w:spacing w:before="282"/>
        <w:rPr>
          <w:b/>
          <w:sz w:val="28"/>
        </w:rPr>
      </w:pPr>
    </w:p>
    <w:p w14:paraId="77358C6E">
      <w:pPr>
        <w:pStyle w:val="15"/>
        <w:spacing w:before="282"/>
        <w:rPr>
          <w:b/>
          <w:sz w:val="28"/>
        </w:rPr>
      </w:pPr>
    </w:p>
    <w:p w14:paraId="0398F99E">
      <w:pPr>
        <w:pStyle w:val="15"/>
        <w:spacing w:before="282"/>
        <w:rPr>
          <w:b/>
          <w:sz w:val="28"/>
        </w:rPr>
      </w:pPr>
    </w:p>
    <w:p w14:paraId="130A0EA6">
      <w:pPr>
        <w:pStyle w:val="15"/>
        <w:spacing w:before="282"/>
        <w:rPr>
          <w:b/>
          <w:sz w:val="28"/>
        </w:rPr>
      </w:pPr>
    </w:p>
    <w:p w14:paraId="0D32AE62">
      <w:pPr>
        <w:spacing w:line="259" w:lineRule="auto"/>
        <w:ind w:right="21"/>
        <w:jc w:val="center"/>
        <w:rPr>
          <w:b/>
          <w:sz w:val="28"/>
        </w:rPr>
      </w:pPr>
      <w:r>
        <w:rPr>
          <w:b/>
          <w:sz w:val="28"/>
        </w:rPr>
        <w:t>PROGRAM</w:t>
      </w:r>
      <w:r>
        <w:rPr>
          <w:b/>
          <w:spacing w:val="-13"/>
          <w:sz w:val="28"/>
        </w:rPr>
        <w:t xml:space="preserve"> </w:t>
      </w:r>
      <w:r>
        <w:rPr>
          <w:b/>
          <w:sz w:val="28"/>
        </w:rPr>
        <w:t>STUDI</w:t>
      </w:r>
      <w:r>
        <w:rPr>
          <w:b/>
          <w:spacing w:val="-17"/>
          <w:sz w:val="28"/>
        </w:rPr>
        <w:t xml:space="preserve"> </w:t>
      </w:r>
      <w:r>
        <w:rPr>
          <w:b/>
          <w:sz w:val="28"/>
        </w:rPr>
        <w:t>TEKNOLOGI</w:t>
      </w:r>
      <w:r>
        <w:rPr>
          <w:b/>
          <w:spacing w:val="-14"/>
          <w:sz w:val="28"/>
        </w:rPr>
        <w:t xml:space="preserve"> </w:t>
      </w:r>
      <w:r>
        <w:rPr>
          <w:b/>
          <w:sz w:val="28"/>
        </w:rPr>
        <w:t xml:space="preserve">INFORMASI </w:t>
      </w:r>
    </w:p>
    <w:p w14:paraId="4FA4D21C">
      <w:pPr>
        <w:spacing w:line="259" w:lineRule="auto"/>
        <w:ind w:right="21"/>
        <w:jc w:val="center"/>
        <w:rPr>
          <w:b/>
          <w:sz w:val="28"/>
        </w:rPr>
      </w:pPr>
      <w:r>
        <w:rPr>
          <w:b/>
          <w:sz w:val="28"/>
        </w:rPr>
        <w:t>FAKULTAS TEKNIK</w:t>
      </w:r>
    </w:p>
    <w:p w14:paraId="011D62AE">
      <w:pPr>
        <w:spacing w:before="1" w:line="259" w:lineRule="auto"/>
        <w:ind w:right="21"/>
        <w:jc w:val="center"/>
        <w:rPr>
          <w:b/>
          <w:sz w:val="28"/>
        </w:rPr>
      </w:pPr>
      <w:r>
        <w:rPr>
          <w:b/>
          <w:sz w:val="28"/>
        </w:rPr>
        <w:t>UNIVERSITAS</w:t>
      </w:r>
      <w:r>
        <w:rPr>
          <w:b/>
          <w:spacing w:val="-17"/>
          <w:sz w:val="28"/>
        </w:rPr>
        <w:t xml:space="preserve"> </w:t>
      </w:r>
      <w:r>
        <w:rPr>
          <w:b/>
          <w:sz w:val="28"/>
        </w:rPr>
        <w:t>LAMBUNG</w:t>
      </w:r>
      <w:r>
        <w:rPr>
          <w:b/>
          <w:spacing w:val="-18"/>
          <w:sz w:val="28"/>
        </w:rPr>
        <w:t xml:space="preserve"> </w:t>
      </w:r>
      <w:r>
        <w:rPr>
          <w:b/>
          <w:sz w:val="28"/>
        </w:rPr>
        <w:t xml:space="preserve">MANGKURAT </w:t>
      </w:r>
    </w:p>
    <w:p w14:paraId="3DB16242">
      <w:pPr>
        <w:spacing w:before="1" w:line="259" w:lineRule="auto"/>
        <w:ind w:right="21"/>
        <w:jc w:val="center"/>
        <w:rPr>
          <w:rFonts w:hint="default"/>
          <w:b/>
          <w:sz w:val="28"/>
          <w:lang w:val="en-US"/>
        </w:rPr>
      </w:pPr>
      <w:r>
        <w:rPr>
          <w:b/>
          <w:sz w:val="28"/>
        </w:rPr>
        <w:t>SEPTEMBER 2</w:t>
      </w:r>
      <w:r>
        <w:rPr>
          <w:rFonts w:hint="default"/>
          <w:b/>
          <w:sz w:val="28"/>
          <w:lang w:val="en-US"/>
        </w:rPr>
        <w:t>026</w:t>
      </w:r>
    </w:p>
    <w:p w14:paraId="7F3E8B12">
      <w:pPr>
        <w:spacing w:before="1" w:line="259" w:lineRule="auto"/>
        <w:ind w:right="21"/>
        <w:jc w:val="center"/>
        <w:rPr>
          <w:rFonts w:hint="default"/>
          <w:b/>
          <w:sz w:val="28"/>
          <w:lang w:val="en-US"/>
        </w:rPr>
      </w:pPr>
    </w:p>
    <w:p w14:paraId="3929C20B">
      <w:pPr>
        <w:pStyle w:val="2"/>
        <w:bidi w:val="0"/>
        <w:rPr>
          <w:rFonts w:hint="default"/>
          <w:lang w:val="en-US"/>
        </w:rPr>
        <w:sectPr>
          <w:headerReference r:id="rId3" w:type="default"/>
          <w:footerReference r:id="rId4" w:type="default"/>
          <w:type w:val="continuous"/>
          <w:pgSz w:w="11910" w:h="16840"/>
          <w:pgMar w:top="1701" w:right="1701" w:bottom="1701" w:left="2268" w:header="720" w:footer="720" w:gutter="0"/>
          <w:pgBorders>
            <w:top w:val="none" w:sz="0" w:space="0"/>
            <w:left w:val="none" w:sz="0" w:space="0"/>
            <w:bottom w:val="none" w:sz="0" w:space="0"/>
            <w:right w:val="none" w:sz="0" w:space="0"/>
          </w:pgBorders>
          <w:pgNumType w:fmt="lowerRoman"/>
          <w:cols w:space="0" w:num="1"/>
          <w:rtlGutter w:val="0"/>
          <w:docGrid w:linePitch="360" w:charSpace="0"/>
        </w:sectPr>
      </w:pPr>
      <w:bookmarkStart w:id="0" w:name="_Toc20795"/>
    </w:p>
    <w:p w14:paraId="10335A7B">
      <w:pPr>
        <w:pStyle w:val="2"/>
        <w:bidi w:val="0"/>
        <w:rPr>
          <w:rFonts w:hint="default"/>
          <w:lang w:val="en-US"/>
        </w:rPr>
      </w:pPr>
      <w:r>
        <w:rPr>
          <w:rFonts w:hint="default"/>
          <w:lang w:val="en-US"/>
        </w:rPr>
        <w:t xml:space="preserve">LEMBAR PENGESAHAN LAPORAN PRAKTIKUM PEMROGRAMAN </w:t>
      </w:r>
      <w:bookmarkEnd w:id="0"/>
      <w:r>
        <w:rPr>
          <w:rFonts w:hint="default"/>
          <w:lang w:val="en-US"/>
        </w:rPr>
        <w:t>1</w:t>
      </w:r>
      <w:bookmarkStart w:id="98" w:name="_GoBack"/>
      <w:bookmarkEnd w:id="98"/>
    </w:p>
    <w:p w14:paraId="58B4CA1F">
      <w:pPr>
        <w:rPr>
          <w:rFonts w:hint="default"/>
          <w:lang w:val="en-US"/>
        </w:rPr>
      </w:pPr>
      <w:r>
        <w:rPr>
          <w:rFonts w:hint="default"/>
          <w:lang w:val="en-US"/>
        </w:rPr>
        <w:t>Laporan Praktikum Pemrograman 2 Input dan Output &amp; Kondisional ini disusun sebagai syarat lulus mata kuliah Praktikum Pemrograman 2. Laporan Praktikum ini dikerjakan oleh:</w:t>
      </w:r>
    </w:p>
    <w:p w14:paraId="4BA170F7">
      <w:pPr>
        <w:rPr>
          <w:rFonts w:hint="default"/>
          <w:lang w:val="en-US"/>
        </w:rPr>
      </w:pPr>
    </w:p>
    <w:p w14:paraId="02F4D8EA">
      <w:pPr>
        <w:rPr>
          <w:rFonts w:hint="default"/>
          <w:lang w:val="en-US"/>
        </w:rPr>
      </w:pPr>
      <w:r>
        <w:rPr>
          <w:rFonts w:hint="default"/>
          <w:lang w:val="en-US"/>
        </w:rPr>
        <w:t>Nama Praktikan</w:t>
      </w:r>
      <w:r>
        <w:rPr>
          <w:rFonts w:hint="default"/>
          <w:lang w:val="en-US"/>
        </w:rPr>
        <w:tab/>
      </w:r>
      <w:r>
        <w:rPr>
          <w:rFonts w:hint="default"/>
          <w:lang w:val="en-US"/>
        </w:rPr>
        <w:t>: Daffa Althafi</w:t>
      </w:r>
    </w:p>
    <w:p w14:paraId="002FE1CE">
      <w:pPr>
        <w:rPr>
          <w:rFonts w:hint="default"/>
          <w:lang w:val="en-US"/>
        </w:rPr>
      </w:pPr>
      <w:r>
        <w:rPr>
          <w:rFonts w:hint="default"/>
          <w:lang w:val="en-US"/>
        </w:rPr>
        <w:t>NIM</w:t>
      </w:r>
      <w:r>
        <w:rPr>
          <w:rFonts w:hint="default"/>
          <w:lang w:val="en-US"/>
        </w:rPr>
        <w:tab/>
      </w:r>
      <w:r>
        <w:rPr>
          <w:rFonts w:hint="default"/>
          <w:lang w:val="en-US"/>
        </w:rPr>
        <w:tab/>
      </w:r>
      <w:r>
        <w:rPr>
          <w:rFonts w:hint="default"/>
          <w:lang w:val="en-US"/>
        </w:rPr>
        <w:t xml:space="preserve">  </w:t>
      </w:r>
      <w:r>
        <w:rPr>
          <w:rFonts w:hint="default"/>
          <w:lang w:val="en-US"/>
        </w:rPr>
        <w:tab/>
      </w:r>
      <w:r>
        <w:rPr>
          <w:rFonts w:hint="default"/>
          <w:lang w:val="en-US"/>
        </w:rPr>
        <w:t>: 2610817110011</w:t>
      </w:r>
    </w:p>
    <w:p w14:paraId="1065BEFB">
      <w:pPr>
        <w:rPr>
          <w:rFonts w:hint="default"/>
          <w:lang w:val="en-US"/>
        </w:rPr>
      </w:pPr>
    </w:p>
    <w:p w14:paraId="6FE8CDF4">
      <w:pPr>
        <w:rPr>
          <w:rFonts w:hint="default"/>
          <w:lang w:val="en-US"/>
        </w:rPr>
      </w:pPr>
    </w:p>
    <w:tbl>
      <w:tblPr>
        <w:tblStyle w:val="1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7"/>
        <w:gridCol w:w="4470"/>
      </w:tblGrid>
      <w:tr w14:paraId="322DD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8" w:hRule="atLeast"/>
        </w:trPr>
        <w:tc>
          <w:tcPr>
            <w:tcW w:w="3687" w:type="dxa"/>
            <w:tcBorders>
              <w:tl2br w:val="nil"/>
              <w:tr2bl w:val="nil"/>
            </w:tcBorders>
            <w:vAlign w:val="top"/>
          </w:tcPr>
          <w:p w14:paraId="29BC5597">
            <w:pPr>
              <w:rPr>
                <w:rFonts w:hint="default"/>
                <w:vertAlign w:val="baseline"/>
                <w:lang w:val="en-US"/>
              </w:rPr>
            </w:pPr>
            <w:r>
              <w:rPr>
                <w:rFonts w:hint="default"/>
                <w:vertAlign w:val="baseline"/>
                <w:lang w:val="en-US"/>
              </w:rPr>
              <w:t>Menyetujui,</w:t>
            </w:r>
          </w:p>
          <w:p w14:paraId="3EF5FC30">
            <w:pPr>
              <w:rPr>
                <w:rFonts w:hint="default"/>
                <w:vertAlign w:val="baseline"/>
                <w:lang w:val="en-US"/>
              </w:rPr>
            </w:pPr>
            <w:r>
              <w:rPr>
                <w:rFonts w:hint="default"/>
                <w:vertAlign w:val="baseline"/>
                <w:lang w:val="en-US"/>
              </w:rPr>
              <w:t>Asisten Praktikum</w:t>
            </w:r>
          </w:p>
          <w:p w14:paraId="31595CC4">
            <w:pPr>
              <w:rPr>
                <w:rFonts w:hint="default"/>
                <w:vertAlign w:val="baseline"/>
                <w:lang w:val="en-US"/>
              </w:rPr>
            </w:pPr>
          </w:p>
          <w:p w14:paraId="0C03154C">
            <w:pPr>
              <w:rPr>
                <w:rFonts w:hint="default"/>
                <w:vertAlign w:val="baseline"/>
                <w:lang w:val="en-US"/>
              </w:rPr>
            </w:pPr>
          </w:p>
          <w:p w14:paraId="122FD2AA">
            <w:pPr>
              <w:rPr>
                <w:rFonts w:hint="default"/>
                <w:vertAlign w:val="baseline"/>
                <w:lang w:val="en-US"/>
              </w:rPr>
            </w:pPr>
          </w:p>
          <w:p w14:paraId="5C78D62A">
            <w:pPr>
              <w:rPr>
                <w:rFonts w:hint="default"/>
                <w:vertAlign w:val="baseline"/>
                <w:lang w:val="en-US"/>
              </w:rPr>
            </w:pPr>
            <w:r>
              <w:rPr>
                <w:rFonts w:hint="default"/>
                <w:vertAlign w:val="baseline"/>
                <w:lang w:val="en-US"/>
              </w:rPr>
              <w:t>Muhammad Rakha’ Athallah</w:t>
            </w:r>
          </w:p>
          <w:p w14:paraId="3566AB96">
            <w:pPr>
              <w:rPr>
                <w:rFonts w:hint="default"/>
                <w:vertAlign w:val="baseline"/>
                <w:lang w:val="en-US"/>
              </w:rPr>
            </w:pPr>
            <w:r>
              <w:t>2410817310002</w:t>
            </w:r>
          </w:p>
        </w:tc>
        <w:tc>
          <w:tcPr>
            <w:tcW w:w="4470" w:type="dxa"/>
            <w:tcBorders>
              <w:tl2br w:val="nil"/>
              <w:tr2bl w:val="nil"/>
            </w:tcBorders>
            <w:vAlign w:val="top"/>
          </w:tcPr>
          <w:p w14:paraId="08136168">
            <w:pPr>
              <w:pStyle w:val="251"/>
              <w:spacing w:line="266" w:lineRule="exact"/>
              <w:ind w:left="0" w:leftChars="0" w:firstLine="0" w:firstLineChars="0"/>
            </w:pPr>
            <w:r>
              <w:rPr>
                <w:spacing w:val="-2"/>
              </w:rPr>
              <w:t>Mengetahui,</w:t>
            </w:r>
          </w:p>
          <w:p w14:paraId="027494E3">
            <w:pPr>
              <w:pStyle w:val="251"/>
              <w:ind w:left="0" w:leftChars="0" w:firstLine="0" w:firstLineChars="0"/>
            </w:pPr>
            <w:r>
              <w:t>Dosen</w:t>
            </w:r>
            <w:r>
              <w:rPr>
                <w:spacing w:val="-2"/>
              </w:rPr>
              <w:t xml:space="preserve"> </w:t>
            </w:r>
            <w:r>
              <w:t>Penanggung</w:t>
            </w:r>
            <w:r>
              <w:rPr>
                <w:spacing w:val="-2"/>
              </w:rPr>
              <w:t xml:space="preserve"> </w:t>
            </w:r>
            <w:r>
              <w:t>Jawab</w:t>
            </w:r>
            <w:r>
              <w:rPr>
                <w:spacing w:val="-1"/>
              </w:rPr>
              <w:t xml:space="preserve"> </w:t>
            </w:r>
            <w:r>
              <w:rPr>
                <w:spacing w:val="-2"/>
              </w:rPr>
              <w:t>Praktikum</w:t>
            </w:r>
          </w:p>
          <w:p w14:paraId="311B73F2">
            <w:pPr>
              <w:rPr>
                <w:rFonts w:hint="default"/>
                <w:vertAlign w:val="baseline"/>
                <w:lang w:val="en-US"/>
              </w:rPr>
            </w:pPr>
          </w:p>
          <w:p w14:paraId="76D1BE21">
            <w:pPr>
              <w:rPr>
                <w:rFonts w:hint="default"/>
                <w:vertAlign w:val="baseline"/>
                <w:lang w:val="en-US"/>
              </w:rPr>
            </w:pPr>
          </w:p>
          <w:p w14:paraId="7E703653">
            <w:pPr>
              <w:rPr>
                <w:rFonts w:hint="default"/>
                <w:vertAlign w:val="baseline"/>
                <w:lang w:val="en-US"/>
              </w:rPr>
            </w:pPr>
          </w:p>
          <w:p w14:paraId="5C4A0988">
            <w:pPr>
              <w:rPr>
                <w:rFonts w:hint="default"/>
                <w:vertAlign w:val="baseline"/>
                <w:lang w:val="en-US"/>
              </w:rPr>
            </w:pPr>
            <w:r>
              <w:rPr>
                <w:rFonts w:hint="default"/>
                <w:vertAlign w:val="baseline"/>
                <w:lang w:val="en-US"/>
              </w:rPr>
              <w:t>Andrean Rizky Baskara, S.Kom., M.Kom.</w:t>
            </w:r>
          </w:p>
          <w:p w14:paraId="02F37451">
            <w:pPr>
              <w:rPr>
                <w:rFonts w:hint="default"/>
                <w:vertAlign w:val="baseline"/>
                <w:lang w:val="en-US"/>
              </w:rPr>
            </w:pPr>
            <w:r>
              <w:t>199307032019031011</w:t>
            </w:r>
          </w:p>
        </w:tc>
      </w:tr>
    </w:tbl>
    <w:p w14:paraId="78D24266">
      <w:pPr>
        <w:rPr>
          <w:rFonts w:hint="default"/>
          <w:lang w:val="en-US"/>
        </w:rPr>
      </w:pPr>
    </w:p>
    <w:p w14:paraId="6D3DC940">
      <w:pPr>
        <w:rPr>
          <w:rFonts w:hint="default"/>
          <w:lang w:val="en-US"/>
        </w:rPr>
      </w:pPr>
    </w:p>
    <w:p w14:paraId="1E493E60">
      <w:pPr>
        <w:rPr>
          <w:rFonts w:hint="default"/>
          <w:lang w:val="en-US"/>
        </w:rPr>
      </w:pPr>
    </w:p>
    <w:p w14:paraId="1D80B605">
      <w:pPr>
        <w:rPr>
          <w:rFonts w:hint="default"/>
          <w:lang w:val="en-US"/>
        </w:rPr>
      </w:pPr>
    </w:p>
    <w:p w14:paraId="2E689D25">
      <w:pPr>
        <w:rPr>
          <w:rFonts w:hint="default"/>
          <w:lang w:val="en-US"/>
        </w:rPr>
      </w:pPr>
    </w:p>
    <w:p w14:paraId="765E8A84">
      <w:pPr>
        <w:rPr>
          <w:rFonts w:hint="default"/>
          <w:lang w:val="en-US"/>
        </w:rPr>
      </w:pPr>
    </w:p>
    <w:p w14:paraId="0EBCB042">
      <w:pPr>
        <w:rPr>
          <w:rFonts w:hint="default"/>
          <w:lang w:val="en-US"/>
        </w:rPr>
      </w:pPr>
    </w:p>
    <w:p w14:paraId="67AE90C9">
      <w:pPr>
        <w:rPr>
          <w:rFonts w:hint="default"/>
          <w:lang w:val="en-US"/>
        </w:rPr>
      </w:pPr>
    </w:p>
    <w:p w14:paraId="54A1CF36">
      <w:pPr>
        <w:rPr>
          <w:rFonts w:hint="default"/>
          <w:lang w:val="en-US"/>
        </w:rPr>
      </w:pPr>
    </w:p>
    <w:p w14:paraId="4F4B4E55">
      <w:pPr>
        <w:rPr>
          <w:rFonts w:hint="default"/>
          <w:lang w:val="en-US"/>
        </w:rPr>
      </w:pPr>
    </w:p>
    <w:p w14:paraId="11D37C29">
      <w:pPr>
        <w:rPr>
          <w:rFonts w:hint="default"/>
          <w:lang w:val="en-US"/>
        </w:rPr>
      </w:pPr>
    </w:p>
    <w:p w14:paraId="43712254">
      <w:pPr>
        <w:rPr>
          <w:rFonts w:hint="default"/>
          <w:lang w:val="en-US"/>
        </w:rPr>
      </w:pPr>
    </w:p>
    <w:p w14:paraId="52FDC6F4">
      <w:pPr>
        <w:rPr>
          <w:rFonts w:hint="default"/>
          <w:lang w:val="en-US"/>
        </w:rPr>
      </w:pPr>
    </w:p>
    <w:p w14:paraId="694C29DF">
      <w:pPr>
        <w:rPr>
          <w:rFonts w:hint="default"/>
          <w:lang w:val="en-US"/>
        </w:rPr>
      </w:pPr>
    </w:p>
    <w:p w14:paraId="7DA8EDD1">
      <w:pPr>
        <w:rPr>
          <w:rFonts w:hint="default"/>
          <w:lang w:val="en-US"/>
        </w:rPr>
      </w:pPr>
    </w:p>
    <w:p w14:paraId="056185C3">
      <w:pPr>
        <w:rPr>
          <w:rFonts w:hint="default"/>
          <w:lang w:val="en-US"/>
        </w:rPr>
      </w:pPr>
    </w:p>
    <w:p w14:paraId="59287D7B">
      <w:pPr>
        <w:rPr>
          <w:rFonts w:hint="default"/>
          <w:lang w:val="en-US"/>
        </w:rPr>
      </w:pPr>
    </w:p>
    <w:p w14:paraId="244799F5">
      <w:pPr>
        <w:rPr>
          <w:rFonts w:hint="default"/>
          <w:lang w:val="en-US"/>
        </w:rPr>
      </w:pPr>
    </w:p>
    <w:p w14:paraId="0A68C3AF">
      <w:pPr>
        <w:rPr>
          <w:rFonts w:hint="default"/>
          <w:lang w:val="en-US"/>
        </w:rPr>
      </w:pPr>
    </w:p>
    <w:p w14:paraId="575C2A70">
      <w:pPr>
        <w:rPr>
          <w:rFonts w:hint="default"/>
          <w:lang w:val="en-US"/>
        </w:rPr>
      </w:pPr>
    </w:p>
    <w:p w14:paraId="7FC3B113">
      <w:pPr>
        <w:rPr>
          <w:rFonts w:hint="default"/>
          <w:lang w:val="en-US"/>
        </w:rPr>
      </w:pPr>
    </w:p>
    <w:p w14:paraId="709DF890">
      <w:pPr>
        <w:rPr>
          <w:rFonts w:hint="default"/>
          <w:lang w:val="en-US"/>
        </w:rPr>
      </w:pPr>
    </w:p>
    <w:p w14:paraId="234E56F6">
      <w:pPr>
        <w:rPr>
          <w:rFonts w:hint="default"/>
          <w:lang w:val="en-US"/>
        </w:rPr>
      </w:pPr>
    </w:p>
    <w:p w14:paraId="497BACA6">
      <w:pPr>
        <w:rPr>
          <w:rFonts w:hint="default"/>
          <w:lang w:val="en-US"/>
        </w:rPr>
      </w:pPr>
    </w:p>
    <w:p w14:paraId="1445B3C7">
      <w:pPr>
        <w:rPr>
          <w:rFonts w:hint="default"/>
          <w:lang w:val="en-US"/>
        </w:rPr>
      </w:pPr>
    </w:p>
    <w:p w14:paraId="082649D5">
      <w:pPr>
        <w:rPr>
          <w:rFonts w:hint="default"/>
          <w:lang w:val="en-US"/>
        </w:rPr>
      </w:pPr>
    </w:p>
    <w:p w14:paraId="2ABDA01F">
      <w:pPr>
        <w:rPr>
          <w:rFonts w:hint="default"/>
          <w:lang w:val="en-US"/>
        </w:rPr>
      </w:pPr>
    </w:p>
    <w:p w14:paraId="7E5B817B">
      <w:pPr>
        <w:rPr>
          <w:rFonts w:hint="default"/>
          <w:lang w:val="en-US"/>
        </w:rPr>
      </w:pPr>
    </w:p>
    <w:p w14:paraId="09BC31E1">
      <w:pPr>
        <w:pStyle w:val="2"/>
        <w:keepNext/>
        <w:keepLines/>
        <w:pageBreakBefore w:val="0"/>
        <w:widowControl w:val="0"/>
        <w:kinsoku/>
        <w:wordWrap/>
        <w:overflowPunct/>
        <w:topLinePunct w:val="0"/>
        <w:autoSpaceDE w:val="0"/>
        <w:autoSpaceDN w:val="0"/>
        <w:bidi w:val="0"/>
        <w:adjustRightInd/>
        <w:snapToGrid/>
        <w:textAlignment w:val="auto"/>
        <w:rPr>
          <w:rFonts w:hint="default"/>
          <w:lang w:val="en-US"/>
        </w:rPr>
      </w:pPr>
      <w:bookmarkStart w:id="1" w:name="_Toc4172"/>
      <w:r>
        <w:rPr>
          <w:rFonts w:hint="default"/>
          <w:lang w:val="en-US"/>
        </w:rPr>
        <w:t>DAFTAR ISI</w:t>
      </w:r>
      <w:bookmarkEnd w:id="1"/>
    </w:p>
    <w:p w14:paraId="222F0FE1">
      <w:pPr>
        <w:pStyle w:val="142"/>
        <w:tabs>
          <w:tab w:val="right" w:leader="dot" w:pos="7941"/>
        </w:tabs>
        <w:spacing w:line="360" w:lineRule="auto"/>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_Toc20795 </w:instrText>
      </w:r>
      <w:r>
        <w:rPr>
          <w:rFonts w:hint="default"/>
          <w:lang w:val="en-US"/>
        </w:rPr>
        <w:fldChar w:fldCharType="separate"/>
      </w:r>
      <w:r>
        <w:rPr>
          <w:rFonts w:hint="default"/>
          <w:lang w:val="en-US"/>
        </w:rPr>
        <w:t>LEMBAR PENGESAHAN LAPORAN PRAKTIKUM PEMROGRAMAN 2</w:t>
      </w:r>
      <w:r>
        <w:tab/>
      </w:r>
      <w:r>
        <w:fldChar w:fldCharType="begin"/>
      </w:r>
      <w:r>
        <w:instrText xml:space="preserve"> PAGEREF _Toc20795 \h </w:instrText>
      </w:r>
      <w:r>
        <w:fldChar w:fldCharType="separate"/>
      </w:r>
      <w:r>
        <w:t>ii</w:t>
      </w:r>
      <w:r>
        <w:fldChar w:fldCharType="end"/>
      </w:r>
      <w:r>
        <w:rPr>
          <w:rFonts w:hint="default"/>
          <w:lang w:val="en-US"/>
        </w:rPr>
        <w:fldChar w:fldCharType="end"/>
      </w:r>
    </w:p>
    <w:p w14:paraId="1138F095">
      <w:pPr>
        <w:pStyle w:val="142"/>
        <w:tabs>
          <w:tab w:val="right" w:leader="dot" w:pos="7941"/>
        </w:tabs>
        <w:spacing w:line="360" w:lineRule="auto"/>
      </w:pPr>
      <w:r>
        <w:rPr>
          <w:rFonts w:hint="default"/>
          <w:lang w:val="en-US"/>
        </w:rPr>
        <w:fldChar w:fldCharType="begin"/>
      </w:r>
      <w:r>
        <w:rPr>
          <w:rFonts w:hint="default"/>
          <w:lang w:val="en-US"/>
        </w:rPr>
        <w:instrText xml:space="preserve"> HYPERLINK \l _Toc4172 </w:instrText>
      </w:r>
      <w:r>
        <w:rPr>
          <w:rFonts w:hint="default"/>
          <w:lang w:val="en-US"/>
        </w:rPr>
        <w:fldChar w:fldCharType="separate"/>
      </w:r>
      <w:r>
        <w:rPr>
          <w:rFonts w:hint="default"/>
          <w:lang w:val="en-US"/>
        </w:rPr>
        <w:t>DAFTAR ISI</w:t>
      </w:r>
      <w:r>
        <w:tab/>
      </w:r>
      <w:r>
        <w:fldChar w:fldCharType="begin"/>
      </w:r>
      <w:r>
        <w:instrText xml:space="preserve"> PAGEREF _Toc4172 \h </w:instrText>
      </w:r>
      <w:r>
        <w:fldChar w:fldCharType="separate"/>
      </w:r>
      <w:r>
        <w:t>iii</w:t>
      </w:r>
      <w:r>
        <w:fldChar w:fldCharType="end"/>
      </w:r>
      <w:r>
        <w:rPr>
          <w:rFonts w:hint="default"/>
          <w:lang w:val="en-US"/>
        </w:rPr>
        <w:fldChar w:fldCharType="end"/>
      </w:r>
    </w:p>
    <w:p w14:paraId="1503084A">
      <w:pPr>
        <w:pStyle w:val="142"/>
        <w:tabs>
          <w:tab w:val="right" w:leader="dot" w:pos="7941"/>
        </w:tabs>
        <w:spacing w:line="360" w:lineRule="auto"/>
      </w:pPr>
      <w:r>
        <w:rPr>
          <w:rFonts w:hint="default"/>
          <w:lang w:val="en-US"/>
        </w:rPr>
        <w:fldChar w:fldCharType="begin"/>
      </w:r>
      <w:r>
        <w:rPr>
          <w:rFonts w:hint="default"/>
          <w:lang w:val="en-US"/>
        </w:rPr>
        <w:instrText xml:space="preserve"> HYPERLINK \l _Toc27646 </w:instrText>
      </w:r>
      <w:r>
        <w:rPr>
          <w:rFonts w:hint="default"/>
          <w:lang w:val="en-US"/>
        </w:rPr>
        <w:fldChar w:fldCharType="separate"/>
      </w:r>
      <w:r>
        <w:rPr>
          <w:rFonts w:hint="default"/>
          <w:lang w:val="en-US"/>
        </w:rPr>
        <w:t>DAFTAR GAMBAR</w:t>
      </w:r>
      <w:r>
        <w:tab/>
      </w:r>
      <w:r>
        <w:fldChar w:fldCharType="begin"/>
      </w:r>
      <w:r>
        <w:instrText xml:space="preserve"> PAGEREF _Toc27646 \h </w:instrText>
      </w:r>
      <w:r>
        <w:fldChar w:fldCharType="separate"/>
      </w:r>
      <w:r>
        <w:t>v</w:t>
      </w:r>
      <w:r>
        <w:fldChar w:fldCharType="end"/>
      </w:r>
      <w:r>
        <w:rPr>
          <w:rFonts w:hint="default"/>
          <w:lang w:val="en-US"/>
        </w:rPr>
        <w:fldChar w:fldCharType="end"/>
      </w:r>
    </w:p>
    <w:p w14:paraId="3CE837C8">
      <w:pPr>
        <w:pStyle w:val="142"/>
        <w:tabs>
          <w:tab w:val="right" w:leader="dot" w:pos="7941"/>
        </w:tabs>
        <w:spacing w:line="360" w:lineRule="auto"/>
      </w:pPr>
      <w:r>
        <w:rPr>
          <w:rFonts w:hint="default"/>
          <w:lang w:val="en-US"/>
        </w:rPr>
        <w:fldChar w:fldCharType="begin"/>
      </w:r>
      <w:r>
        <w:rPr>
          <w:rFonts w:hint="default"/>
          <w:lang w:val="en-US"/>
        </w:rPr>
        <w:instrText xml:space="preserve"> HYPERLINK \l _Toc4395 </w:instrText>
      </w:r>
      <w:r>
        <w:rPr>
          <w:rFonts w:hint="default"/>
          <w:lang w:val="en-US"/>
        </w:rPr>
        <w:fldChar w:fldCharType="separate"/>
      </w:r>
      <w:r>
        <w:rPr>
          <w:rFonts w:hint="default"/>
          <w:lang w:val="en-US"/>
        </w:rPr>
        <w:t>DAFTAR TABEL</w:t>
      </w:r>
      <w:r>
        <w:tab/>
      </w:r>
      <w:r>
        <w:fldChar w:fldCharType="begin"/>
      </w:r>
      <w:r>
        <w:instrText xml:space="preserve"> PAGEREF _Toc4395 \h </w:instrText>
      </w:r>
      <w:r>
        <w:fldChar w:fldCharType="separate"/>
      </w:r>
      <w:r>
        <w:t>vi</w:t>
      </w:r>
      <w:r>
        <w:fldChar w:fldCharType="end"/>
      </w:r>
      <w:r>
        <w:rPr>
          <w:rFonts w:hint="default"/>
          <w:lang w:val="en-US"/>
        </w:rPr>
        <w:fldChar w:fldCharType="end"/>
      </w:r>
    </w:p>
    <w:p w14:paraId="78D1B6DD">
      <w:pPr>
        <w:pStyle w:val="142"/>
        <w:tabs>
          <w:tab w:val="right" w:leader="dot" w:pos="7941"/>
        </w:tabs>
        <w:spacing w:line="360" w:lineRule="auto"/>
      </w:pPr>
      <w:r>
        <w:rPr>
          <w:rFonts w:hint="default"/>
          <w:lang w:val="en-US"/>
        </w:rPr>
        <w:fldChar w:fldCharType="begin"/>
      </w:r>
      <w:r>
        <w:rPr>
          <w:rFonts w:hint="default"/>
          <w:lang w:val="en-US"/>
        </w:rPr>
        <w:instrText xml:space="preserve"> HYPERLINK \l _Toc12295 </w:instrText>
      </w:r>
      <w:r>
        <w:rPr>
          <w:rFonts w:hint="default"/>
          <w:lang w:val="en-US"/>
        </w:rPr>
        <w:fldChar w:fldCharType="separate"/>
      </w:r>
      <w:r>
        <w:rPr>
          <w:rFonts w:hint="default"/>
          <w:lang w:val="en-US"/>
        </w:rPr>
        <w:t>Modul 2: Input dan Output</w:t>
      </w:r>
      <w:r>
        <w:tab/>
      </w:r>
      <w:r>
        <w:fldChar w:fldCharType="begin"/>
      </w:r>
      <w:r>
        <w:instrText xml:space="preserve"> PAGEREF _Toc12295 \h </w:instrText>
      </w:r>
      <w:r>
        <w:fldChar w:fldCharType="separate"/>
      </w:r>
      <w:r>
        <w:t>1</w:t>
      </w:r>
      <w:r>
        <w:fldChar w:fldCharType="end"/>
      </w:r>
      <w:r>
        <w:rPr>
          <w:rFonts w:hint="default"/>
          <w:lang w:val="en-US"/>
        </w:rPr>
        <w:fldChar w:fldCharType="end"/>
      </w:r>
    </w:p>
    <w:p w14:paraId="443765AD">
      <w:pPr>
        <w:pStyle w:val="142"/>
        <w:tabs>
          <w:tab w:val="right" w:leader="dot" w:pos="7941"/>
        </w:tabs>
        <w:spacing w:line="360" w:lineRule="auto"/>
      </w:pPr>
      <w:r>
        <w:rPr>
          <w:rFonts w:hint="default"/>
          <w:lang w:val="en-US"/>
        </w:rPr>
        <w:fldChar w:fldCharType="begin"/>
      </w:r>
      <w:r>
        <w:rPr>
          <w:rFonts w:hint="default"/>
          <w:lang w:val="en-US"/>
        </w:rPr>
        <w:instrText xml:space="preserve"> HYPERLINK \l _Toc17079 </w:instrText>
      </w:r>
      <w:r>
        <w:rPr>
          <w:rFonts w:hint="default"/>
          <w:lang w:val="en-US"/>
        </w:rPr>
        <w:fldChar w:fldCharType="separate"/>
      </w:r>
      <w:r>
        <w:rPr>
          <w:rFonts w:hint="default"/>
          <w:lang w:val="en-US"/>
        </w:rPr>
        <w:t>SOAL 1</w:t>
      </w:r>
      <w:r>
        <w:tab/>
      </w:r>
      <w:r>
        <w:fldChar w:fldCharType="begin"/>
      </w:r>
      <w:r>
        <w:instrText xml:space="preserve"> PAGEREF _Toc17079 \h </w:instrText>
      </w:r>
      <w:r>
        <w:fldChar w:fldCharType="separate"/>
      </w:r>
      <w:r>
        <w:t>1</w:t>
      </w:r>
      <w:r>
        <w:fldChar w:fldCharType="end"/>
      </w:r>
      <w:r>
        <w:rPr>
          <w:rFonts w:hint="default"/>
          <w:lang w:val="en-US"/>
        </w:rPr>
        <w:fldChar w:fldCharType="end"/>
      </w:r>
    </w:p>
    <w:p w14:paraId="118B5660">
      <w:pPr>
        <w:pStyle w:val="143"/>
        <w:tabs>
          <w:tab w:val="right" w:leader="dot" w:pos="7941"/>
        </w:tabs>
        <w:spacing w:line="360" w:lineRule="auto"/>
      </w:pPr>
      <w:r>
        <w:rPr>
          <w:rFonts w:hint="default"/>
          <w:lang w:val="en-US"/>
        </w:rPr>
        <w:fldChar w:fldCharType="begin"/>
      </w:r>
      <w:r>
        <w:rPr>
          <w:rFonts w:hint="default"/>
          <w:lang w:val="en-US"/>
        </w:rPr>
        <w:instrText xml:space="preserve"> HYPERLINK \l _Toc11659 </w:instrText>
      </w:r>
      <w:r>
        <w:rPr>
          <w:rFonts w:hint="default"/>
          <w:lang w:val="en-US"/>
        </w:rPr>
        <w:fldChar w:fldCharType="separate"/>
      </w:r>
      <w:r>
        <w:rPr>
          <w:rFonts w:hint="default"/>
          <w:lang w:val="en-US" w:eastAsia="zh-CN"/>
        </w:rPr>
        <w:t>A. Source Code</w:t>
      </w:r>
      <w:r>
        <w:tab/>
      </w:r>
      <w:r>
        <w:fldChar w:fldCharType="begin"/>
      </w:r>
      <w:r>
        <w:instrText xml:space="preserve"> PAGEREF _Toc11659 \h </w:instrText>
      </w:r>
      <w:r>
        <w:fldChar w:fldCharType="separate"/>
      </w:r>
      <w:r>
        <w:t>1</w:t>
      </w:r>
      <w:r>
        <w:fldChar w:fldCharType="end"/>
      </w:r>
      <w:r>
        <w:rPr>
          <w:rFonts w:hint="default"/>
          <w:lang w:val="en-US"/>
        </w:rPr>
        <w:fldChar w:fldCharType="end"/>
      </w:r>
    </w:p>
    <w:p w14:paraId="797C1EE1">
      <w:pPr>
        <w:pStyle w:val="143"/>
        <w:tabs>
          <w:tab w:val="right" w:leader="dot" w:pos="7941"/>
        </w:tabs>
        <w:spacing w:line="360" w:lineRule="auto"/>
      </w:pPr>
      <w:r>
        <w:rPr>
          <w:rFonts w:hint="default"/>
          <w:lang w:val="en-US"/>
        </w:rPr>
        <w:fldChar w:fldCharType="begin"/>
      </w:r>
      <w:r>
        <w:rPr>
          <w:rFonts w:hint="default"/>
          <w:lang w:val="en-US"/>
        </w:rPr>
        <w:instrText xml:space="preserve"> HYPERLINK \l _Toc29270 </w:instrText>
      </w:r>
      <w:r>
        <w:rPr>
          <w:rFonts w:hint="default"/>
          <w:lang w:val="en-US"/>
        </w:rPr>
        <w:fldChar w:fldCharType="separate"/>
      </w:r>
      <w:r>
        <w:rPr>
          <w:rFonts w:hint="default"/>
          <w:lang w:val="en-US" w:eastAsia="zh-CN"/>
        </w:rPr>
        <w:t>B. Output Program</w:t>
      </w:r>
      <w:r>
        <w:tab/>
      </w:r>
      <w:r>
        <w:fldChar w:fldCharType="begin"/>
      </w:r>
      <w:r>
        <w:instrText xml:space="preserve"> PAGEREF _Toc29270 \h </w:instrText>
      </w:r>
      <w:r>
        <w:fldChar w:fldCharType="separate"/>
      </w:r>
      <w:r>
        <w:t>3</w:t>
      </w:r>
      <w:r>
        <w:fldChar w:fldCharType="end"/>
      </w:r>
      <w:r>
        <w:rPr>
          <w:rFonts w:hint="default"/>
          <w:lang w:val="en-US"/>
        </w:rPr>
        <w:fldChar w:fldCharType="end"/>
      </w:r>
    </w:p>
    <w:p w14:paraId="4A469801">
      <w:pPr>
        <w:pStyle w:val="143"/>
        <w:tabs>
          <w:tab w:val="right" w:leader="dot" w:pos="7941"/>
        </w:tabs>
        <w:spacing w:line="360" w:lineRule="auto"/>
      </w:pPr>
      <w:r>
        <w:rPr>
          <w:rFonts w:hint="default"/>
          <w:lang w:val="en-US"/>
        </w:rPr>
        <w:fldChar w:fldCharType="begin"/>
      </w:r>
      <w:r>
        <w:rPr>
          <w:rFonts w:hint="default"/>
          <w:lang w:val="en-US"/>
        </w:rPr>
        <w:instrText xml:space="preserve"> HYPERLINK \l _Toc2637 </w:instrText>
      </w:r>
      <w:r>
        <w:rPr>
          <w:rFonts w:hint="default"/>
          <w:lang w:val="en-US"/>
        </w:rPr>
        <w:fldChar w:fldCharType="separate"/>
      </w:r>
      <w:r>
        <w:rPr>
          <w:rFonts w:hint="default"/>
          <w:lang w:val="en-US" w:eastAsia="zh-CN"/>
        </w:rPr>
        <w:t>C. Pembahasan</w:t>
      </w:r>
      <w:r>
        <w:tab/>
      </w:r>
      <w:r>
        <w:fldChar w:fldCharType="begin"/>
      </w:r>
      <w:r>
        <w:instrText xml:space="preserve"> PAGEREF _Toc2637 \h </w:instrText>
      </w:r>
      <w:r>
        <w:fldChar w:fldCharType="separate"/>
      </w:r>
      <w:r>
        <w:t>4</w:t>
      </w:r>
      <w:r>
        <w:fldChar w:fldCharType="end"/>
      </w:r>
      <w:r>
        <w:rPr>
          <w:rFonts w:hint="default"/>
          <w:lang w:val="en-US"/>
        </w:rPr>
        <w:fldChar w:fldCharType="end"/>
      </w:r>
    </w:p>
    <w:p w14:paraId="39E37A17">
      <w:pPr>
        <w:pStyle w:val="142"/>
        <w:tabs>
          <w:tab w:val="right" w:leader="dot" w:pos="7941"/>
        </w:tabs>
        <w:spacing w:line="360" w:lineRule="auto"/>
      </w:pPr>
      <w:r>
        <w:rPr>
          <w:rFonts w:hint="default"/>
          <w:lang w:val="en-US"/>
        </w:rPr>
        <w:fldChar w:fldCharType="begin"/>
      </w:r>
      <w:r>
        <w:rPr>
          <w:rFonts w:hint="default"/>
          <w:lang w:val="en-US"/>
        </w:rPr>
        <w:instrText xml:space="preserve"> HYPERLINK \l _Toc27854 </w:instrText>
      </w:r>
      <w:r>
        <w:rPr>
          <w:rFonts w:hint="default"/>
          <w:lang w:val="en-US"/>
        </w:rPr>
        <w:fldChar w:fldCharType="separate"/>
      </w:r>
      <w:r>
        <w:rPr>
          <w:rFonts w:hint="default"/>
          <w:lang w:val="en-US" w:eastAsia="zh-CN"/>
        </w:rPr>
        <w:t>SOAL 2</w:t>
      </w:r>
      <w:r>
        <w:tab/>
      </w:r>
      <w:r>
        <w:fldChar w:fldCharType="begin"/>
      </w:r>
      <w:r>
        <w:instrText xml:space="preserve"> PAGEREF _Toc27854 \h </w:instrText>
      </w:r>
      <w:r>
        <w:fldChar w:fldCharType="separate"/>
      </w:r>
      <w:r>
        <w:t>4</w:t>
      </w:r>
      <w:r>
        <w:fldChar w:fldCharType="end"/>
      </w:r>
      <w:r>
        <w:rPr>
          <w:rFonts w:hint="default"/>
          <w:lang w:val="en-US"/>
        </w:rPr>
        <w:fldChar w:fldCharType="end"/>
      </w:r>
    </w:p>
    <w:p w14:paraId="4010C934">
      <w:pPr>
        <w:pStyle w:val="143"/>
        <w:tabs>
          <w:tab w:val="right" w:leader="dot" w:pos="7941"/>
        </w:tabs>
        <w:spacing w:line="360" w:lineRule="auto"/>
      </w:pPr>
      <w:r>
        <w:rPr>
          <w:rFonts w:hint="default"/>
          <w:lang w:val="en-US"/>
        </w:rPr>
        <w:fldChar w:fldCharType="begin"/>
      </w:r>
      <w:r>
        <w:rPr>
          <w:rFonts w:hint="default"/>
          <w:lang w:val="en-US"/>
        </w:rPr>
        <w:instrText xml:space="preserve"> HYPERLINK \l _Toc28106 </w:instrText>
      </w:r>
      <w:r>
        <w:rPr>
          <w:rFonts w:hint="default"/>
          <w:lang w:val="en-US"/>
        </w:rPr>
        <w:fldChar w:fldCharType="separate"/>
      </w:r>
      <w:r>
        <w:rPr>
          <w:rFonts w:hint="default"/>
          <w:lang w:val="en-US" w:eastAsia="zh-CN"/>
        </w:rPr>
        <w:t>A. Source Code</w:t>
      </w:r>
      <w:r>
        <w:tab/>
      </w:r>
      <w:r>
        <w:fldChar w:fldCharType="begin"/>
      </w:r>
      <w:r>
        <w:instrText xml:space="preserve"> PAGEREF _Toc28106 \h </w:instrText>
      </w:r>
      <w:r>
        <w:fldChar w:fldCharType="separate"/>
      </w:r>
      <w:r>
        <w:t>5</w:t>
      </w:r>
      <w:r>
        <w:fldChar w:fldCharType="end"/>
      </w:r>
      <w:r>
        <w:rPr>
          <w:rFonts w:hint="default"/>
          <w:lang w:val="en-US"/>
        </w:rPr>
        <w:fldChar w:fldCharType="end"/>
      </w:r>
    </w:p>
    <w:p w14:paraId="3F23241B">
      <w:pPr>
        <w:pStyle w:val="143"/>
        <w:tabs>
          <w:tab w:val="right" w:leader="dot" w:pos="7941"/>
        </w:tabs>
        <w:spacing w:line="360" w:lineRule="auto"/>
      </w:pPr>
      <w:r>
        <w:rPr>
          <w:rFonts w:hint="default"/>
          <w:lang w:val="en-US"/>
        </w:rPr>
        <w:fldChar w:fldCharType="begin"/>
      </w:r>
      <w:r>
        <w:rPr>
          <w:rFonts w:hint="default"/>
          <w:lang w:val="en-US"/>
        </w:rPr>
        <w:instrText xml:space="preserve"> HYPERLINK \l _Toc14927 </w:instrText>
      </w:r>
      <w:r>
        <w:rPr>
          <w:rFonts w:hint="default"/>
          <w:lang w:val="en-US"/>
        </w:rPr>
        <w:fldChar w:fldCharType="separate"/>
      </w:r>
      <w:r>
        <w:rPr>
          <w:rFonts w:hint="default"/>
          <w:lang w:val="en-US" w:eastAsia="zh-CN"/>
        </w:rPr>
        <w:t>B. Output</w:t>
      </w:r>
      <w:r>
        <w:tab/>
      </w:r>
      <w:r>
        <w:fldChar w:fldCharType="begin"/>
      </w:r>
      <w:r>
        <w:instrText xml:space="preserve"> PAGEREF _Toc14927 \h </w:instrText>
      </w:r>
      <w:r>
        <w:fldChar w:fldCharType="separate"/>
      </w:r>
      <w:r>
        <w:t>6</w:t>
      </w:r>
      <w:r>
        <w:fldChar w:fldCharType="end"/>
      </w:r>
      <w:r>
        <w:rPr>
          <w:rFonts w:hint="default"/>
          <w:lang w:val="en-US"/>
        </w:rPr>
        <w:fldChar w:fldCharType="end"/>
      </w:r>
    </w:p>
    <w:p w14:paraId="217F710E">
      <w:pPr>
        <w:pStyle w:val="143"/>
        <w:tabs>
          <w:tab w:val="right" w:leader="dot" w:pos="7941"/>
        </w:tabs>
        <w:spacing w:line="360" w:lineRule="auto"/>
      </w:pPr>
      <w:r>
        <w:rPr>
          <w:rFonts w:hint="default"/>
          <w:lang w:val="en-US"/>
        </w:rPr>
        <w:fldChar w:fldCharType="begin"/>
      </w:r>
      <w:r>
        <w:rPr>
          <w:rFonts w:hint="default"/>
          <w:lang w:val="en-US"/>
        </w:rPr>
        <w:instrText xml:space="preserve"> HYPERLINK \l _Toc19337 </w:instrText>
      </w:r>
      <w:r>
        <w:rPr>
          <w:rFonts w:hint="default"/>
          <w:lang w:val="en-US"/>
        </w:rPr>
        <w:fldChar w:fldCharType="separate"/>
      </w:r>
      <w:r>
        <w:rPr>
          <w:rFonts w:hint="default"/>
          <w:lang w:val="en-US" w:eastAsia="zh-CN"/>
        </w:rPr>
        <w:t>C. Pembahasan</w:t>
      </w:r>
      <w:r>
        <w:tab/>
      </w:r>
      <w:r>
        <w:fldChar w:fldCharType="begin"/>
      </w:r>
      <w:r>
        <w:instrText xml:space="preserve"> PAGEREF _Toc19337 \h </w:instrText>
      </w:r>
      <w:r>
        <w:fldChar w:fldCharType="separate"/>
      </w:r>
      <w:r>
        <w:t>7</w:t>
      </w:r>
      <w:r>
        <w:fldChar w:fldCharType="end"/>
      </w:r>
      <w:r>
        <w:rPr>
          <w:rFonts w:hint="default"/>
          <w:lang w:val="en-US"/>
        </w:rPr>
        <w:fldChar w:fldCharType="end"/>
      </w:r>
    </w:p>
    <w:p w14:paraId="777D4638">
      <w:pPr>
        <w:pStyle w:val="142"/>
        <w:tabs>
          <w:tab w:val="right" w:leader="dot" w:pos="7941"/>
        </w:tabs>
        <w:spacing w:line="360" w:lineRule="auto"/>
      </w:pPr>
      <w:r>
        <w:rPr>
          <w:rFonts w:hint="default"/>
          <w:lang w:val="en-US"/>
        </w:rPr>
        <w:fldChar w:fldCharType="begin"/>
      </w:r>
      <w:r>
        <w:rPr>
          <w:rFonts w:hint="default"/>
          <w:lang w:val="en-US"/>
        </w:rPr>
        <w:instrText xml:space="preserve"> HYPERLINK \l _Toc17390 </w:instrText>
      </w:r>
      <w:r>
        <w:rPr>
          <w:rFonts w:hint="default"/>
          <w:lang w:val="en-US"/>
        </w:rPr>
        <w:fldChar w:fldCharType="separate"/>
      </w:r>
      <w:r>
        <w:rPr>
          <w:rFonts w:hint="default"/>
          <w:lang w:val="en-US" w:eastAsia="zh-CN"/>
        </w:rPr>
        <w:t>SOAL 3</w:t>
      </w:r>
      <w:r>
        <w:tab/>
      </w:r>
      <w:r>
        <w:fldChar w:fldCharType="begin"/>
      </w:r>
      <w:r>
        <w:instrText xml:space="preserve"> PAGEREF _Toc17390 \h </w:instrText>
      </w:r>
      <w:r>
        <w:fldChar w:fldCharType="separate"/>
      </w:r>
      <w:r>
        <w:t>7</w:t>
      </w:r>
      <w:r>
        <w:fldChar w:fldCharType="end"/>
      </w:r>
      <w:r>
        <w:rPr>
          <w:rFonts w:hint="default"/>
          <w:lang w:val="en-US"/>
        </w:rPr>
        <w:fldChar w:fldCharType="end"/>
      </w:r>
    </w:p>
    <w:p w14:paraId="06C36E3E">
      <w:pPr>
        <w:pStyle w:val="143"/>
        <w:tabs>
          <w:tab w:val="right" w:leader="dot" w:pos="7941"/>
        </w:tabs>
        <w:spacing w:line="360" w:lineRule="auto"/>
      </w:pPr>
      <w:r>
        <w:rPr>
          <w:rFonts w:hint="default"/>
          <w:lang w:val="en-US"/>
        </w:rPr>
        <w:fldChar w:fldCharType="begin"/>
      </w:r>
      <w:r>
        <w:rPr>
          <w:rFonts w:hint="default"/>
          <w:lang w:val="en-US"/>
        </w:rPr>
        <w:instrText xml:space="preserve"> HYPERLINK \l _Toc25907 </w:instrText>
      </w:r>
      <w:r>
        <w:rPr>
          <w:rFonts w:hint="default"/>
          <w:lang w:val="en-US"/>
        </w:rPr>
        <w:fldChar w:fldCharType="separate"/>
      </w:r>
      <w:r>
        <w:rPr>
          <w:rFonts w:hint="default"/>
          <w:lang w:val="en-US" w:eastAsia="zh-CN"/>
        </w:rPr>
        <w:t>A. Source Code</w:t>
      </w:r>
      <w:r>
        <w:tab/>
      </w:r>
      <w:r>
        <w:fldChar w:fldCharType="begin"/>
      </w:r>
      <w:r>
        <w:instrText xml:space="preserve"> PAGEREF _Toc25907 \h </w:instrText>
      </w:r>
      <w:r>
        <w:fldChar w:fldCharType="separate"/>
      </w:r>
      <w:r>
        <w:t>8</w:t>
      </w:r>
      <w:r>
        <w:fldChar w:fldCharType="end"/>
      </w:r>
      <w:r>
        <w:rPr>
          <w:rFonts w:hint="default"/>
          <w:lang w:val="en-US"/>
        </w:rPr>
        <w:fldChar w:fldCharType="end"/>
      </w:r>
    </w:p>
    <w:p w14:paraId="5AF5E421">
      <w:pPr>
        <w:pStyle w:val="143"/>
        <w:tabs>
          <w:tab w:val="right" w:leader="dot" w:pos="7941"/>
        </w:tabs>
        <w:spacing w:line="360" w:lineRule="auto"/>
      </w:pPr>
      <w:r>
        <w:rPr>
          <w:rFonts w:hint="default"/>
          <w:lang w:val="en-US"/>
        </w:rPr>
        <w:fldChar w:fldCharType="begin"/>
      </w:r>
      <w:r>
        <w:rPr>
          <w:rFonts w:hint="default"/>
          <w:lang w:val="en-US"/>
        </w:rPr>
        <w:instrText xml:space="preserve"> HYPERLINK \l _Toc30200 </w:instrText>
      </w:r>
      <w:r>
        <w:rPr>
          <w:rFonts w:hint="default"/>
          <w:lang w:val="en-US"/>
        </w:rPr>
        <w:fldChar w:fldCharType="separate"/>
      </w:r>
      <w:r>
        <w:rPr>
          <w:rFonts w:hint="default"/>
          <w:lang w:val="en-US" w:eastAsia="zh-CN"/>
        </w:rPr>
        <w:t>B. Output</w:t>
      </w:r>
      <w:r>
        <w:tab/>
      </w:r>
      <w:r>
        <w:fldChar w:fldCharType="begin"/>
      </w:r>
      <w:r>
        <w:instrText xml:space="preserve"> PAGEREF _Toc30200 \h </w:instrText>
      </w:r>
      <w:r>
        <w:fldChar w:fldCharType="separate"/>
      </w:r>
      <w:r>
        <w:t>9</w:t>
      </w:r>
      <w:r>
        <w:fldChar w:fldCharType="end"/>
      </w:r>
      <w:r>
        <w:rPr>
          <w:rFonts w:hint="default"/>
          <w:lang w:val="en-US"/>
        </w:rPr>
        <w:fldChar w:fldCharType="end"/>
      </w:r>
    </w:p>
    <w:p w14:paraId="4F077E9E">
      <w:pPr>
        <w:pStyle w:val="143"/>
        <w:tabs>
          <w:tab w:val="right" w:leader="dot" w:pos="7941"/>
        </w:tabs>
        <w:spacing w:line="360" w:lineRule="auto"/>
      </w:pPr>
      <w:r>
        <w:rPr>
          <w:rFonts w:hint="default"/>
          <w:lang w:val="en-US"/>
        </w:rPr>
        <w:fldChar w:fldCharType="begin"/>
      </w:r>
      <w:r>
        <w:rPr>
          <w:rFonts w:hint="default"/>
          <w:lang w:val="en-US"/>
        </w:rPr>
        <w:instrText xml:space="preserve"> HYPERLINK \l _Toc27166 </w:instrText>
      </w:r>
      <w:r>
        <w:rPr>
          <w:rFonts w:hint="default"/>
          <w:lang w:val="en-US"/>
        </w:rPr>
        <w:fldChar w:fldCharType="separate"/>
      </w:r>
      <w:r>
        <w:rPr>
          <w:rFonts w:hint="default"/>
          <w:lang w:val="en-US"/>
        </w:rPr>
        <w:t xml:space="preserve">C. </w:t>
      </w:r>
      <w:r>
        <w:rPr>
          <w:rFonts w:hint="default"/>
          <w:lang w:val="en-US" w:eastAsia="zh-CN"/>
        </w:rPr>
        <w:t>Pembahasan</w:t>
      </w:r>
      <w:r>
        <w:tab/>
      </w:r>
      <w:r>
        <w:fldChar w:fldCharType="begin"/>
      </w:r>
      <w:r>
        <w:instrText xml:space="preserve"> PAGEREF _Toc27166 \h </w:instrText>
      </w:r>
      <w:r>
        <w:fldChar w:fldCharType="separate"/>
      </w:r>
      <w:r>
        <w:t>9</w:t>
      </w:r>
      <w:r>
        <w:fldChar w:fldCharType="end"/>
      </w:r>
      <w:r>
        <w:rPr>
          <w:rFonts w:hint="default"/>
          <w:lang w:val="en-US"/>
        </w:rPr>
        <w:fldChar w:fldCharType="end"/>
      </w:r>
    </w:p>
    <w:p w14:paraId="6499770D">
      <w:pPr>
        <w:pStyle w:val="142"/>
        <w:tabs>
          <w:tab w:val="right" w:leader="dot" w:pos="7941"/>
        </w:tabs>
        <w:spacing w:line="360" w:lineRule="auto"/>
      </w:pPr>
      <w:r>
        <w:rPr>
          <w:rFonts w:hint="default"/>
          <w:lang w:val="en-US"/>
        </w:rPr>
        <w:fldChar w:fldCharType="begin"/>
      </w:r>
      <w:r>
        <w:rPr>
          <w:rFonts w:hint="default"/>
          <w:lang w:val="en-US"/>
        </w:rPr>
        <w:instrText xml:space="preserve"> HYPERLINK \l _Toc19899 </w:instrText>
      </w:r>
      <w:r>
        <w:rPr>
          <w:rFonts w:hint="default"/>
          <w:lang w:val="en-US"/>
        </w:rPr>
        <w:fldChar w:fldCharType="separate"/>
      </w:r>
      <w:r>
        <w:rPr>
          <w:rFonts w:hint="default"/>
          <w:lang w:val="en-US"/>
        </w:rPr>
        <w:t>SOAL 4</w:t>
      </w:r>
      <w:r>
        <w:tab/>
      </w:r>
      <w:r>
        <w:fldChar w:fldCharType="begin"/>
      </w:r>
      <w:r>
        <w:instrText xml:space="preserve"> PAGEREF _Toc19899 \h </w:instrText>
      </w:r>
      <w:r>
        <w:fldChar w:fldCharType="separate"/>
      </w:r>
      <w:r>
        <w:t>11</w:t>
      </w:r>
      <w:r>
        <w:fldChar w:fldCharType="end"/>
      </w:r>
      <w:r>
        <w:rPr>
          <w:rFonts w:hint="default"/>
          <w:lang w:val="en-US"/>
        </w:rPr>
        <w:fldChar w:fldCharType="end"/>
      </w:r>
    </w:p>
    <w:p w14:paraId="158739DE">
      <w:pPr>
        <w:pStyle w:val="143"/>
        <w:tabs>
          <w:tab w:val="right" w:leader="dot" w:pos="7941"/>
        </w:tabs>
        <w:spacing w:line="360" w:lineRule="auto"/>
      </w:pPr>
      <w:r>
        <w:rPr>
          <w:rFonts w:hint="default"/>
          <w:lang w:val="en-US"/>
        </w:rPr>
        <w:fldChar w:fldCharType="begin"/>
      </w:r>
      <w:r>
        <w:rPr>
          <w:rFonts w:hint="default"/>
          <w:lang w:val="en-US"/>
        </w:rPr>
        <w:instrText xml:space="preserve"> HYPERLINK \l _Toc2154 </w:instrText>
      </w:r>
      <w:r>
        <w:rPr>
          <w:rFonts w:hint="default"/>
          <w:lang w:val="en-US"/>
        </w:rPr>
        <w:fldChar w:fldCharType="separate"/>
      </w:r>
      <w:r>
        <w:rPr>
          <w:rFonts w:hint="default"/>
          <w:lang w:val="en-US"/>
        </w:rPr>
        <w:t>A. Source Code</w:t>
      </w:r>
      <w:r>
        <w:tab/>
      </w:r>
      <w:r>
        <w:fldChar w:fldCharType="begin"/>
      </w:r>
      <w:r>
        <w:instrText xml:space="preserve"> PAGEREF _Toc2154 \h </w:instrText>
      </w:r>
      <w:r>
        <w:fldChar w:fldCharType="separate"/>
      </w:r>
      <w:r>
        <w:t>11</w:t>
      </w:r>
      <w:r>
        <w:fldChar w:fldCharType="end"/>
      </w:r>
      <w:r>
        <w:rPr>
          <w:rFonts w:hint="default"/>
          <w:lang w:val="en-US"/>
        </w:rPr>
        <w:fldChar w:fldCharType="end"/>
      </w:r>
    </w:p>
    <w:p w14:paraId="00DBE562">
      <w:pPr>
        <w:pStyle w:val="143"/>
        <w:tabs>
          <w:tab w:val="right" w:leader="dot" w:pos="7941"/>
        </w:tabs>
        <w:spacing w:line="360" w:lineRule="auto"/>
      </w:pPr>
      <w:r>
        <w:rPr>
          <w:rFonts w:hint="default"/>
          <w:lang w:val="en-US"/>
        </w:rPr>
        <w:fldChar w:fldCharType="begin"/>
      </w:r>
      <w:r>
        <w:rPr>
          <w:rFonts w:hint="default"/>
          <w:lang w:val="en-US"/>
        </w:rPr>
        <w:instrText xml:space="preserve"> HYPERLINK \l _Toc30392 </w:instrText>
      </w:r>
      <w:r>
        <w:rPr>
          <w:rFonts w:hint="default"/>
          <w:lang w:val="en-US"/>
        </w:rPr>
        <w:fldChar w:fldCharType="separate"/>
      </w:r>
      <w:r>
        <w:rPr>
          <w:rFonts w:hint="default"/>
          <w:lang w:val="en-US"/>
        </w:rPr>
        <w:t>B. Output</w:t>
      </w:r>
      <w:r>
        <w:tab/>
      </w:r>
      <w:r>
        <w:fldChar w:fldCharType="begin"/>
      </w:r>
      <w:r>
        <w:instrText xml:space="preserve"> PAGEREF _Toc30392 \h </w:instrText>
      </w:r>
      <w:r>
        <w:fldChar w:fldCharType="separate"/>
      </w:r>
      <w:r>
        <w:t>13</w:t>
      </w:r>
      <w:r>
        <w:fldChar w:fldCharType="end"/>
      </w:r>
      <w:r>
        <w:rPr>
          <w:rFonts w:hint="default"/>
          <w:lang w:val="en-US"/>
        </w:rPr>
        <w:fldChar w:fldCharType="end"/>
      </w:r>
    </w:p>
    <w:p w14:paraId="5C0F338B">
      <w:pPr>
        <w:pStyle w:val="143"/>
        <w:tabs>
          <w:tab w:val="right" w:leader="dot" w:pos="7941"/>
        </w:tabs>
        <w:spacing w:line="360" w:lineRule="auto"/>
      </w:pPr>
      <w:r>
        <w:rPr>
          <w:rFonts w:hint="default"/>
          <w:lang w:val="en-US"/>
        </w:rPr>
        <w:fldChar w:fldCharType="begin"/>
      </w:r>
      <w:r>
        <w:rPr>
          <w:rFonts w:hint="default"/>
          <w:lang w:val="en-US"/>
        </w:rPr>
        <w:instrText xml:space="preserve"> HYPERLINK \l _Toc9196 </w:instrText>
      </w:r>
      <w:r>
        <w:rPr>
          <w:rFonts w:hint="default"/>
          <w:lang w:val="en-US"/>
        </w:rPr>
        <w:fldChar w:fldCharType="separate"/>
      </w:r>
      <w:r>
        <w:rPr>
          <w:rFonts w:hint="default"/>
          <w:lang w:val="en-US"/>
        </w:rPr>
        <w:t>C. Pembahasan</w:t>
      </w:r>
      <w:r>
        <w:tab/>
      </w:r>
      <w:r>
        <w:fldChar w:fldCharType="begin"/>
      </w:r>
      <w:r>
        <w:instrText xml:space="preserve"> PAGEREF _Toc9196 \h </w:instrText>
      </w:r>
      <w:r>
        <w:fldChar w:fldCharType="separate"/>
      </w:r>
      <w:r>
        <w:t>13</w:t>
      </w:r>
      <w:r>
        <w:fldChar w:fldCharType="end"/>
      </w:r>
      <w:r>
        <w:rPr>
          <w:rFonts w:hint="default"/>
          <w:lang w:val="en-US"/>
        </w:rPr>
        <w:fldChar w:fldCharType="end"/>
      </w:r>
    </w:p>
    <w:p w14:paraId="00FF73F4">
      <w:pPr>
        <w:pStyle w:val="142"/>
        <w:tabs>
          <w:tab w:val="right" w:leader="dot" w:pos="7941"/>
        </w:tabs>
        <w:spacing w:line="360" w:lineRule="auto"/>
      </w:pPr>
      <w:r>
        <w:rPr>
          <w:rFonts w:hint="default"/>
          <w:lang w:val="en-US"/>
        </w:rPr>
        <w:fldChar w:fldCharType="begin"/>
      </w:r>
      <w:r>
        <w:rPr>
          <w:rFonts w:hint="default"/>
          <w:lang w:val="en-US"/>
        </w:rPr>
        <w:instrText xml:space="preserve"> HYPERLINK \l _Toc31332 </w:instrText>
      </w:r>
      <w:r>
        <w:rPr>
          <w:rFonts w:hint="default"/>
          <w:lang w:val="en-US"/>
        </w:rPr>
        <w:fldChar w:fldCharType="separate"/>
      </w:r>
      <w:r>
        <w:rPr>
          <w:rFonts w:hint="default"/>
          <w:lang w:val="en-US"/>
        </w:rPr>
        <w:t>SOAL 5</w:t>
      </w:r>
      <w:r>
        <w:tab/>
      </w:r>
      <w:r>
        <w:fldChar w:fldCharType="begin"/>
      </w:r>
      <w:r>
        <w:instrText xml:space="preserve"> PAGEREF _Toc31332 \h </w:instrText>
      </w:r>
      <w:r>
        <w:fldChar w:fldCharType="separate"/>
      </w:r>
      <w:r>
        <w:t>14</w:t>
      </w:r>
      <w:r>
        <w:fldChar w:fldCharType="end"/>
      </w:r>
      <w:r>
        <w:rPr>
          <w:rFonts w:hint="default"/>
          <w:lang w:val="en-US"/>
        </w:rPr>
        <w:fldChar w:fldCharType="end"/>
      </w:r>
    </w:p>
    <w:p w14:paraId="0C87AA4D">
      <w:pPr>
        <w:pStyle w:val="143"/>
        <w:tabs>
          <w:tab w:val="right" w:leader="dot" w:pos="7941"/>
        </w:tabs>
        <w:spacing w:line="360" w:lineRule="auto"/>
      </w:pPr>
      <w:r>
        <w:rPr>
          <w:rFonts w:hint="default"/>
          <w:lang w:val="en-US"/>
        </w:rPr>
        <w:fldChar w:fldCharType="begin"/>
      </w:r>
      <w:r>
        <w:rPr>
          <w:rFonts w:hint="default"/>
          <w:lang w:val="en-US"/>
        </w:rPr>
        <w:instrText xml:space="preserve"> HYPERLINK \l _Toc18801 </w:instrText>
      </w:r>
      <w:r>
        <w:rPr>
          <w:rFonts w:hint="default"/>
          <w:lang w:val="en-US"/>
        </w:rPr>
        <w:fldChar w:fldCharType="separate"/>
      </w:r>
      <w:r>
        <w:rPr>
          <w:rFonts w:hint="default"/>
          <w:lang w:val="en-US" w:eastAsia="zh-CN"/>
        </w:rPr>
        <w:t>A. Source Code</w:t>
      </w:r>
      <w:r>
        <w:tab/>
      </w:r>
      <w:r>
        <w:fldChar w:fldCharType="begin"/>
      </w:r>
      <w:r>
        <w:instrText xml:space="preserve"> PAGEREF _Toc18801 \h </w:instrText>
      </w:r>
      <w:r>
        <w:fldChar w:fldCharType="separate"/>
      </w:r>
      <w:r>
        <w:t>14</w:t>
      </w:r>
      <w:r>
        <w:fldChar w:fldCharType="end"/>
      </w:r>
      <w:r>
        <w:rPr>
          <w:rFonts w:hint="default"/>
          <w:lang w:val="en-US"/>
        </w:rPr>
        <w:fldChar w:fldCharType="end"/>
      </w:r>
    </w:p>
    <w:p w14:paraId="45AF446C">
      <w:pPr>
        <w:pStyle w:val="143"/>
        <w:tabs>
          <w:tab w:val="right" w:leader="dot" w:pos="7941"/>
        </w:tabs>
        <w:spacing w:line="360" w:lineRule="auto"/>
      </w:pPr>
      <w:r>
        <w:rPr>
          <w:rFonts w:hint="default"/>
          <w:lang w:val="en-US"/>
        </w:rPr>
        <w:fldChar w:fldCharType="begin"/>
      </w:r>
      <w:r>
        <w:rPr>
          <w:rFonts w:hint="default"/>
          <w:lang w:val="en-US"/>
        </w:rPr>
        <w:instrText xml:space="preserve"> HYPERLINK \l _Toc24281 </w:instrText>
      </w:r>
      <w:r>
        <w:rPr>
          <w:rFonts w:hint="default"/>
          <w:lang w:val="en-US"/>
        </w:rPr>
        <w:fldChar w:fldCharType="separate"/>
      </w:r>
      <w:r>
        <w:rPr>
          <w:rFonts w:hint="default"/>
          <w:lang w:val="en-US" w:eastAsia="zh-CN"/>
        </w:rPr>
        <w:t>B. Output</w:t>
      </w:r>
      <w:r>
        <w:tab/>
      </w:r>
      <w:r>
        <w:fldChar w:fldCharType="begin"/>
      </w:r>
      <w:r>
        <w:instrText xml:space="preserve"> PAGEREF _Toc24281 \h </w:instrText>
      </w:r>
      <w:r>
        <w:fldChar w:fldCharType="separate"/>
      </w:r>
      <w:r>
        <w:t>16</w:t>
      </w:r>
      <w:r>
        <w:fldChar w:fldCharType="end"/>
      </w:r>
      <w:r>
        <w:rPr>
          <w:rFonts w:hint="default"/>
          <w:lang w:val="en-US"/>
        </w:rPr>
        <w:fldChar w:fldCharType="end"/>
      </w:r>
    </w:p>
    <w:p w14:paraId="5AB3CB38">
      <w:pPr>
        <w:pStyle w:val="143"/>
        <w:tabs>
          <w:tab w:val="right" w:leader="dot" w:pos="7941"/>
        </w:tabs>
        <w:spacing w:line="360" w:lineRule="auto"/>
      </w:pPr>
      <w:r>
        <w:rPr>
          <w:rFonts w:hint="default"/>
          <w:lang w:val="en-US"/>
        </w:rPr>
        <w:fldChar w:fldCharType="begin"/>
      </w:r>
      <w:r>
        <w:rPr>
          <w:rFonts w:hint="default"/>
          <w:lang w:val="en-US"/>
        </w:rPr>
        <w:instrText xml:space="preserve"> HYPERLINK \l _Toc26916 </w:instrText>
      </w:r>
      <w:r>
        <w:rPr>
          <w:rFonts w:hint="default"/>
          <w:lang w:val="en-US"/>
        </w:rPr>
        <w:fldChar w:fldCharType="separate"/>
      </w:r>
      <w:r>
        <w:rPr>
          <w:rFonts w:hint="default"/>
          <w:lang w:val="en-US" w:eastAsia="zh-CN"/>
        </w:rPr>
        <w:t>C. Pembahasan</w:t>
      </w:r>
      <w:r>
        <w:tab/>
      </w:r>
      <w:r>
        <w:fldChar w:fldCharType="begin"/>
      </w:r>
      <w:r>
        <w:instrText xml:space="preserve"> PAGEREF _Toc26916 \h </w:instrText>
      </w:r>
      <w:r>
        <w:fldChar w:fldCharType="separate"/>
      </w:r>
      <w:r>
        <w:t>17</w:t>
      </w:r>
      <w:r>
        <w:fldChar w:fldCharType="end"/>
      </w:r>
      <w:r>
        <w:rPr>
          <w:rFonts w:hint="default"/>
          <w:lang w:val="en-US"/>
        </w:rPr>
        <w:fldChar w:fldCharType="end"/>
      </w:r>
    </w:p>
    <w:p w14:paraId="5B7A4179">
      <w:pPr>
        <w:pStyle w:val="142"/>
        <w:tabs>
          <w:tab w:val="right" w:leader="dot" w:pos="7941"/>
        </w:tabs>
        <w:spacing w:line="360" w:lineRule="auto"/>
      </w:pPr>
      <w:r>
        <w:rPr>
          <w:rFonts w:hint="default"/>
          <w:lang w:val="en-US"/>
        </w:rPr>
        <w:fldChar w:fldCharType="begin"/>
      </w:r>
      <w:r>
        <w:rPr>
          <w:rFonts w:hint="default"/>
          <w:lang w:val="en-US"/>
        </w:rPr>
        <w:instrText xml:space="preserve"> HYPERLINK \l _Toc13353 </w:instrText>
      </w:r>
      <w:r>
        <w:rPr>
          <w:rFonts w:hint="default"/>
          <w:lang w:val="en-US"/>
        </w:rPr>
        <w:fldChar w:fldCharType="separate"/>
      </w:r>
      <w:r>
        <w:rPr>
          <w:rFonts w:hint="default"/>
          <w:lang w:val="en-US" w:eastAsia="zh-CN"/>
        </w:rPr>
        <w:t>MODUL 3: Kondisional</w:t>
      </w:r>
      <w:r>
        <w:tab/>
      </w:r>
      <w:r>
        <w:fldChar w:fldCharType="begin"/>
      </w:r>
      <w:r>
        <w:instrText xml:space="preserve"> PAGEREF _Toc13353 \h </w:instrText>
      </w:r>
      <w:r>
        <w:fldChar w:fldCharType="separate"/>
      </w:r>
      <w:r>
        <w:t>18</w:t>
      </w:r>
      <w:r>
        <w:fldChar w:fldCharType="end"/>
      </w:r>
      <w:r>
        <w:rPr>
          <w:rFonts w:hint="default"/>
          <w:lang w:val="en-US"/>
        </w:rPr>
        <w:fldChar w:fldCharType="end"/>
      </w:r>
    </w:p>
    <w:p w14:paraId="6F998039">
      <w:pPr>
        <w:pStyle w:val="142"/>
        <w:tabs>
          <w:tab w:val="right" w:leader="dot" w:pos="7941"/>
        </w:tabs>
        <w:spacing w:line="360" w:lineRule="auto"/>
      </w:pPr>
      <w:r>
        <w:rPr>
          <w:rFonts w:hint="default"/>
          <w:lang w:val="en-US"/>
        </w:rPr>
        <w:fldChar w:fldCharType="begin"/>
      </w:r>
      <w:r>
        <w:rPr>
          <w:rFonts w:hint="default"/>
          <w:lang w:val="en-US"/>
        </w:rPr>
        <w:instrText xml:space="preserve"> HYPERLINK \l _Toc31005 </w:instrText>
      </w:r>
      <w:r>
        <w:rPr>
          <w:rFonts w:hint="default"/>
          <w:lang w:val="en-US"/>
        </w:rPr>
        <w:fldChar w:fldCharType="separate"/>
      </w:r>
      <w:r>
        <w:rPr>
          <w:rFonts w:hint="default"/>
          <w:lang w:val="en-US" w:eastAsia="zh-CN"/>
        </w:rPr>
        <w:t>SOAL 1</w:t>
      </w:r>
      <w:r>
        <w:tab/>
      </w:r>
      <w:r>
        <w:fldChar w:fldCharType="begin"/>
      </w:r>
      <w:r>
        <w:instrText xml:space="preserve"> PAGEREF _Toc31005 \h </w:instrText>
      </w:r>
      <w:r>
        <w:fldChar w:fldCharType="separate"/>
      </w:r>
      <w:r>
        <w:t>18</w:t>
      </w:r>
      <w:r>
        <w:fldChar w:fldCharType="end"/>
      </w:r>
      <w:r>
        <w:rPr>
          <w:rFonts w:hint="default"/>
          <w:lang w:val="en-US"/>
        </w:rPr>
        <w:fldChar w:fldCharType="end"/>
      </w:r>
    </w:p>
    <w:p w14:paraId="2C7DF7CE">
      <w:pPr>
        <w:pStyle w:val="143"/>
        <w:tabs>
          <w:tab w:val="right" w:leader="dot" w:pos="7941"/>
        </w:tabs>
        <w:spacing w:line="360" w:lineRule="auto"/>
      </w:pPr>
      <w:r>
        <w:rPr>
          <w:rFonts w:hint="default"/>
          <w:lang w:val="en-US"/>
        </w:rPr>
        <w:fldChar w:fldCharType="begin"/>
      </w:r>
      <w:r>
        <w:rPr>
          <w:rFonts w:hint="default"/>
          <w:lang w:val="en-US"/>
        </w:rPr>
        <w:instrText xml:space="preserve"> HYPERLINK \l _Toc19759 </w:instrText>
      </w:r>
      <w:r>
        <w:rPr>
          <w:rFonts w:hint="default"/>
          <w:lang w:val="en-US"/>
        </w:rPr>
        <w:fldChar w:fldCharType="separate"/>
      </w:r>
      <w:r>
        <w:rPr>
          <w:rFonts w:hint="default"/>
          <w:lang w:val="en-US"/>
        </w:rPr>
        <w:t>A. Source Code</w:t>
      </w:r>
      <w:r>
        <w:tab/>
      </w:r>
      <w:r>
        <w:fldChar w:fldCharType="begin"/>
      </w:r>
      <w:r>
        <w:instrText xml:space="preserve"> PAGEREF _Toc19759 \h </w:instrText>
      </w:r>
      <w:r>
        <w:fldChar w:fldCharType="separate"/>
      </w:r>
      <w:r>
        <w:t>18</w:t>
      </w:r>
      <w:r>
        <w:fldChar w:fldCharType="end"/>
      </w:r>
      <w:r>
        <w:rPr>
          <w:rFonts w:hint="default"/>
          <w:lang w:val="en-US"/>
        </w:rPr>
        <w:fldChar w:fldCharType="end"/>
      </w:r>
    </w:p>
    <w:p w14:paraId="3F16DC01">
      <w:pPr>
        <w:pStyle w:val="143"/>
        <w:tabs>
          <w:tab w:val="right" w:leader="dot" w:pos="7941"/>
        </w:tabs>
        <w:spacing w:line="360" w:lineRule="auto"/>
      </w:pPr>
      <w:r>
        <w:rPr>
          <w:rFonts w:hint="default"/>
          <w:lang w:val="en-US"/>
        </w:rPr>
        <w:fldChar w:fldCharType="begin"/>
      </w:r>
      <w:r>
        <w:rPr>
          <w:rFonts w:hint="default"/>
          <w:lang w:val="en-US"/>
        </w:rPr>
        <w:instrText xml:space="preserve"> HYPERLINK \l _Toc26971 </w:instrText>
      </w:r>
      <w:r>
        <w:rPr>
          <w:rFonts w:hint="default"/>
          <w:lang w:val="en-US"/>
        </w:rPr>
        <w:fldChar w:fldCharType="separate"/>
      </w:r>
      <w:r>
        <w:rPr>
          <w:rFonts w:hint="default"/>
          <w:lang w:val="en-US"/>
        </w:rPr>
        <w:t>B. Output</w:t>
      </w:r>
      <w:r>
        <w:tab/>
      </w:r>
      <w:r>
        <w:fldChar w:fldCharType="begin"/>
      </w:r>
      <w:r>
        <w:instrText xml:space="preserve"> PAGEREF _Toc26971 \h </w:instrText>
      </w:r>
      <w:r>
        <w:fldChar w:fldCharType="separate"/>
      </w:r>
      <w:r>
        <w:t>20</w:t>
      </w:r>
      <w:r>
        <w:fldChar w:fldCharType="end"/>
      </w:r>
      <w:r>
        <w:rPr>
          <w:rFonts w:hint="default"/>
          <w:lang w:val="en-US"/>
        </w:rPr>
        <w:fldChar w:fldCharType="end"/>
      </w:r>
    </w:p>
    <w:p w14:paraId="3F31E8C0">
      <w:pPr>
        <w:pStyle w:val="143"/>
        <w:tabs>
          <w:tab w:val="right" w:leader="dot" w:pos="7941"/>
        </w:tabs>
        <w:spacing w:line="360" w:lineRule="auto"/>
      </w:pPr>
      <w:r>
        <w:rPr>
          <w:rFonts w:hint="default"/>
          <w:lang w:val="en-US"/>
        </w:rPr>
        <w:fldChar w:fldCharType="begin"/>
      </w:r>
      <w:r>
        <w:rPr>
          <w:rFonts w:hint="default"/>
          <w:lang w:val="en-US"/>
        </w:rPr>
        <w:instrText xml:space="preserve"> HYPERLINK \l _Toc2074 </w:instrText>
      </w:r>
      <w:r>
        <w:rPr>
          <w:rFonts w:hint="default"/>
          <w:lang w:val="en-US"/>
        </w:rPr>
        <w:fldChar w:fldCharType="separate"/>
      </w:r>
      <w:r>
        <w:rPr>
          <w:rFonts w:hint="default"/>
          <w:lang w:val="en-US"/>
        </w:rPr>
        <w:t>C. Pembahasan</w:t>
      </w:r>
      <w:r>
        <w:tab/>
      </w:r>
      <w:r>
        <w:fldChar w:fldCharType="begin"/>
      </w:r>
      <w:r>
        <w:instrText xml:space="preserve"> PAGEREF _Toc2074 \h </w:instrText>
      </w:r>
      <w:r>
        <w:fldChar w:fldCharType="separate"/>
      </w:r>
      <w:r>
        <w:t>20</w:t>
      </w:r>
      <w:r>
        <w:fldChar w:fldCharType="end"/>
      </w:r>
      <w:r>
        <w:rPr>
          <w:rFonts w:hint="default"/>
          <w:lang w:val="en-US"/>
        </w:rPr>
        <w:fldChar w:fldCharType="end"/>
      </w:r>
    </w:p>
    <w:p w14:paraId="0E9C65F4">
      <w:pPr>
        <w:pStyle w:val="142"/>
        <w:tabs>
          <w:tab w:val="right" w:leader="dot" w:pos="7941"/>
        </w:tabs>
        <w:spacing w:line="360" w:lineRule="auto"/>
      </w:pPr>
      <w:r>
        <w:rPr>
          <w:rFonts w:hint="default"/>
          <w:lang w:val="en-US"/>
        </w:rPr>
        <w:fldChar w:fldCharType="begin"/>
      </w:r>
      <w:r>
        <w:rPr>
          <w:rFonts w:hint="default"/>
          <w:lang w:val="en-US"/>
        </w:rPr>
        <w:instrText xml:space="preserve"> HYPERLINK \l _Toc23750 </w:instrText>
      </w:r>
      <w:r>
        <w:rPr>
          <w:rFonts w:hint="default"/>
          <w:lang w:val="en-US"/>
        </w:rPr>
        <w:fldChar w:fldCharType="separate"/>
      </w:r>
      <w:r>
        <w:rPr>
          <w:rFonts w:hint="default"/>
          <w:lang w:val="en-US"/>
        </w:rPr>
        <w:t>SOAL 2</w:t>
      </w:r>
      <w:r>
        <w:tab/>
      </w:r>
      <w:r>
        <w:fldChar w:fldCharType="begin"/>
      </w:r>
      <w:r>
        <w:instrText xml:space="preserve"> PAGEREF _Toc23750 \h </w:instrText>
      </w:r>
      <w:r>
        <w:fldChar w:fldCharType="separate"/>
      </w:r>
      <w:r>
        <w:t>21</w:t>
      </w:r>
      <w:r>
        <w:fldChar w:fldCharType="end"/>
      </w:r>
      <w:r>
        <w:rPr>
          <w:rFonts w:hint="default"/>
          <w:lang w:val="en-US"/>
        </w:rPr>
        <w:fldChar w:fldCharType="end"/>
      </w:r>
    </w:p>
    <w:p w14:paraId="0C7BA3AA">
      <w:pPr>
        <w:pStyle w:val="143"/>
        <w:tabs>
          <w:tab w:val="right" w:leader="dot" w:pos="7941"/>
        </w:tabs>
        <w:spacing w:line="360" w:lineRule="auto"/>
      </w:pPr>
      <w:r>
        <w:rPr>
          <w:rFonts w:hint="default"/>
          <w:lang w:val="en-US"/>
        </w:rPr>
        <w:fldChar w:fldCharType="begin"/>
      </w:r>
      <w:r>
        <w:rPr>
          <w:rFonts w:hint="default"/>
          <w:lang w:val="en-US"/>
        </w:rPr>
        <w:instrText xml:space="preserve"> HYPERLINK \l _Toc27643 </w:instrText>
      </w:r>
      <w:r>
        <w:rPr>
          <w:rFonts w:hint="default"/>
          <w:lang w:val="en-US"/>
        </w:rPr>
        <w:fldChar w:fldCharType="separate"/>
      </w:r>
      <w:r>
        <w:rPr>
          <w:rFonts w:hint="default"/>
          <w:lang w:val="en-US"/>
        </w:rPr>
        <w:t>A. Source Code</w:t>
      </w:r>
      <w:r>
        <w:tab/>
      </w:r>
      <w:r>
        <w:fldChar w:fldCharType="begin"/>
      </w:r>
      <w:r>
        <w:instrText xml:space="preserve"> PAGEREF _Toc27643 \h </w:instrText>
      </w:r>
      <w:r>
        <w:fldChar w:fldCharType="separate"/>
      </w:r>
      <w:r>
        <w:t>21</w:t>
      </w:r>
      <w:r>
        <w:fldChar w:fldCharType="end"/>
      </w:r>
      <w:r>
        <w:rPr>
          <w:rFonts w:hint="default"/>
          <w:lang w:val="en-US"/>
        </w:rPr>
        <w:fldChar w:fldCharType="end"/>
      </w:r>
    </w:p>
    <w:p w14:paraId="6C3306D7">
      <w:pPr>
        <w:pStyle w:val="143"/>
        <w:tabs>
          <w:tab w:val="right" w:leader="dot" w:pos="7941"/>
        </w:tabs>
        <w:spacing w:line="360" w:lineRule="auto"/>
      </w:pPr>
      <w:r>
        <w:rPr>
          <w:rFonts w:hint="default"/>
          <w:lang w:val="en-US"/>
        </w:rPr>
        <w:fldChar w:fldCharType="begin"/>
      </w:r>
      <w:r>
        <w:rPr>
          <w:rFonts w:hint="default"/>
          <w:lang w:val="en-US"/>
        </w:rPr>
        <w:instrText xml:space="preserve"> HYPERLINK \l _Toc30430 </w:instrText>
      </w:r>
      <w:r>
        <w:rPr>
          <w:rFonts w:hint="default"/>
          <w:lang w:val="en-US"/>
        </w:rPr>
        <w:fldChar w:fldCharType="separate"/>
      </w:r>
      <w:r>
        <w:rPr>
          <w:rFonts w:hint="default"/>
          <w:lang w:val="en-US"/>
        </w:rPr>
        <w:t>B. Output</w:t>
      </w:r>
      <w:r>
        <w:tab/>
      </w:r>
      <w:r>
        <w:fldChar w:fldCharType="begin"/>
      </w:r>
      <w:r>
        <w:instrText xml:space="preserve"> PAGEREF _Toc30430 \h </w:instrText>
      </w:r>
      <w:r>
        <w:fldChar w:fldCharType="separate"/>
      </w:r>
      <w:r>
        <w:t>23</w:t>
      </w:r>
      <w:r>
        <w:fldChar w:fldCharType="end"/>
      </w:r>
      <w:r>
        <w:rPr>
          <w:rFonts w:hint="default"/>
          <w:lang w:val="en-US"/>
        </w:rPr>
        <w:fldChar w:fldCharType="end"/>
      </w:r>
    </w:p>
    <w:p w14:paraId="20C52A3A">
      <w:pPr>
        <w:pStyle w:val="143"/>
        <w:tabs>
          <w:tab w:val="right" w:leader="dot" w:pos="7941"/>
        </w:tabs>
        <w:spacing w:line="360" w:lineRule="auto"/>
      </w:pPr>
      <w:r>
        <w:rPr>
          <w:rFonts w:hint="default"/>
          <w:lang w:val="en-US"/>
        </w:rPr>
        <w:fldChar w:fldCharType="begin"/>
      </w:r>
      <w:r>
        <w:rPr>
          <w:rFonts w:hint="default"/>
          <w:lang w:val="en-US"/>
        </w:rPr>
        <w:instrText xml:space="preserve"> HYPERLINK \l _Toc19489 </w:instrText>
      </w:r>
      <w:r>
        <w:rPr>
          <w:rFonts w:hint="default"/>
          <w:lang w:val="en-US"/>
        </w:rPr>
        <w:fldChar w:fldCharType="separate"/>
      </w:r>
      <w:r>
        <w:rPr>
          <w:rFonts w:hint="default"/>
          <w:lang w:val="en-US"/>
        </w:rPr>
        <w:t>C. Pembahasan</w:t>
      </w:r>
      <w:r>
        <w:tab/>
      </w:r>
      <w:r>
        <w:fldChar w:fldCharType="begin"/>
      </w:r>
      <w:r>
        <w:instrText xml:space="preserve"> PAGEREF _Toc19489 \h </w:instrText>
      </w:r>
      <w:r>
        <w:fldChar w:fldCharType="separate"/>
      </w:r>
      <w:r>
        <w:t>23</w:t>
      </w:r>
      <w:r>
        <w:fldChar w:fldCharType="end"/>
      </w:r>
      <w:r>
        <w:rPr>
          <w:rFonts w:hint="default"/>
          <w:lang w:val="en-US"/>
        </w:rPr>
        <w:fldChar w:fldCharType="end"/>
      </w:r>
    </w:p>
    <w:p w14:paraId="74256A7D">
      <w:pPr>
        <w:pStyle w:val="142"/>
        <w:tabs>
          <w:tab w:val="right" w:leader="dot" w:pos="7941"/>
        </w:tabs>
        <w:spacing w:line="360" w:lineRule="auto"/>
      </w:pPr>
      <w:r>
        <w:rPr>
          <w:rFonts w:hint="default"/>
          <w:lang w:val="en-US"/>
        </w:rPr>
        <w:fldChar w:fldCharType="begin"/>
      </w:r>
      <w:r>
        <w:rPr>
          <w:rFonts w:hint="default"/>
          <w:lang w:val="en-US"/>
        </w:rPr>
        <w:instrText xml:space="preserve"> HYPERLINK \l _Toc19523 </w:instrText>
      </w:r>
      <w:r>
        <w:rPr>
          <w:rFonts w:hint="default"/>
          <w:lang w:val="en-US"/>
        </w:rPr>
        <w:fldChar w:fldCharType="separate"/>
      </w:r>
      <w:r>
        <w:rPr>
          <w:rFonts w:hint="default"/>
          <w:lang w:val="en-US"/>
        </w:rPr>
        <w:t>SOAL 3</w:t>
      </w:r>
      <w:r>
        <w:tab/>
      </w:r>
      <w:r>
        <w:fldChar w:fldCharType="begin"/>
      </w:r>
      <w:r>
        <w:instrText xml:space="preserve"> PAGEREF _Toc19523 \h </w:instrText>
      </w:r>
      <w:r>
        <w:fldChar w:fldCharType="separate"/>
      </w:r>
      <w:r>
        <w:t>24</w:t>
      </w:r>
      <w:r>
        <w:fldChar w:fldCharType="end"/>
      </w:r>
      <w:r>
        <w:rPr>
          <w:rFonts w:hint="default"/>
          <w:lang w:val="en-US"/>
        </w:rPr>
        <w:fldChar w:fldCharType="end"/>
      </w:r>
    </w:p>
    <w:p w14:paraId="1E1F47A7">
      <w:pPr>
        <w:pStyle w:val="143"/>
        <w:tabs>
          <w:tab w:val="right" w:leader="dot" w:pos="7941"/>
        </w:tabs>
        <w:spacing w:line="360" w:lineRule="auto"/>
      </w:pPr>
      <w:r>
        <w:rPr>
          <w:rFonts w:hint="default"/>
          <w:lang w:val="en-US"/>
        </w:rPr>
        <w:fldChar w:fldCharType="begin"/>
      </w:r>
      <w:r>
        <w:rPr>
          <w:rFonts w:hint="default"/>
          <w:lang w:val="en-US"/>
        </w:rPr>
        <w:instrText xml:space="preserve"> HYPERLINK \l _Toc26382 </w:instrText>
      </w:r>
      <w:r>
        <w:rPr>
          <w:rFonts w:hint="default"/>
          <w:lang w:val="en-US"/>
        </w:rPr>
        <w:fldChar w:fldCharType="separate"/>
      </w:r>
      <w:r>
        <w:rPr>
          <w:rFonts w:hint="default"/>
          <w:lang w:val="en-US"/>
        </w:rPr>
        <w:t>A. Source Code</w:t>
      </w:r>
      <w:r>
        <w:tab/>
      </w:r>
      <w:r>
        <w:fldChar w:fldCharType="begin"/>
      </w:r>
      <w:r>
        <w:instrText xml:space="preserve"> PAGEREF _Toc26382 \h </w:instrText>
      </w:r>
      <w:r>
        <w:fldChar w:fldCharType="separate"/>
      </w:r>
      <w:r>
        <w:t>24</w:t>
      </w:r>
      <w:r>
        <w:fldChar w:fldCharType="end"/>
      </w:r>
      <w:r>
        <w:rPr>
          <w:rFonts w:hint="default"/>
          <w:lang w:val="en-US"/>
        </w:rPr>
        <w:fldChar w:fldCharType="end"/>
      </w:r>
    </w:p>
    <w:p w14:paraId="48AD4A5C">
      <w:pPr>
        <w:pStyle w:val="143"/>
        <w:tabs>
          <w:tab w:val="right" w:leader="dot" w:pos="7941"/>
        </w:tabs>
        <w:spacing w:line="360" w:lineRule="auto"/>
      </w:pPr>
      <w:r>
        <w:rPr>
          <w:rFonts w:hint="default"/>
          <w:lang w:val="en-US"/>
        </w:rPr>
        <w:fldChar w:fldCharType="begin"/>
      </w:r>
      <w:r>
        <w:rPr>
          <w:rFonts w:hint="default"/>
          <w:lang w:val="en-US"/>
        </w:rPr>
        <w:instrText xml:space="preserve"> HYPERLINK \l _Toc13382 </w:instrText>
      </w:r>
      <w:r>
        <w:rPr>
          <w:rFonts w:hint="default"/>
          <w:lang w:val="en-US"/>
        </w:rPr>
        <w:fldChar w:fldCharType="separate"/>
      </w:r>
      <w:r>
        <w:rPr>
          <w:rFonts w:hint="default"/>
          <w:lang w:val="en-US"/>
        </w:rPr>
        <w:t>B. Output</w:t>
      </w:r>
      <w:r>
        <w:tab/>
      </w:r>
      <w:r>
        <w:fldChar w:fldCharType="begin"/>
      </w:r>
      <w:r>
        <w:instrText xml:space="preserve"> PAGEREF _Toc13382 \h </w:instrText>
      </w:r>
      <w:r>
        <w:fldChar w:fldCharType="separate"/>
      </w:r>
      <w:r>
        <w:t>25</w:t>
      </w:r>
      <w:r>
        <w:fldChar w:fldCharType="end"/>
      </w:r>
      <w:r>
        <w:rPr>
          <w:rFonts w:hint="default"/>
          <w:lang w:val="en-US"/>
        </w:rPr>
        <w:fldChar w:fldCharType="end"/>
      </w:r>
    </w:p>
    <w:p w14:paraId="371E2141">
      <w:pPr>
        <w:pStyle w:val="143"/>
        <w:tabs>
          <w:tab w:val="right" w:leader="dot" w:pos="7941"/>
        </w:tabs>
        <w:spacing w:line="360" w:lineRule="auto"/>
      </w:pPr>
      <w:r>
        <w:rPr>
          <w:rFonts w:hint="default"/>
          <w:lang w:val="en-US"/>
        </w:rPr>
        <w:fldChar w:fldCharType="begin"/>
      </w:r>
      <w:r>
        <w:rPr>
          <w:rFonts w:hint="default"/>
          <w:lang w:val="en-US"/>
        </w:rPr>
        <w:instrText xml:space="preserve"> HYPERLINK \l _Toc26178 </w:instrText>
      </w:r>
      <w:r>
        <w:rPr>
          <w:rFonts w:hint="default"/>
          <w:lang w:val="en-US"/>
        </w:rPr>
        <w:fldChar w:fldCharType="separate"/>
      </w:r>
      <w:r>
        <w:rPr>
          <w:rFonts w:hint="default"/>
          <w:lang w:val="en-US"/>
        </w:rPr>
        <w:t>C. Pembahasan</w:t>
      </w:r>
      <w:r>
        <w:tab/>
      </w:r>
      <w:r>
        <w:fldChar w:fldCharType="begin"/>
      </w:r>
      <w:r>
        <w:instrText xml:space="preserve"> PAGEREF _Toc26178 \h </w:instrText>
      </w:r>
      <w:r>
        <w:fldChar w:fldCharType="separate"/>
      </w:r>
      <w:r>
        <w:t>26</w:t>
      </w:r>
      <w:r>
        <w:fldChar w:fldCharType="end"/>
      </w:r>
      <w:r>
        <w:rPr>
          <w:rFonts w:hint="default"/>
          <w:lang w:val="en-US"/>
        </w:rPr>
        <w:fldChar w:fldCharType="end"/>
      </w:r>
    </w:p>
    <w:p w14:paraId="5BAC1900">
      <w:pPr>
        <w:pStyle w:val="142"/>
        <w:tabs>
          <w:tab w:val="right" w:leader="dot" w:pos="7941"/>
        </w:tabs>
        <w:spacing w:line="360" w:lineRule="auto"/>
      </w:pPr>
      <w:r>
        <w:rPr>
          <w:rFonts w:hint="default"/>
          <w:lang w:val="en-US"/>
        </w:rPr>
        <w:fldChar w:fldCharType="begin"/>
      </w:r>
      <w:r>
        <w:rPr>
          <w:rFonts w:hint="default"/>
          <w:lang w:val="en-US"/>
        </w:rPr>
        <w:instrText xml:space="preserve"> HYPERLINK \l _Toc27669 </w:instrText>
      </w:r>
      <w:r>
        <w:rPr>
          <w:rFonts w:hint="default"/>
          <w:lang w:val="en-US"/>
        </w:rPr>
        <w:fldChar w:fldCharType="separate"/>
      </w:r>
      <w:r>
        <w:rPr>
          <w:rFonts w:hint="default"/>
          <w:lang w:val="en-US"/>
        </w:rPr>
        <w:t>SOAL 4</w:t>
      </w:r>
      <w:r>
        <w:tab/>
      </w:r>
      <w:r>
        <w:fldChar w:fldCharType="begin"/>
      </w:r>
      <w:r>
        <w:instrText xml:space="preserve"> PAGEREF _Toc27669 \h </w:instrText>
      </w:r>
      <w:r>
        <w:fldChar w:fldCharType="separate"/>
      </w:r>
      <w:r>
        <w:t>26</w:t>
      </w:r>
      <w:r>
        <w:fldChar w:fldCharType="end"/>
      </w:r>
      <w:r>
        <w:rPr>
          <w:rFonts w:hint="default"/>
          <w:lang w:val="en-US"/>
        </w:rPr>
        <w:fldChar w:fldCharType="end"/>
      </w:r>
    </w:p>
    <w:p w14:paraId="7D04A0BD">
      <w:pPr>
        <w:pStyle w:val="143"/>
        <w:tabs>
          <w:tab w:val="right" w:leader="dot" w:pos="7941"/>
        </w:tabs>
        <w:spacing w:line="360" w:lineRule="auto"/>
      </w:pPr>
      <w:r>
        <w:rPr>
          <w:rFonts w:hint="default"/>
          <w:lang w:val="en-US"/>
        </w:rPr>
        <w:fldChar w:fldCharType="begin"/>
      </w:r>
      <w:r>
        <w:rPr>
          <w:rFonts w:hint="default"/>
          <w:lang w:val="en-US"/>
        </w:rPr>
        <w:instrText xml:space="preserve"> HYPERLINK \l _Toc3378 </w:instrText>
      </w:r>
      <w:r>
        <w:rPr>
          <w:rFonts w:hint="default"/>
          <w:lang w:val="en-US"/>
        </w:rPr>
        <w:fldChar w:fldCharType="separate"/>
      </w:r>
      <w:r>
        <w:rPr>
          <w:rFonts w:hint="default"/>
          <w:lang w:val="en-US"/>
        </w:rPr>
        <w:t>A. Source Code</w:t>
      </w:r>
      <w:r>
        <w:tab/>
      </w:r>
      <w:r>
        <w:fldChar w:fldCharType="begin"/>
      </w:r>
      <w:r>
        <w:instrText xml:space="preserve"> PAGEREF _Toc3378 \h </w:instrText>
      </w:r>
      <w:r>
        <w:fldChar w:fldCharType="separate"/>
      </w:r>
      <w:r>
        <w:t>27</w:t>
      </w:r>
      <w:r>
        <w:fldChar w:fldCharType="end"/>
      </w:r>
      <w:r>
        <w:rPr>
          <w:rFonts w:hint="default"/>
          <w:lang w:val="en-US"/>
        </w:rPr>
        <w:fldChar w:fldCharType="end"/>
      </w:r>
    </w:p>
    <w:p w14:paraId="0A4838C2">
      <w:pPr>
        <w:pStyle w:val="143"/>
        <w:tabs>
          <w:tab w:val="right" w:leader="dot" w:pos="7941"/>
        </w:tabs>
        <w:spacing w:line="360" w:lineRule="auto"/>
      </w:pPr>
      <w:r>
        <w:rPr>
          <w:rFonts w:hint="default"/>
          <w:lang w:val="en-US"/>
        </w:rPr>
        <w:fldChar w:fldCharType="begin"/>
      </w:r>
      <w:r>
        <w:rPr>
          <w:rFonts w:hint="default"/>
          <w:lang w:val="en-US"/>
        </w:rPr>
        <w:instrText xml:space="preserve"> HYPERLINK \l _Toc16460 </w:instrText>
      </w:r>
      <w:r>
        <w:rPr>
          <w:rFonts w:hint="default"/>
          <w:lang w:val="en-US"/>
        </w:rPr>
        <w:fldChar w:fldCharType="separate"/>
      </w:r>
      <w:r>
        <w:rPr>
          <w:rFonts w:hint="default"/>
          <w:lang w:val="en-US"/>
        </w:rPr>
        <w:t>B. Output</w:t>
      </w:r>
      <w:r>
        <w:tab/>
      </w:r>
      <w:r>
        <w:fldChar w:fldCharType="begin"/>
      </w:r>
      <w:r>
        <w:instrText xml:space="preserve"> PAGEREF _Toc16460 \h </w:instrText>
      </w:r>
      <w:r>
        <w:fldChar w:fldCharType="separate"/>
      </w:r>
      <w:r>
        <w:t>28</w:t>
      </w:r>
      <w:r>
        <w:fldChar w:fldCharType="end"/>
      </w:r>
      <w:r>
        <w:rPr>
          <w:rFonts w:hint="default"/>
          <w:lang w:val="en-US"/>
        </w:rPr>
        <w:fldChar w:fldCharType="end"/>
      </w:r>
    </w:p>
    <w:p w14:paraId="6E91456F">
      <w:pPr>
        <w:pStyle w:val="143"/>
        <w:tabs>
          <w:tab w:val="right" w:leader="dot" w:pos="7941"/>
        </w:tabs>
        <w:spacing w:line="360" w:lineRule="auto"/>
      </w:pPr>
      <w:r>
        <w:rPr>
          <w:rFonts w:hint="default"/>
          <w:lang w:val="en-US"/>
        </w:rPr>
        <w:fldChar w:fldCharType="begin"/>
      </w:r>
      <w:r>
        <w:rPr>
          <w:rFonts w:hint="default"/>
          <w:lang w:val="en-US"/>
        </w:rPr>
        <w:instrText xml:space="preserve"> HYPERLINK \l _Toc6434 </w:instrText>
      </w:r>
      <w:r>
        <w:rPr>
          <w:rFonts w:hint="default"/>
          <w:lang w:val="en-US"/>
        </w:rPr>
        <w:fldChar w:fldCharType="separate"/>
      </w:r>
      <w:r>
        <w:rPr>
          <w:rFonts w:hint="default"/>
          <w:lang w:val="en-US"/>
        </w:rPr>
        <w:t>C. Pembahasan</w:t>
      </w:r>
      <w:r>
        <w:tab/>
      </w:r>
      <w:r>
        <w:fldChar w:fldCharType="begin"/>
      </w:r>
      <w:r>
        <w:instrText xml:space="preserve"> PAGEREF _Toc6434 \h </w:instrText>
      </w:r>
      <w:r>
        <w:fldChar w:fldCharType="separate"/>
      </w:r>
      <w:r>
        <w:t>29</w:t>
      </w:r>
      <w:r>
        <w:fldChar w:fldCharType="end"/>
      </w:r>
      <w:r>
        <w:rPr>
          <w:rFonts w:hint="default"/>
          <w:lang w:val="en-US"/>
        </w:rPr>
        <w:fldChar w:fldCharType="end"/>
      </w:r>
    </w:p>
    <w:p w14:paraId="60CBB6E2">
      <w:pPr>
        <w:pStyle w:val="142"/>
        <w:tabs>
          <w:tab w:val="right" w:leader="dot" w:pos="7941"/>
        </w:tabs>
        <w:spacing w:line="360" w:lineRule="auto"/>
      </w:pPr>
      <w:r>
        <w:rPr>
          <w:rFonts w:hint="default"/>
          <w:lang w:val="en-US"/>
        </w:rPr>
        <w:fldChar w:fldCharType="begin"/>
      </w:r>
      <w:r>
        <w:rPr>
          <w:rFonts w:hint="default"/>
          <w:lang w:val="en-US"/>
        </w:rPr>
        <w:instrText xml:space="preserve"> HYPERLINK \l _Toc22499 </w:instrText>
      </w:r>
      <w:r>
        <w:rPr>
          <w:rFonts w:hint="default"/>
          <w:lang w:val="en-US"/>
        </w:rPr>
        <w:fldChar w:fldCharType="separate"/>
      </w:r>
      <w:r>
        <w:rPr>
          <w:rFonts w:hint="default"/>
          <w:lang w:val="en-US"/>
        </w:rPr>
        <w:t>SOAL 5</w:t>
      </w:r>
      <w:r>
        <w:tab/>
      </w:r>
      <w:r>
        <w:fldChar w:fldCharType="begin"/>
      </w:r>
      <w:r>
        <w:instrText xml:space="preserve"> PAGEREF _Toc22499 \h </w:instrText>
      </w:r>
      <w:r>
        <w:fldChar w:fldCharType="separate"/>
      </w:r>
      <w:r>
        <w:t>29</w:t>
      </w:r>
      <w:r>
        <w:fldChar w:fldCharType="end"/>
      </w:r>
      <w:r>
        <w:rPr>
          <w:rFonts w:hint="default"/>
          <w:lang w:val="en-US"/>
        </w:rPr>
        <w:fldChar w:fldCharType="end"/>
      </w:r>
    </w:p>
    <w:p w14:paraId="15D3850B">
      <w:pPr>
        <w:pStyle w:val="143"/>
        <w:tabs>
          <w:tab w:val="right" w:leader="dot" w:pos="7941"/>
        </w:tabs>
        <w:spacing w:line="360" w:lineRule="auto"/>
      </w:pPr>
      <w:r>
        <w:rPr>
          <w:rFonts w:hint="default"/>
          <w:lang w:val="en-US"/>
        </w:rPr>
        <w:fldChar w:fldCharType="begin"/>
      </w:r>
      <w:r>
        <w:rPr>
          <w:rFonts w:hint="default"/>
          <w:lang w:val="en-US"/>
        </w:rPr>
        <w:instrText xml:space="preserve"> HYPERLINK \l _Toc8389 </w:instrText>
      </w:r>
      <w:r>
        <w:rPr>
          <w:rFonts w:hint="default"/>
          <w:lang w:val="en-US"/>
        </w:rPr>
        <w:fldChar w:fldCharType="separate"/>
      </w:r>
      <w:r>
        <w:rPr>
          <w:rFonts w:hint="default"/>
          <w:lang w:val="en-US"/>
        </w:rPr>
        <w:t>A. Source Code</w:t>
      </w:r>
      <w:r>
        <w:tab/>
      </w:r>
      <w:r>
        <w:fldChar w:fldCharType="begin"/>
      </w:r>
      <w:r>
        <w:instrText xml:space="preserve"> PAGEREF _Toc8389 \h </w:instrText>
      </w:r>
      <w:r>
        <w:fldChar w:fldCharType="separate"/>
      </w:r>
      <w:r>
        <w:t>29</w:t>
      </w:r>
      <w:r>
        <w:fldChar w:fldCharType="end"/>
      </w:r>
      <w:r>
        <w:rPr>
          <w:rFonts w:hint="default"/>
          <w:lang w:val="en-US"/>
        </w:rPr>
        <w:fldChar w:fldCharType="end"/>
      </w:r>
    </w:p>
    <w:p w14:paraId="00CCA888">
      <w:pPr>
        <w:pStyle w:val="143"/>
        <w:tabs>
          <w:tab w:val="right" w:leader="dot" w:pos="7941"/>
        </w:tabs>
        <w:spacing w:line="360" w:lineRule="auto"/>
      </w:pPr>
      <w:r>
        <w:rPr>
          <w:rFonts w:hint="default"/>
          <w:lang w:val="en-US"/>
        </w:rPr>
        <w:fldChar w:fldCharType="begin"/>
      </w:r>
      <w:r>
        <w:rPr>
          <w:rFonts w:hint="default"/>
          <w:lang w:val="en-US"/>
        </w:rPr>
        <w:instrText xml:space="preserve"> HYPERLINK \l _Toc21470 </w:instrText>
      </w:r>
      <w:r>
        <w:rPr>
          <w:rFonts w:hint="default"/>
          <w:lang w:val="en-US"/>
        </w:rPr>
        <w:fldChar w:fldCharType="separate"/>
      </w:r>
      <w:r>
        <w:rPr>
          <w:rFonts w:hint="default"/>
          <w:lang w:val="en-US"/>
        </w:rPr>
        <w:t>B. Output</w:t>
      </w:r>
      <w:r>
        <w:tab/>
      </w:r>
      <w:r>
        <w:fldChar w:fldCharType="begin"/>
      </w:r>
      <w:r>
        <w:instrText xml:space="preserve"> PAGEREF _Toc21470 \h </w:instrText>
      </w:r>
      <w:r>
        <w:fldChar w:fldCharType="separate"/>
      </w:r>
      <w:r>
        <w:t>31</w:t>
      </w:r>
      <w:r>
        <w:fldChar w:fldCharType="end"/>
      </w:r>
      <w:r>
        <w:rPr>
          <w:rFonts w:hint="default"/>
          <w:lang w:val="en-US"/>
        </w:rPr>
        <w:fldChar w:fldCharType="end"/>
      </w:r>
    </w:p>
    <w:p w14:paraId="1E5C81AE">
      <w:pPr>
        <w:pStyle w:val="143"/>
        <w:tabs>
          <w:tab w:val="right" w:leader="dot" w:pos="7941"/>
        </w:tabs>
        <w:spacing w:line="360" w:lineRule="auto"/>
      </w:pPr>
      <w:r>
        <w:rPr>
          <w:rFonts w:hint="default"/>
          <w:lang w:val="en-US"/>
        </w:rPr>
        <w:fldChar w:fldCharType="begin"/>
      </w:r>
      <w:r>
        <w:rPr>
          <w:rFonts w:hint="default"/>
          <w:lang w:val="en-US"/>
        </w:rPr>
        <w:instrText xml:space="preserve"> HYPERLINK \l _Toc31174 </w:instrText>
      </w:r>
      <w:r>
        <w:rPr>
          <w:rFonts w:hint="default"/>
          <w:lang w:val="en-US"/>
        </w:rPr>
        <w:fldChar w:fldCharType="separate"/>
      </w:r>
      <w:r>
        <w:rPr>
          <w:rFonts w:hint="default"/>
          <w:lang w:val="en-US"/>
        </w:rPr>
        <w:t>C. Pembahasan</w:t>
      </w:r>
      <w:r>
        <w:tab/>
      </w:r>
      <w:r>
        <w:fldChar w:fldCharType="begin"/>
      </w:r>
      <w:r>
        <w:instrText xml:space="preserve"> PAGEREF _Toc31174 \h </w:instrText>
      </w:r>
      <w:r>
        <w:fldChar w:fldCharType="separate"/>
      </w:r>
      <w:r>
        <w:t>32</w:t>
      </w:r>
      <w:r>
        <w:fldChar w:fldCharType="end"/>
      </w:r>
      <w:r>
        <w:rPr>
          <w:rFonts w:hint="default"/>
          <w:lang w:val="en-US"/>
        </w:rPr>
        <w:fldChar w:fldCharType="end"/>
      </w:r>
    </w:p>
    <w:p w14:paraId="316E463B">
      <w:pPr>
        <w:pStyle w:val="142"/>
        <w:tabs>
          <w:tab w:val="right" w:leader="dot" w:pos="7941"/>
        </w:tabs>
        <w:spacing w:line="360" w:lineRule="auto"/>
      </w:pPr>
      <w:r>
        <w:rPr>
          <w:rFonts w:hint="default"/>
          <w:lang w:val="en-US"/>
        </w:rPr>
        <w:fldChar w:fldCharType="begin"/>
      </w:r>
      <w:r>
        <w:rPr>
          <w:rFonts w:hint="default"/>
          <w:lang w:val="en-US"/>
        </w:rPr>
        <w:instrText xml:space="preserve"> HYPERLINK \l _Toc20775 </w:instrText>
      </w:r>
      <w:r>
        <w:rPr>
          <w:rFonts w:hint="default"/>
          <w:lang w:val="en-US"/>
        </w:rPr>
        <w:fldChar w:fldCharType="separate"/>
      </w:r>
      <w:r>
        <w:rPr>
          <w:rFonts w:hint="default"/>
          <w:lang w:val="en-US"/>
        </w:rPr>
        <w:t>TAUTAN GITHUB</w:t>
      </w:r>
      <w:r>
        <w:tab/>
      </w:r>
      <w:r>
        <w:fldChar w:fldCharType="begin"/>
      </w:r>
      <w:r>
        <w:instrText xml:space="preserve"> PAGEREF _Toc20775 \h </w:instrText>
      </w:r>
      <w:r>
        <w:fldChar w:fldCharType="separate"/>
      </w:r>
      <w:r>
        <w:t>33</w:t>
      </w:r>
      <w:r>
        <w:fldChar w:fldCharType="end"/>
      </w:r>
      <w:r>
        <w:rPr>
          <w:rFonts w:hint="default"/>
          <w:lang w:val="en-US"/>
        </w:rPr>
        <w:fldChar w:fldCharType="end"/>
      </w:r>
    </w:p>
    <w:p w14:paraId="232586A1">
      <w:pPr>
        <w:spacing w:line="360" w:lineRule="auto"/>
        <w:rPr>
          <w:rFonts w:hint="default"/>
          <w:lang w:val="en-US"/>
        </w:rPr>
      </w:pPr>
      <w:r>
        <w:rPr>
          <w:rFonts w:hint="default"/>
          <w:lang w:val="en-US"/>
        </w:rPr>
        <w:fldChar w:fldCharType="end"/>
      </w:r>
    </w:p>
    <w:p w14:paraId="7D2E425F">
      <w:pPr>
        <w:rPr>
          <w:rFonts w:hint="default"/>
          <w:lang w:val="en-US"/>
        </w:rPr>
      </w:pPr>
    </w:p>
    <w:p w14:paraId="0E76ADBC">
      <w:pPr>
        <w:rPr>
          <w:rFonts w:hint="default"/>
          <w:lang w:val="en-US"/>
        </w:rPr>
      </w:pPr>
    </w:p>
    <w:p w14:paraId="680BE2F6">
      <w:pPr>
        <w:rPr>
          <w:rFonts w:hint="default"/>
          <w:lang w:val="en-US"/>
        </w:rPr>
      </w:pPr>
    </w:p>
    <w:p w14:paraId="55E058D6">
      <w:pPr>
        <w:rPr>
          <w:rFonts w:hint="default"/>
          <w:lang w:val="en-US"/>
        </w:rPr>
      </w:pPr>
    </w:p>
    <w:p w14:paraId="7FDE0E3A">
      <w:pPr>
        <w:rPr>
          <w:rFonts w:hint="default"/>
          <w:lang w:val="en-US"/>
        </w:rPr>
      </w:pPr>
    </w:p>
    <w:p w14:paraId="31808E3C">
      <w:pPr>
        <w:rPr>
          <w:rFonts w:hint="default"/>
          <w:lang w:val="en-US"/>
        </w:rPr>
      </w:pPr>
    </w:p>
    <w:p w14:paraId="1387B5C2">
      <w:pPr>
        <w:rPr>
          <w:rFonts w:hint="default"/>
          <w:lang w:val="en-US"/>
        </w:rPr>
      </w:pPr>
    </w:p>
    <w:p w14:paraId="338EC7BD">
      <w:pPr>
        <w:rPr>
          <w:rFonts w:hint="default"/>
          <w:lang w:val="en-US"/>
        </w:rPr>
      </w:pPr>
    </w:p>
    <w:p w14:paraId="3A478B12">
      <w:pPr>
        <w:rPr>
          <w:rFonts w:hint="default"/>
          <w:lang w:val="en-US"/>
        </w:rPr>
      </w:pPr>
    </w:p>
    <w:p w14:paraId="37623134">
      <w:pPr>
        <w:rPr>
          <w:rFonts w:hint="default"/>
          <w:lang w:val="en-US"/>
        </w:rPr>
      </w:pPr>
    </w:p>
    <w:p w14:paraId="5C64EA05">
      <w:pPr>
        <w:rPr>
          <w:rFonts w:hint="default"/>
          <w:lang w:val="en-US"/>
        </w:rPr>
      </w:pPr>
    </w:p>
    <w:p w14:paraId="67DEC690">
      <w:pPr>
        <w:rPr>
          <w:rFonts w:hint="default"/>
          <w:lang w:val="en-US"/>
        </w:rPr>
      </w:pPr>
    </w:p>
    <w:p w14:paraId="40A7D4A7">
      <w:pPr>
        <w:rPr>
          <w:rFonts w:hint="default"/>
          <w:lang w:val="en-US"/>
        </w:rPr>
      </w:pPr>
    </w:p>
    <w:p w14:paraId="1E7F2C4B">
      <w:pPr>
        <w:rPr>
          <w:rFonts w:hint="default"/>
          <w:lang w:val="en-US"/>
        </w:rPr>
      </w:pPr>
    </w:p>
    <w:p w14:paraId="686D0EA6">
      <w:pPr>
        <w:rPr>
          <w:rFonts w:hint="default"/>
          <w:lang w:val="en-US"/>
        </w:rPr>
      </w:pPr>
    </w:p>
    <w:p w14:paraId="2E3D5A01">
      <w:pPr>
        <w:rPr>
          <w:rFonts w:hint="default"/>
          <w:lang w:val="en-US"/>
        </w:rPr>
      </w:pPr>
    </w:p>
    <w:p w14:paraId="787B0815">
      <w:pPr>
        <w:rPr>
          <w:rFonts w:hint="default"/>
          <w:lang w:val="en-US"/>
        </w:rPr>
      </w:pPr>
    </w:p>
    <w:p w14:paraId="1202BAAD">
      <w:pPr>
        <w:rPr>
          <w:rFonts w:hint="default"/>
          <w:lang w:val="en-US"/>
        </w:rPr>
      </w:pPr>
    </w:p>
    <w:p w14:paraId="3A73AADB">
      <w:pPr>
        <w:rPr>
          <w:rFonts w:hint="default"/>
          <w:lang w:val="en-US"/>
        </w:rPr>
      </w:pPr>
    </w:p>
    <w:p w14:paraId="06818E58">
      <w:pPr>
        <w:rPr>
          <w:rFonts w:hint="default"/>
          <w:lang w:val="en-US"/>
        </w:rPr>
      </w:pPr>
    </w:p>
    <w:p w14:paraId="6C196046">
      <w:pPr>
        <w:rPr>
          <w:rFonts w:hint="default"/>
          <w:lang w:val="en-US"/>
        </w:rPr>
      </w:pPr>
    </w:p>
    <w:p w14:paraId="276ED15E">
      <w:pPr>
        <w:pStyle w:val="2"/>
        <w:bidi w:val="0"/>
        <w:jc w:val="center"/>
        <w:rPr>
          <w:rFonts w:hint="default"/>
          <w:lang w:val="en-US"/>
        </w:rPr>
      </w:pPr>
      <w:bookmarkStart w:id="2" w:name="_Toc27646"/>
      <w:r>
        <w:rPr>
          <w:rFonts w:hint="default"/>
          <w:lang w:val="en-US"/>
        </w:rPr>
        <w:t>DAFTAR GAMBAR</w:t>
      </w:r>
      <w:bookmarkEnd w:id="2"/>
    </w:p>
    <w:p w14:paraId="4553FCD8">
      <w:pPr>
        <w:pStyle w:val="129"/>
        <w:tabs>
          <w:tab w:val="right" w:leader="dot" w:pos="7941"/>
        </w:tabs>
        <w:spacing w:line="360" w:lineRule="auto"/>
      </w:pPr>
      <w:r>
        <w:rPr>
          <w:rFonts w:hint="default"/>
          <w:lang w:val="en-US"/>
        </w:rPr>
        <w:fldChar w:fldCharType="begin"/>
      </w:r>
      <w:r>
        <w:rPr>
          <w:rFonts w:hint="default"/>
          <w:lang w:val="en-US"/>
        </w:rPr>
        <w:instrText xml:space="preserve">TOC \h \c "Gambar"</w:instrText>
      </w:r>
      <w:r>
        <w:rPr>
          <w:rFonts w:hint="default"/>
          <w:lang w:val="en-US"/>
        </w:rPr>
        <w:fldChar w:fldCharType="separate"/>
      </w:r>
      <w:r>
        <w:rPr>
          <w:rFonts w:hint="default"/>
          <w:lang w:val="en-US"/>
        </w:rPr>
        <w:fldChar w:fldCharType="begin"/>
      </w:r>
      <w:r>
        <w:rPr>
          <w:rFonts w:hint="default"/>
          <w:lang w:val="en-US"/>
        </w:rPr>
        <w:instrText xml:space="preserve"> HYPERLINK \l _Toc22018 </w:instrText>
      </w:r>
      <w:r>
        <w:rPr>
          <w:rFonts w:hint="default"/>
          <w:lang w:val="en-US"/>
        </w:rPr>
        <w:fldChar w:fldCharType="separate"/>
      </w:r>
      <w:r>
        <w:t xml:space="preserve">Gambar 1 </w:t>
      </w:r>
      <w:r>
        <w:rPr>
          <w:lang w:val="en-US"/>
        </w:rPr>
        <w:t>. Output Soal 1 Modul 2 Python</w:t>
      </w:r>
      <w:r>
        <w:tab/>
      </w:r>
      <w:r>
        <w:fldChar w:fldCharType="begin"/>
      </w:r>
      <w:r>
        <w:instrText xml:space="preserve"> PAGEREF _Toc22018 \h </w:instrText>
      </w:r>
      <w:r>
        <w:fldChar w:fldCharType="separate"/>
      </w:r>
      <w:r>
        <w:t>3</w:t>
      </w:r>
      <w:r>
        <w:fldChar w:fldCharType="end"/>
      </w:r>
      <w:r>
        <w:rPr>
          <w:rFonts w:hint="default"/>
          <w:lang w:val="en-US"/>
        </w:rPr>
        <w:fldChar w:fldCharType="end"/>
      </w:r>
    </w:p>
    <w:p w14:paraId="4AA2A18E">
      <w:pPr>
        <w:pStyle w:val="129"/>
        <w:tabs>
          <w:tab w:val="right" w:leader="dot" w:pos="7941"/>
        </w:tabs>
        <w:spacing w:line="360" w:lineRule="auto"/>
      </w:pPr>
      <w:r>
        <w:rPr>
          <w:rFonts w:hint="default"/>
          <w:lang w:val="en-US"/>
        </w:rPr>
        <w:fldChar w:fldCharType="begin"/>
      </w:r>
      <w:r>
        <w:rPr>
          <w:rFonts w:hint="default"/>
          <w:lang w:val="en-US"/>
        </w:rPr>
        <w:instrText xml:space="preserve"> HYPERLINK \l _Toc21100 </w:instrText>
      </w:r>
      <w:r>
        <w:rPr>
          <w:rFonts w:hint="default"/>
          <w:lang w:val="en-US"/>
        </w:rPr>
        <w:fldChar w:fldCharType="separate"/>
      </w:r>
      <w:r>
        <w:t xml:space="preserve">Gambar 2 </w:t>
      </w:r>
      <w:r>
        <w:rPr>
          <w:lang w:val="en-US"/>
        </w:rPr>
        <w:t>. Output Soal 1 Modul 2 C</w:t>
      </w:r>
      <w:r>
        <w:tab/>
      </w:r>
      <w:r>
        <w:fldChar w:fldCharType="begin"/>
      </w:r>
      <w:r>
        <w:instrText xml:space="preserve"> PAGEREF _Toc21100 \h </w:instrText>
      </w:r>
      <w:r>
        <w:fldChar w:fldCharType="separate"/>
      </w:r>
      <w:r>
        <w:t>3</w:t>
      </w:r>
      <w:r>
        <w:fldChar w:fldCharType="end"/>
      </w:r>
      <w:r>
        <w:rPr>
          <w:rFonts w:hint="default"/>
          <w:lang w:val="en-US"/>
        </w:rPr>
        <w:fldChar w:fldCharType="end"/>
      </w:r>
    </w:p>
    <w:p w14:paraId="706E98F6">
      <w:pPr>
        <w:pStyle w:val="129"/>
        <w:tabs>
          <w:tab w:val="right" w:leader="dot" w:pos="7941"/>
        </w:tabs>
        <w:spacing w:line="360" w:lineRule="auto"/>
      </w:pPr>
      <w:r>
        <w:rPr>
          <w:rFonts w:hint="default"/>
          <w:lang w:val="en-US"/>
        </w:rPr>
        <w:fldChar w:fldCharType="begin"/>
      </w:r>
      <w:r>
        <w:rPr>
          <w:rFonts w:hint="default"/>
          <w:lang w:val="en-US"/>
        </w:rPr>
        <w:instrText xml:space="preserve"> HYPERLINK \l _Toc24442 </w:instrText>
      </w:r>
      <w:r>
        <w:rPr>
          <w:rFonts w:hint="default"/>
          <w:lang w:val="en-US"/>
        </w:rPr>
        <w:fldChar w:fldCharType="separate"/>
      </w:r>
      <w:r>
        <w:t xml:space="preserve">Gambar 3 </w:t>
      </w:r>
      <w:r>
        <w:rPr>
          <w:lang w:val="en-US"/>
        </w:rPr>
        <w:t>. Output Soal 2 Modul 2 Python</w:t>
      </w:r>
      <w:r>
        <w:tab/>
      </w:r>
      <w:r>
        <w:fldChar w:fldCharType="begin"/>
      </w:r>
      <w:r>
        <w:instrText xml:space="preserve"> PAGEREF _Toc24442 \h </w:instrText>
      </w:r>
      <w:r>
        <w:fldChar w:fldCharType="separate"/>
      </w:r>
      <w:r>
        <w:t>6</w:t>
      </w:r>
      <w:r>
        <w:fldChar w:fldCharType="end"/>
      </w:r>
      <w:r>
        <w:rPr>
          <w:rFonts w:hint="default"/>
          <w:lang w:val="en-US"/>
        </w:rPr>
        <w:fldChar w:fldCharType="end"/>
      </w:r>
    </w:p>
    <w:p w14:paraId="4F298B11">
      <w:pPr>
        <w:pStyle w:val="129"/>
        <w:tabs>
          <w:tab w:val="right" w:leader="dot" w:pos="7941"/>
        </w:tabs>
        <w:spacing w:line="360" w:lineRule="auto"/>
      </w:pPr>
      <w:r>
        <w:rPr>
          <w:rFonts w:hint="default"/>
          <w:lang w:val="en-US"/>
        </w:rPr>
        <w:fldChar w:fldCharType="begin"/>
      </w:r>
      <w:r>
        <w:rPr>
          <w:rFonts w:hint="default"/>
          <w:lang w:val="en-US"/>
        </w:rPr>
        <w:instrText xml:space="preserve"> HYPERLINK \l _Toc4001 </w:instrText>
      </w:r>
      <w:r>
        <w:rPr>
          <w:rFonts w:hint="default"/>
          <w:lang w:val="en-US"/>
        </w:rPr>
        <w:fldChar w:fldCharType="separate"/>
      </w:r>
      <w:r>
        <w:t xml:space="preserve">Gambar 4 </w:t>
      </w:r>
      <w:r>
        <w:rPr>
          <w:lang w:val="en-US"/>
        </w:rPr>
        <w:t>. Output Soal 2 Modul 2 C</w:t>
      </w:r>
      <w:r>
        <w:tab/>
      </w:r>
      <w:r>
        <w:fldChar w:fldCharType="begin"/>
      </w:r>
      <w:r>
        <w:instrText xml:space="preserve"> PAGEREF _Toc4001 \h </w:instrText>
      </w:r>
      <w:r>
        <w:fldChar w:fldCharType="separate"/>
      </w:r>
      <w:r>
        <w:t>6</w:t>
      </w:r>
      <w:r>
        <w:fldChar w:fldCharType="end"/>
      </w:r>
      <w:r>
        <w:rPr>
          <w:rFonts w:hint="default"/>
          <w:lang w:val="en-US"/>
        </w:rPr>
        <w:fldChar w:fldCharType="end"/>
      </w:r>
    </w:p>
    <w:p w14:paraId="0DEE1C32">
      <w:pPr>
        <w:pStyle w:val="129"/>
        <w:tabs>
          <w:tab w:val="right" w:leader="dot" w:pos="7941"/>
        </w:tabs>
        <w:spacing w:line="360" w:lineRule="auto"/>
      </w:pPr>
      <w:r>
        <w:rPr>
          <w:rFonts w:hint="default"/>
          <w:lang w:val="en-US"/>
        </w:rPr>
        <w:fldChar w:fldCharType="begin"/>
      </w:r>
      <w:r>
        <w:rPr>
          <w:rFonts w:hint="default"/>
          <w:lang w:val="en-US"/>
        </w:rPr>
        <w:instrText xml:space="preserve"> HYPERLINK \l _Toc1877 </w:instrText>
      </w:r>
      <w:r>
        <w:rPr>
          <w:rFonts w:hint="default"/>
          <w:lang w:val="en-US"/>
        </w:rPr>
        <w:fldChar w:fldCharType="separate"/>
      </w:r>
      <w:r>
        <w:t xml:space="preserve">Gambar 5 </w:t>
      </w:r>
      <w:r>
        <w:rPr>
          <w:lang w:val="en-US"/>
        </w:rPr>
        <w:t>. Output Soal 3 Modul 2 Python</w:t>
      </w:r>
      <w:r>
        <w:tab/>
      </w:r>
      <w:r>
        <w:fldChar w:fldCharType="begin"/>
      </w:r>
      <w:r>
        <w:instrText xml:space="preserve"> PAGEREF _Toc1877 \h </w:instrText>
      </w:r>
      <w:r>
        <w:fldChar w:fldCharType="separate"/>
      </w:r>
      <w:r>
        <w:t>9</w:t>
      </w:r>
      <w:r>
        <w:fldChar w:fldCharType="end"/>
      </w:r>
      <w:r>
        <w:rPr>
          <w:rFonts w:hint="default"/>
          <w:lang w:val="en-US"/>
        </w:rPr>
        <w:fldChar w:fldCharType="end"/>
      </w:r>
    </w:p>
    <w:p w14:paraId="111D1E53">
      <w:pPr>
        <w:pStyle w:val="129"/>
        <w:tabs>
          <w:tab w:val="right" w:leader="dot" w:pos="7941"/>
        </w:tabs>
        <w:spacing w:line="360" w:lineRule="auto"/>
      </w:pPr>
      <w:r>
        <w:rPr>
          <w:rFonts w:hint="default"/>
          <w:lang w:val="en-US"/>
        </w:rPr>
        <w:fldChar w:fldCharType="begin"/>
      </w:r>
      <w:r>
        <w:rPr>
          <w:rFonts w:hint="default"/>
          <w:lang w:val="en-US"/>
        </w:rPr>
        <w:instrText xml:space="preserve"> HYPERLINK \l _Toc8243 </w:instrText>
      </w:r>
      <w:r>
        <w:rPr>
          <w:rFonts w:hint="default"/>
          <w:lang w:val="en-US"/>
        </w:rPr>
        <w:fldChar w:fldCharType="separate"/>
      </w:r>
      <w:r>
        <w:t xml:space="preserve">Gambar 6 </w:t>
      </w:r>
      <w:r>
        <w:rPr>
          <w:lang w:val="en-US"/>
        </w:rPr>
        <w:t>. Output Soal 3 Modul 2 C</w:t>
      </w:r>
      <w:r>
        <w:tab/>
      </w:r>
      <w:r>
        <w:fldChar w:fldCharType="begin"/>
      </w:r>
      <w:r>
        <w:instrText xml:space="preserve"> PAGEREF _Toc8243 \h </w:instrText>
      </w:r>
      <w:r>
        <w:fldChar w:fldCharType="separate"/>
      </w:r>
      <w:r>
        <w:t>9</w:t>
      </w:r>
      <w:r>
        <w:fldChar w:fldCharType="end"/>
      </w:r>
      <w:r>
        <w:rPr>
          <w:rFonts w:hint="default"/>
          <w:lang w:val="en-US"/>
        </w:rPr>
        <w:fldChar w:fldCharType="end"/>
      </w:r>
    </w:p>
    <w:p w14:paraId="6402577D">
      <w:pPr>
        <w:pStyle w:val="129"/>
        <w:tabs>
          <w:tab w:val="right" w:leader="dot" w:pos="7941"/>
        </w:tabs>
        <w:spacing w:line="360" w:lineRule="auto"/>
      </w:pPr>
      <w:r>
        <w:rPr>
          <w:rFonts w:hint="default"/>
          <w:lang w:val="en-US"/>
        </w:rPr>
        <w:fldChar w:fldCharType="begin"/>
      </w:r>
      <w:r>
        <w:rPr>
          <w:rFonts w:hint="default"/>
          <w:lang w:val="en-US"/>
        </w:rPr>
        <w:instrText xml:space="preserve"> HYPERLINK \l _Toc15974 </w:instrText>
      </w:r>
      <w:r>
        <w:rPr>
          <w:rFonts w:hint="default"/>
          <w:lang w:val="en-US"/>
        </w:rPr>
        <w:fldChar w:fldCharType="separate"/>
      </w:r>
      <w:r>
        <w:t xml:space="preserve">Gambar 7 </w:t>
      </w:r>
      <w:r>
        <w:rPr>
          <w:lang w:val="en-US"/>
        </w:rPr>
        <w:t>. Output Soal 4 Modul 2 Python</w:t>
      </w:r>
      <w:r>
        <w:tab/>
      </w:r>
      <w:r>
        <w:fldChar w:fldCharType="begin"/>
      </w:r>
      <w:r>
        <w:instrText xml:space="preserve"> PAGEREF _Toc15974 \h </w:instrText>
      </w:r>
      <w:r>
        <w:fldChar w:fldCharType="separate"/>
      </w:r>
      <w:r>
        <w:t>13</w:t>
      </w:r>
      <w:r>
        <w:fldChar w:fldCharType="end"/>
      </w:r>
      <w:r>
        <w:rPr>
          <w:rFonts w:hint="default"/>
          <w:lang w:val="en-US"/>
        </w:rPr>
        <w:fldChar w:fldCharType="end"/>
      </w:r>
    </w:p>
    <w:p w14:paraId="1E7F6934">
      <w:pPr>
        <w:pStyle w:val="129"/>
        <w:tabs>
          <w:tab w:val="right" w:leader="dot" w:pos="7941"/>
        </w:tabs>
        <w:spacing w:line="360" w:lineRule="auto"/>
      </w:pPr>
      <w:r>
        <w:rPr>
          <w:rFonts w:hint="default"/>
          <w:lang w:val="en-US"/>
        </w:rPr>
        <w:fldChar w:fldCharType="begin"/>
      </w:r>
      <w:r>
        <w:rPr>
          <w:rFonts w:hint="default"/>
          <w:lang w:val="en-US"/>
        </w:rPr>
        <w:instrText xml:space="preserve"> HYPERLINK \l _Toc12846 </w:instrText>
      </w:r>
      <w:r>
        <w:rPr>
          <w:rFonts w:hint="default"/>
          <w:lang w:val="en-US"/>
        </w:rPr>
        <w:fldChar w:fldCharType="separate"/>
      </w:r>
      <w:r>
        <w:t xml:space="preserve">Gambar 8 </w:t>
      </w:r>
      <w:r>
        <w:rPr>
          <w:lang w:val="en-US"/>
        </w:rPr>
        <w:t>. Output Soal 4 Modul 2 C</w:t>
      </w:r>
      <w:r>
        <w:tab/>
      </w:r>
      <w:r>
        <w:fldChar w:fldCharType="begin"/>
      </w:r>
      <w:r>
        <w:instrText xml:space="preserve"> PAGEREF _Toc12846 \h </w:instrText>
      </w:r>
      <w:r>
        <w:fldChar w:fldCharType="separate"/>
      </w:r>
      <w:r>
        <w:t>13</w:t>
      </w:r>
      <w:r>
        <w:fldChar w:fldCharType="end"/>
      </w:r>
      <w:r>
        <w:rPr>
          <w:rFonts w:hint="default"/>
          <w:lang w:val="en-US"/>
        </w:rPr>
        <w:fldChar w:fldCharType="end"/>
      </w:r>
    </w:p>
    <w:p w14:paraId="23BB6E06">
      <w:pPr>
        <w:pStyle w:val="129"/>
        <w:tabs>
          <w:tab w:val="right" w:leader="dot" w:pos="7941"/>
        </w:tabs>
        <w:spacing w:line="360" w:lineRule="auto"/>
      </w:pPr>
      <w:r>
        <w:rPr>
          <w:rFonts w:hint="default"/>
          <w:lang w:val="en-US"/>
        </w:rPr>
        <w:fldChar w:fldCharType="begin"/>
      </w:r>
      <w:r>
        <w:rPr>
          <w:rFonts w:hint="default"/>
          <w:lang w:val="en-US"/>
        </w:rPr>
        <w:instrText xml:space="preserve"> HYPERLINK \l _Toc3771 </w:instrText>
      </w:r>
      <w:r>
        <w:rPr>
          <w:rFonts w:hint="default"/>
          <w:lang w:val="en-US"/>
        </w:rPr>
        <w:fldChar w:fldCharType="separate"/>
      </w:r>
      <w:r>
        <w:t xml:space="preserve">Gambar 9 </w:t>
      </w:r>
      <w:r>
        <w:rPr>
          <w:lang w:val="en-US"/>
        </w:rPr>
        <w:t>. Output Soal 5 Modul 2 Python</w:t>
      </w:r>
      <w:r>
        <w:tab/>
      </w:r>
      <w:r>
        <w:fldChar w:fldCharType="begin"/>
      </w:r>
      <w:r>
        <w:instrText xml:space="preserve"> PAGEREF _Toc3771 \h </w:instrText>
      </w:r>
      <w:r>
        <w:fldChar w:fldCharType="separate"/>
      </w:r>
      <w:r>
        <w:t>16</w:t>
      </w:r>
      <w:r>
        <w:fldChar w:fldCharType="end"/>
      </w:r>
      <w:r>
        <w:rPr>
          <w:rFonts w:hint="default"/>
          <w:lang w:val="en-US"/>
        </w:rPr>
        <w:fldChar w:fldCharType="end"/>
      </w:r>
    </w:p>
    <w:p w14:paraId="1E30FF5B">
      <w:pPr>
        <w:pStyle w:val="129"/>
        <w:tabs>
          <w:tab w:val="right" w:leader="dot" w:pos="7941"/>
        </w:tabs>
        <w:spacing w:line="360" w:lineRule="auto"/>
      </w:pPr>
      <w:r>
        <w:rPr>
          <w:rFonts w:hint="default"/>
          <w:lang w:val="en-US"/>
        </w:rPr>
        <w:fldChar w:fldCharType="begin"/>
      </w:r>
      <w:r>
        <w:rPr>
          <w:rFonts w:hint="default"/>
          <w:lang w:val="en-US"/>
        </w:rPr>
        <w:instrText xml:space="preserve"> HYPERLINK \l _Toc26804 </w:instrText>
      </w:r>
      <w:r>
        <w:rPr>
          <w:rFonts w:hint="default"/>
          <w:lang w:val="en-US"/>
        </w:rPr>
        <w:fldChar w:fldCharType="separate"/>
      </w:r>
      <w:r>
        <w:t xml:space="preserve">Gambar 10 </w:t>
      </w:r>
      <w:r>
        <w:rPr>
          <w:lang w:val="en-US"/>
        </w:rPr>
        <w:t>. Output Soal 5 Modul 2 C</w:t>
      </w:r>
      <w:r>
        <w:tab/>
      </w:r>
      <w:r>
        <w:fldChar w:fldCharType="begin"/>
      </w:r>
      <w:r>
        <w:instrText xml:space="preserve"> PAGEREF _Toc26804 \h </w:instrText>
      </w:r>
      <w:r>
        <w:fldChar w:fldCharType="separate"/>
      </w:r>
      <w:r>
        <w:t>17</w:t>
      </w:r>
      <w:r>
        <w:fldChar w:fldCharType="end"/>
      </w:r>
      <w:r>
        <w:rPr>
          <w:rFonts w:hint="default"/>
          <w:lang w:val="en-US"/>
        </w:rPr>
        <w:fldChar w:fldCharType="end"/>
      </w:r>
    </w:p>
    <w:p w14:paraId="2620E06D">
      <w:pPr>
        <w:pStyle w:val="129"/>
        <w:tabs>
          <w:tab w:val="right" w:leader="dot" w:pos="7941"/>
        </w:tabs>
        <w:spacing w:line="360" w:lineRule="auto"/>
      </w:pPr>
      <w:r>
        <w:rPr>
          <w:rFonts w:hint="default"/>
          <w:lang w:val="en-US"/>
        </w:rPr>
        <w:fldChar w:fldCharType="begin"/>
      </w:r>
      <w:r>
        <w:rPr>
          <w:rFonts w:hint="default"/>
          <w:lang w:val="en-US"/>
        </w:rPr>
        <w:instrText xml:space="preserve"> HYPERLINK \l _Toc16930 </w:instrText>
      </w:r>
      <w:r>
        <w:rPr>
          <w:rFonts w:hint="default"/>
          <w:lang w:val="en-US"/>
        </w:rPr>
        <w:fldChar w:fldCharType="separate"/>
      </w:r>
      <w:r>
        <w:t xml:space="preserve">Gambar 11 </w:t>
      </w:r>
      <w:r>
        <w:rPr>
          <w:lang w:val="en-US"/>
        </w:rPr>
        <w:t>. Output Soal 1 Modul 3 Python</w:t>
      </w:r>
      <w:r>
        <w:tab/>
      </w:r>
      <w:r>
        <w:fldChar w:fldCharType="begin"/>
      </w:r>
      <w:r>
        <w:instrText xml:space="preserve"> PAGEREF _Toc16930 \h </w:instrText>
      </w:r>
      <w:r>
        <w:fldChar w:fldCharType="separate"/>
      </w:r>
      <w:r>
        <w:t>20</w:t>
      </w:r>
      <w:r>
        <w:fldChar w:fldCharType="end"/>
      </w:r>
      <w:r>
        <w:rPr>
          <w:rFonts w:hint="default"/>
          <w:lang w:val="en-US"/>
        </w:rPr>
        <w:fldChar w:fldCharType="end"/>
      </w:r>
    </w:p>
    <w:p w14:paraId="651D4B55">
      <w:pPr>
        <w:pStyle w:val="129"/>
        <w:tabs>
          <w:tab w:val="right" w:leader="dot" w:pos="7941"/>
        </w:tabs>
        <w:spacing w:line="360" w:lineRule="auto"/>
      </w:pPr>
      <w:r>
        <w:rPr>
          <w:rFonts w:hint="default"/>
          <w:lang w:val="en-US"/>
        </w:rPr>
        <w:fldChar w:fldCharType="begin"/>
      </w:r>
      <w:r>
        <w:rPr>
          <w:rFonts w:hint="default"/>
          <w:lang w:val="en-US"/>
        </w:rPr>
        <w:instrText xml:space="preserve"> HYPERLINK \l _Toc22175 </w:instrText>
      </w:r>
      <w:r>
        <w:rPr>
          <w:rFonts w:hint="default"/>
          <w:lang w:val="en-US"/>
        </w:rPr>
        <w:fldChar w:fldCharType="separate"/>
      </w:r>
      <w:r>
        <w:t xml:space="preserve">Gambar 12 </w:t>
      </w:r>
      <w:r>
        <w:rPr>
          <w:lang w:val="en-US"/>
        </w:rPr>
        <w:t>. Output Soal 1 Modul 3 C</w:t>
      </w:r>
      <w:r>
        <w:tab/>
      </w:r>
      <w:r>
        <w:fldChar w:fldCharType="begin"/>
      </w:r>
      <w:r>
        <w:instrText xml:space="preserve"> PAGEREF _Toc22175 \h </w:instrText>
      </w:r>
      <w:r>
        <w:fldChar w:fldCharType="separate"/>
      </w:r>
      <w:r>
        <w:t>20</w:t>
      </w:r>
      <w:r>
        <w:fldChar w:fldCharType="end"/>
      </w:r>
      <w:r>
        <w:rPr>
          <w:rFonts w:hint="default"/>
          <w:lang w:val="en-US"/>
        </w:rPr>
        <w:fldChar w:fldCharType="end"/>
      </w:r>
    </w:p>
    <w:p w14:paraId="43C5F740">
      <w:pPr>
        <w:pStyle w:val="129"/>
        <w:tabs>
          <w:tab w:val="right" w:leader="dot" w:pos="7941"/>
        </w:tabs>
        <w:spacing w:line="360" w:lineRule="auto"/>
      </w:pPr>
      <w:r>
        <w:rPr>
          <w:rFonts w:hint="default"/>
          <w:lang w:val="en-US"/>
        </w:rPr>
        <w:fldChar w:fldCharType="begin"/>
      </w:r>
      <w:r>
        <w:rPr>
          <w:rFonts w:hint="default"/>
          <w:lang w:val="en-US"/>
        </w:rPr>
        <w:instrText xml:space="preserve"> HYPERLINK \l _Toc20973 </w:instrText>
      </w:r>
      <w:r>
        <w:rPr>
          <w:rFonts w:hint="default"/>
          <w:lang w:val="en-US"/>
        </w:rPr>
        <w:fldChar w:fldCharType="separate"/>
      </w:r>
      <w:r>
        <w:t xml:space="preserve">Gambar 13 </w:t>
      </w:r>
      <w:r>
        <w:rPr>
          <w:lang w:val="en-US"/>
        </w:rPr>
        <w:t>. Output Soal 2 Modul 3 Python</w:t>
      </w:r>
      <w:r>
        <w:tab/>
      </w:r>
      <w:r>
        <w:fldChar w:fldCharType="begin"/>
      </w:r>
      <w:r>
        <w:instrText xml:space="preserve"> PAGEREF _Toc20973 \h </w:instrText>
      </w:r>
      <w:r>
        <w:fldChar w:fldCharType="separate"/>
      </w:r>
      <w:r>
        <w:t>23</w:t>
      </w:r>
      <w:r>
        <w:fldChar w:fldCharType="end"/>
      </w:r>
      <w:r>
        <w:rPr>
          <w:rFonts w:hint="default"/>
          <w:lang w:val="en-US"/>
        </w:rPr>
        <w:fldChar w:fldCharType="end"/>
      </w:r>
    </w:p>
    <w:p w14:paraId="7EA78879">
      <w:pPr>
        <w:pStyle w:val="129"/>
        <w:tabs>
          <w:tab w:val="right" w:leader="dot" w:pos="7941"/>
        </w:tabs>
        <w:spacing w:line="360" w:lineRule="auto"/>
      </w:pPr>
      <w:r>
        <w:rPr>
          <w:rFonts w:hint="default"/>
          <w:lang w:val="en-US"/>
        </w:rPr>
        <w:fldChar w:fldCharType="begin"/>
      </w:r>
      <w:r>
        <w:rPr>
          <w:rFonts w:hint="default"/>
          <w:lang w:val="en-US"/>
        </w:rPr>
        <w:instrText xml:space="preserve"> HYPERLINK \l _Toc3176 </w:instrText>
      </w:r>
      <w:r>
        <w:rPr>
          <w:rFonts w:hint="default"/>
          <w:lang w:val="en-US"/>
        </w:rPr>
        <w:fldChar w:fldCharType="separate"/>
      </w:r>
      <w:r>
        <w:t xml:space="preserve">Gambar 14 </w:t>
      </w:r>
      <w:r>
        <w:rPr>
          <w:lang w:val="en-US"/>
        </w:rPr>
        <w:t>. Output Soal 2 Modul 3 C</w:t>
      </w:r>
      <w:r>
        <w:tab/>
      </w:r>
      <w:r>
        <w:fldChar w:fldCharType="begin"/>
      </w:r>
      <w:r>
        <w:instrText xml:space="preserve"> PAGEREF _Toc3176 \h </w:instrText>
      </w:r>
      <w:r>
        <w:fldChar w:fldCharType="separate"/>
      </w:r>
      <w:r>
        <w:t>23</w:t>
      </w:r>
      <w:r>
        <w:fldChar w:fldCharType="end"/>
      </w:r>
      <w:r>
        <w:rPr>
          <w:rFonts w:hint="default"/>
          <w:lang w:val="en-US"/>
        </w:rPr>
        <w:fldChar w:fldCharType="end"/>
      </w:r>
    </w:p>
    <w:p w14:paraId="3AB46255">
      <w:pPr>
        <w:pStyle w:val="129"/>
        <w:tabs>
          <w:tab w:val="right" w:leader="dot" w:pos="7941"/>
        </w:tabs>
        <w:spacing w:line="360" w:lineRule="auto"/>
      </w:pPr>
      <w:r>
        <w:rPr>
          <w:rFonts w:hint="default"/>
          <w:lang w:val="en-US"/>
        </w:rPr>
        <w:fldChar w:fldCharType="begin"/>
      </w:r>
      <w:r>
        <w:rPr>
          <w:rFonts w:hint="default"/>
          <w:lang w:val="en-US"/>
        </w:rPr>
        <w:instrText xml:space="preserve"> HYPERLINK \l _Toc1011 </w:instrText>
      </w:r>
      <w:r>
        <w:rPr>
          <w:rFonts w:hint="default"/>
          <w:lang w:val="en-US"/>
        </w:rPr>
        <w:fldChar w:fldCharType="separate"/>
      </w:r>
      <w:r>
        <w:t xml:space="preserve">Gambar 15 </w:t>
      </w:r>
      <w:r>
        <w:rPr>
          <w:lang w:val="en-US"/>
        </w:rPr>
        <w:t>. Output Soal 3 Modul 3 Python</w:t>
      </w:r>
      <w:r>
        <w:tab/>
      </w:r>
      <w:r>
        <w:fldChar w:fldCharType="begin"/>
      </w:r>
      <w:r>
        <w:instrText xml:space="preserve"> PAGEREF _Toc1011 \h </w:instrText>
      </w:r>
      <w:r>
        <w:fldChar w:fldCharType="separate"/>
      </w:r>
      <w:r>
        <w:t>25</w:t>
      </w:r>
      <w:r>
        <w:fldChar w:fldCharType="end"/>
      </w:r>
      <w:r>
        <w:rPr>
          <w:rFonts w:hint="default"/>
          <w:lang w:val="en-US"/>
        </w:rPr>
        <w:fldChar w:fldCharType="end"/>
      </w:r>
    </w:p>
    <w:p w14:paraId="5C3C6A99">
      <w:pPr>
        <w:pStyle w:val="129"/>
        <w:tabs>
          <w:tab w:val="right" w:leader="dot" w:pos="7941"/>
        </w:tabs>
        <w:spacing w:line="360" w:lineRule="auto"/>
      </w:pPr>
      <w:r>
        <w:rPr>
          <w:rFonts w:hint="default"/>
          <w:lang w:val="en-US"/>
        </w:rPr>
        <w:fldChar w:fldCharType="begin"/>
      </w:r>
      <w:r>
        <w:rPr>
          <w:rFonts w:hint="default"/>
          <w:lang w:val="en-US"/>
        </w:rPr>
        <w:instrText xml:space="preserve"> HYPERLINK \l _Toc15688 </w:instrText>
      </w:r>
      <w:r>
        <w:rPr>
          <w:rFonts w:hint="default"/>
          <w:lang w:val="en-US"/>
        </w:rPr>
        <w:fldChar w:fldCharType="separate"/>
      </w:r>
      <w:r>
        <w:t xml:space="preserve">Gambar 16 </w:t>
      </w:r>
      <w:r>
        <w:rPr>
          <w:lang w:val="en-US"/>
        </w:rPr>
        <w:t>. Output Soal 3 Modul 3 C</w:t>
      </w:r>
      <w:r>
        <w:tab/>
      </w:r>
      <w:r>
        <w:fldChar w:fldCharType="begin"/>
      </w:r>
      <w:r>
        <w:instrText xml:space="preserve"> PAGEREF _Toc15688 \h </w:instrText>
      </w:r>
      <w:r>
        <w:fldChar w:fldCharType="separate"/>
      </w:r>
      <w:r>
        <w:t>25</w:t>
      </w:r>
      <w:r>
        <w:fldChar w:fldCharType="end"/>
      </w:r>
      <w:r>
        <w:rPr>
          <w:rFonts w:hint="default"/>
          <w:lang w:val="en-US"/>
        </w:rPr>
        <w:fldChar w:fldCharType="end"/>
      </w:r>
    </w:p>
    <w:p w14:paraId="0D08C076">
      <w:pPr>
        <w:pStyle w:val="129"/>
        <w:tabs>
          <w:tab w:val="right" w:leader="dot" w:pos="7941"/>
        </w:tabs>
        <w:spacing w:line="360" w:lineRule="auto"/>
      </w:pPr>
      <w:r>
        <w:rPr>
          <w:rFonts w:hint="default"/>
          <w:lang w:val="en-US"/>
        </w:rPr>
        <w:fldChar w:fldCharType="begin"/>
      </w:r>
      <w:r>
        <w:rPr>
          <w:rFonts w:hint="default"/>
          <w:lang w:val="en-US"/>
        </w:rPr>
        <w:instrText xml:space="preserve"> HYPERLINK \l _Toc22743 </w:instrText>
      </w:r>
      <w:r>
        <w:rPr>
          <w:rFonts w:hint="default"/>
          <w:lang w:val="en-US"/>
        </w:rPr>
        <w:fldChar w:fldCharType="separate"/>
      </w:r>
      <w:r>
        <w:t xml:space="preserve">Gambar 17 </w:t>
      </w:r>
      <w:r>
        <w:rPr>
          <w:lang w:val="en-US"/>
        </w:rPr>
        <w:t>. Output Soal 4 Modul 3 Python</w:t>
      </w:r>
      <w:r>
        <w:tab/>
      </w:r>
      <w:r>
        <w:fldChar w:fldCharType="begin"/>
      </w:r>
      <w:r>
        <w:instrText xml:space="preserve"> PAGEREF _Toc22743 \h </w:instrText>
      </w:r>
      <w:r>
        <w:fldChar w:fldCharType="separate"/>
      </w:r>
      <w:r>
        <w:t>28</w:t>
      </w:r>
      <w:r>
        <w:fldChar w:fldCharType="end"/>
      </w:r>
      <w:r>
        <w:rPr>
          <w:rFonts w:hint="default"/>
          <w:lang w:val="en-US"/>
        </w:rPr>
        <w:fldChar w:fldCharType="end"/>
      </w:r>
    </w:p>
    <w:p w14:paraId="55565B79">
      <w:pPr>
        <w:pStyle w:val="129"/>
        <w:tabs>
          <w:tab w:val="right" w:leader="dot" w:pos="7941"/>
        </w:tabs>
        <w:spacing w:line="360" w:lineRule="auto"/>
      </w:pPr>
      <w:r>
        <w:rPr>
          <w:rFonts w:hint="default"/>
          <w:lang w:val="en-US"/>
        </w:rPr>
        <w:fldChar w:fldCharType="begin"/>
      </w:r>
      <w:r>
        <w:rPr>
          <w:rFonts w:hint="default"/>
          <w:lang w:val="en-US"/>
        </w:rPr>
        <w:instrText xml:space="preserve"> HYPERLINK \l _Toc16284 </w:instrText>
      </w:r>
      <w:r>
        <w:rPr>
          <w:rFonts w:hint="default"/>
          <w:lang w:val="en-US"/>
        </w:rPr>
        <w:fldChar w:fldCharType="separate"/>
      </w:r>
      <w:r>
        <w:t xml:space="preserve">Gambar 18 </w:t>
      </w:r>
      <w:r>
        <w:rPr>
          <w:lang w:val="en-US"/>
        </w:rPr>
        <w:t>. Output Soal 4 Modul 3 C</w:t>
      </w:r>
      <w:r>
        <w:tab/>
      </w:r>
      <w:r>
        <w:fldChar w:fldCharType="begin"/>
      </w:r>
      <w:r>
        <w:instrText xml:space="preserve"> PAGEREF _Toc16284 \h </w:instrText>
      </w:r>
      <w:r>
        <w:fldChar w:fldCharType="separate"/>
      </w:r>
      <w:r>
        <w:t>28</w:t>
      </w:r>
      <w:r>
        <w:fldChar w:fldCharType="end"/>
      </w:r>
      <w:r>
        <w:rPr>
          <w:rFonts w:hint="default"/>
          <w:lang w:val="en-US"/>
        </w:rPr>
        <w:fldChar w:fldCharType="end"/>
      </w:r>
    </w:p>
    <w:p w14:paraId="3C36779B">
      <w:pPr>
        <w:pStyle w:val="129"/>
        <w:tabs>
          <w:tab w:val="right" w:leader="dot" w:pos="7941"/>
        </w:tabs>
        <w:spacing w:line="360" w:lineRule="auto"/>
      </w:pPr>
      <w:r>
        <w:rPr>
          <w:rFonts w:hint="default"/>
          <w:lang w:val="en-US"/>
        </w:rPr>
        <w:fldChar w:fldCharType="begin"/>
      </w:r>
      <w:r>
        <w:rPr>
          <w:rFonts w:hint="default"/>
          <w:lang w:val="en-US"/>
        </w:rPr>
        <w:instrText xml:space="preserve"> HYPERLINK \l _Toc12173 </w:instrText>
      </w:r>
      <w:r>
        <w:rPr>
          <w:rFonts w:hint="default"/>
          <w:lang w:val="en-US"/>
        </w:rPr>
        <w:fldChar w:fldCharType="separate"/>
      </w:r>
      <w:r>
        <w:t xml:space="preserve">Gambar 19 </w:t>
      </w:r>
      <w:r>
        <w:rPr>
          <w:lang w:val="en-US"/>
        </w:rPr>
        <w:t>. Output Soal 5 Modul 3 Python</w:t>
      </w:r>
      <w:r>
        <w:tab/>
      </w:r>
      <w:r>
        <w:fldChar w:fldCharType="begin"/>
      </w:r>
      <w:r>
        <w:instrText xml:space="preserve"> PAGEREF _Toc12173 \h </w:instrText>
      </w:r>
      <w:r>
        <w:fldChar w:fldCharType="separate"/>
      </w:r>
      <w:r>
        <w:t>31</w:t>
      </w:r>
      <w:r>
        <w:fldChar w:fldCharType="end"/>
      </w:r>
      <w:r>
        <w:rPr>
          <w:rFonts w:hint="default"/>
          <w:lang w:val="en-US"/>
        </w:rPr>
        <w:fldChar w:fldCharType="end"/>
      </w:r>
    </w:p>
    <w:p w14:paraId="282E4D75">
      <w:pPr>
        <w:pStyle w:val="129"/>
        <w:tabs>
          <w:tab w:val="right" w:leader="dot" w:pos="7941"/>
        </w:tabs>
        <w:spacing w:line="360" w:lineRule="auto"/>
      </w:pPr>
      <w:r>
        <w:rPr>
          <w:rFonts w:hint="default"/>
          <w:lang w:val="en-US"/>
        </w:rPr>
        <w:fldChar w:fldCharType="begin"/>
      </w:r>
      <w:r>
        <w:rPr>
          <w:rFonts w:hint="default"/>
          <w:lang w:val="en-US"/>
        </w:rPr>
        <w:instrText xml:space="preserve"> HYPERLINK \l _Toc27790 </w:instrText>
      </w:r>
      <w:r>
        <w:rPr>
          <w:rFonts w:hint="default"/>
          <w:lang w:val="en-US"/>
        </w:rPr>
        <w:fldChar w:fldCharType="separate"/>
      </w:r>
      <w:r>
        <w:t xml:space="preserve">Gambar 20 </w:t>
      </w:r>
      <w:r>
        <w:rPr>
          <w:lang w:val="en-US"/>
        </w:rPr>
        <w:t>. Output Soal 5 Modul 3 C</w:t>
      </w:r>
      <w:r>
        <w:tab/>
      </w:r>
      <w:r>
        <w:fldChar w:fldCharType="begin"/>
      </w:r>
      <w:r>
        <w:instrText xml:space="preserve"> PAGEREF _Toc27790 \h </w:instrText>
      </w:r>
      <w:r>
        <w:fldChar w:fldCharType="separate"/>
      </w:r>
      <w:r>
        <w:t>31</w:t>
      </w:r>
      <w:r>
        <w:fldChar w:fldCharType="end"/>
      </w:r>
      <w:r>
        <w:rPr>
          <w:rFonts w:hint="default"/>
          <w:lang w:val="en-US"/>
        </w:rPr>
        <w:fldChar w:fldCharType="end"/>
      </w:r>
    </w:p>
    <w:p w14:paraId="1B52D07F">
      <w:pPr>
        <w:spacing w:line="360" w:lineRule="auto"/>
        <w:rPr>
          <w:rFonts w:hint="default"/>
          <w:lang w:val="en-US"/>
        </w:rPr>
      </w:pPr>
      <w:r>
        <w:rPr>
          <w:rFonts w:hint="default"/>
          <w:lang w:val="en-US"/>
        </w:rPr>
        <w:fldChar w:fldCharType="end"/>
      </w:r>
    </w:p>
    <w:p w14:paraId="5EFEBC28">
      <w:pPr>
        <w:rPr>
          <w:rFonts w:hint="default"/>
          <w:lang w:val="en-US"/>
        </w:rPr>
      </w:pPr>
    </w:p>
    <w:p w14:paraId="2C8D3A87">
      <w:pPr>
        <w:rPr>
          <w:rFonts w:hint="default"/>
          <w:lang w:val="en-US"/>
        </w:rPr>
      </w:pPr>
    </w:p>
    <w:p w14:paraId="3DA704D1">
      <w:pPr>
        <w:rPr>
          <w:rFonts w:hint="default"/>
          <w:lang w:val="en-US"/>
        </w:rPr>
      </w:pPr>
    </w:p>
    <w:p w14:paraId="54F30139">
      <w:pPr>
        <w:rPr>
          <w:rFonts w:hint="default"/>
          <w:lang w:val="en-US"/>
        </w:rPr>
      </w:pPr>
    </w:p>
    <w:p w14:paraId="39D85903">
      <w:pPr>
        <w:rPr>
          <w:rFonts w:hint="default"/>
          <w:lang w:val="en-US"/>
        </w:rPr>
      </w:pPr>
    </w:p>
    <w:p w14:paraId="7590AA6D">
      <w:pPr>
        <w:rPr>
          <w:rFonts w:hint="default"/>
          <w:lang w:val="en-US"/>
        </w:rPr>
      </w:pPr>
    </w:p>
    <w:p w14:paraId="63872CDD">
      <w:pPr>
        <w:rPr>
          <w:rFonts w:hint="default"/>
          <w:lang w:val="en-US"/>
        </w:rPr>
      </w:pPr>
    </w:p>
    <w:p w14:paraId="42D1C0C9">
      <w:pPr>
        <w:rPr>
          <w:rFonts w:hint="default"/>
          <w:lang w:val="en-US"/>
        </w:rPr>
      </w:pPr>
    </w:p>
    <w:p w14:paraId="4C9DB90E">
      <w:pPr>
        <w:rPr>
          <w:rFonts w:hint="default"/>
          <w:lang w:val="en-US"/>
        </w:rPr>
      </w:pPr>
    </w:p>
    <w:p w14:paraId="3ABD7F9B">
      <w:pPr>
        <w:rPr>
          <w:rFonts w:hint="default"/>
          <w:lang w:val="en-US"/>
        </w:rPr>
      </w:pPr>
    </w:p>
    <w:p w14:paraId="51CEB9D2">
      <w:pPr>
        <w:rPr>
          <w:rFonts w:hint="default"/>
          <w:lang w:val="en-US"/>
        </w:rPr>
      </w:pPr>
    </w:p>
    <w:p w14:paraId="46FEA440">
      <w:pPr>
        <w:rPr>
          <w:rFonts w:hint="default"/>
          <w:lang w:val="en-US"/>
        </w:rPr>
      </w:pPr>
    </w:p>
    <w:p w14:paraId="45F97818">
      <w:pPr>
        <w:rPr>
          <w:rFonts w:hint="default"/>
          <w:lang w:val="en-US"/>
        </w:rPr>
      </w:pPr>
    </w:p>
    <w:p w14:paraId="5C3DC531">
      <w:pPr>
        <w:pStyle w:val="2"/>
        <w:bidi w:val="0"/>
        <w:jc w:val="center"/>
        <w:rPr>
          <w:rFonts w:hint="default"/>
          <w:lang w:val="en-US"/>
        </w:rPr>
      </w:pPr>
      <w:bookmarkStart w:id="3" w:name="_Toc4395"/>
      <w:r>
        <w:rPr>
          <w:rFonts w:hint="default"/>
          <w:lang w:val="en-US"/>
        </w:rPr>
        <w:t>DAFTAR TABEL</w:t>
      </w:r>
      <w:bookmarkEnd w:id="3"/>
    </w:p>
    <w:p w14:paraId="1C3CC260">
      <w:pPr>
        <w:pStyle w:val="129"/>
        <w:tabs>
          <w:tab w:val="right" w:leader="dot" w:pos="7941"/>
        </w:tabs>
        <w:spacing w:line="360" w:lineRule="auto"/>
      </w:pPr>
      <w:r>
        <w:rPr>
          <w:rFonts w:hint="default"/>
          <w:lang w:val="en-US"/>
        </w:rPr>
        <w:fldChar w:fldCharType="begin"/>
      </w:r>
      <w:r>
        <w:rPr>
          <w:rFonts w:hint="default"/>
          <w:lang w:val="en-US"/>
        </w:rPr>
        <w:instrText xml:space="preserve">TOC \h \c "Tabel"</w:instrText>
      </w:r>
      <w:r>
        <w:rPr>
          <w:rFonts w:hint="default"/>
          <w:lang w:val="en-US"/>
        </w:rPr>
        <w:fldChar w:fldCharType="separate"/>
      </w:r>
      <w:r>
        <w:rPr>
          <w:rFonts w:hint="default"/>
          <w:lang w:val="en-US"/>
        </w:rPr>
        <w:fldChar w:fldCharType="begin"/>
      </w:r>
      <w:r>
        <w:rPr>
          <w:rFonts w:hint="default"/>
          <w:lang w:val="en-US"/>
        </w:rPr>
        <w:instrText xml:space="preserve"> HYPERLINK \l _Toc16173 </w:instrText>
      </w:r>
      <w:r>
        <w:rPr>
          <w:rFonts w:hint="default"/>
          <w:lang w:val="en-US"/>
        </w:rPr>
        <w:fldChar w:fldCharType="separate"/>
      </w:r>
      <w:r>
        <w:t xml:space="preserve">Tabel 1 </w:t>
      </w:r>
      <w:r>
        <w:rPr>
          <w:rFonts w:hint="default"/>
          <w:lang w:val="en-US"/>
        </w:rPr>
        <w:t>. Soal 1 Modul 2</w:t>
      </w:r>
      <w:r>
        <w:tab/>
      </w:r>
      <w:r>
        <w:fldChar w:fldCharType="begin"/>
      </w:r>
      <w:r>
        <w:instrText xml:space="preserve"> PAGEREF _Toc16173 \h </w:instrText>
      </w:r>
      <w:r>
        <w:fldChar w:fldCharType="separate"/>
      </w:r>
      <w:r>
        <w:t>1</w:t>
      </w:r>
      <w:r>
        <w:fldChar w:fldCharType="end"/>
      </w:r>
      <w:r>
        <w:rPr>
          <w:rFonts w:hint="default"/>
          <w:lang w:val="en-US"/>
        </w:rPr>
        <w:fldChar w:fldCharType="end"/>
      </w:r>
    </w:p>
    <w:p w14:paraId="50CF21D5">
      <w:pPr>
        <w:pStyle w:val="129"/>
        <w:tabs>
          <w:tab w:val="right" w:leader="dot" w:pos="7941"/>
        </w:tabs>
        <w:spacing w:line="360" w:lineRule="auto"/>
      </w:pPr>
      <w:r>
        <w:rPr>
          <w:rFonts w:hint="default"/>
          <w:lang w:val="en-US"/>
        </w:rPr>
        <w:fldChar w:fldCharType="begin"/>
      </w:r>
      <w:r>
        <w:rPr>
          <w:rFonts w:hint="default"/>
          <w:lang w:val="en-US"/>
        </w:rPr>
        <w:instrText xml:space="preserve"> HYPERLINK \l _Toc2838 </w:instrText>
      </w:r>
      <w:r>
        <w:rPr>
          <w:rFonts w:hint="default"/>
          <w:lang w:val="en-US"/>
        </w:rPr>
        <w:fldChar w:fldCharType="separate"/>
      </w:r>
      <w:r>
        <w:t xml:space="preserve">Tabel 2 </w:t>
      </w:r>
      <w:r>
        <w:rPr>
          <w:rFonts w:hint="default"/>
          <w:lang w:val="en-US"/>
        </w:rPr>
        <w:t>. Source Code Soal 1 Modul 2 Python</w:t>
      </w:r>
      <w:r>
        <w:tab/>
      </w:r>
      <w:r>
        <w:fldChar w:fldCharType="begin"/>
      </w:r>
      <w:r>
        <w:instrText xml:space="preserve"> PAGEREF _Toc2838 \h </w:instrText>
      </w:r>
      <w:r>
        <w:fldChar w:fldCharType="separate"/>
      </w:r>
      <w:r>
        <w:t>1</w:t>
      </w:r>
      <w:r>
        <w:fldChar w:fldCharType="end"/>
      </w:r>
      <w:r>
        <w:rPr>
          <w:rFonts w:hint="default"/>
          <w:lang w:val="en-US"/>
        </w:rPr>
        <w:fldChar w:fldCharType="end"/>
      </w:r>
    </w:p>
    <w:p w14:paraId="66936F4B">
      <w:pPr>
        <w:pStyle w:val="129"/>
        <w:tabs>
          <w:tab w:val="right" w:leader="dot" w:pos="7941"/>
        </w:tabs>
        <w:spacing w:line="360" w:lineRule="auto"/>
      </w:pPr>
      <w:r>
        <w:rPr>
          <w:rFonts w:hint="default"/>
          <w:lang w:val="en-US"/>
        </w:rPr>
        <w:fldChar w:fldCharType="begin"/>
      </w:r>
      <w:r>
        <w:rPr>
          <w:rFonts w:hint="default"/>
          <w:lang w:val="en-US"/>
        </w:rPr>
        <w:instrText xml:space="preserve"> HYPERLINK \l _Toc12611 </w:instrText>
      </w:r>
      <w:r>
        <w:rPr>
          <w:rFonts w:hint="default"/>
          <w:lang w:val="en-US"/>
        </w:rPr>
        <w:fldChar w:fldCharType="separate"/>
      </w:r>
      <w:r>
        <w:t xml:space="preserve">Tabel 3 </w:t>
      </w:r>
      <w:r>
        <w:rPr>
          <w:rFonts w:hint="default"/>
          <w:lang w:val="en-US"/>
        </w:rPr>
        <w:t>. Source Code Soal 1 Modul 2 C</w:t>
      </w:r>
      <w:r>
        <w:tab/>
      </w:r>
      <w:r>
        <w:fldChar w:fldCharType="begin"/>
      </w:r>
      <w:r>
        <w:instrText xml:space="preserve"> PAGEREF _Toc12611 \h </w:instrText>
      </w:r>
      <w:r>
        <w:fldChar w:fldCharType="separate"/>
      </w:r>
      <w:r>
        <w:t>2</w:t>
      </w:r>
      <w:r>
        <w:fldChar w:fldCharType="end"/>
      </w:r>
      <w:r>
        <w:rPr>
          <w:rFonts w:hint="default"/>
          <w:lang w:val="en-US"/>
        </w:rPr>
        <w:fldChar w:fldCharType="end"/>
      </w:r>
    </w:p>
    <w:p w14:paraId="6CEE50ED">
      <w:pPr>
        <w:pStyle w:val="129"/>
        <w:tabs>
          <w:tab w:val="right" w:leader="dot" w:pos="7941"/>
        </w:tabs>
        <w:spacing w:line="360" w:lineRule="auto"/>
      </w:pPr>
      <w:r>
        <w:rPr>
          <w:rFonts w:hint="default"/>
          <w:lang w:val="en-US"/>
        </w:rPr>
        <w:fldChar w:fldCharType="begin"/>
      </w:r>
      <w:r>
        <w:rPr>
          <w:rFonts w:hint="default"/>
          <w:lang w:val="en-US"/>
        </w:rPr>
        <w:instrText xml:space="preserve"> HYPERLINK \l _Toc24580 </w:instrText>
      </w:r>
      <w:r>
        <w:rPr>
          <w:rFonts w:hint="default"/>
          <w:lang w:val="en-US"/>
        </w:rPr>
        <w:fldChar w:fldCharType="separate"/>
      </w:r>
      <w:r>
        <w:t xml:space="preserve">Tabel 4 </w:t>
      </w:r>
      <w:r>
        <w:rPr>
          <w:rFonts w:hint="default"/>
          <w:lang w:val="en-US"/>
        </w:rPr>
        <w:t>. Soal 2 Case 1 Modul 2</w:t>
      </w:r>
      <w:r>
        <w:tab/>
      </w:r>
      <w:r>
        <w:fldChar w:fldCharType="begin"/>
      </w:r>
      <w:r>
        <w:instrText xml:space="preserve"> PAGEREF _Toc24580 \h </w:instrText>
      </w:r>
      <w:r>
        <w:fldChar w:fldCharType="separate"/>
      </w:r>
      <w:r>
        <w:t>4</w:t>
      </w:r>
      <w:r>
        <w:fldChar w:fldCharType="end"/>
      </w:r>
      <w:r>
        <w:rPr>
          <w:rFonts w:hint="default"/>
          <w:lang w:val="en-US"/>
        </w:rPr>
        <w:fldChar w:fldCharType="end"/>
      </w:r>
    </w:p>
    <w:p w14:paraId="27A818FC">
      <w:pPr>
        <w:pStyle w:val="129"/>
        <w:tabs>
          <w:tab w:val="right" w:leader="dot" w:pos="7941"/>
        </w:tabs>
        <w:spacing w:line="360" w:lineRule="auto"/>
      </w:pPr>
      <w:r>
        <w:rPr>
          <w:rFonts w:hint="default"/>
          <w:lang w:val="en-US"/>
        </w:rPr>
        <w:fldChar w:fldCharType="begin"/>
      </w:r>
      <w:r>
        <w:rPr>
          <w:rFonts w:hint="default"/>
          <w:lang w:val="en-US"/>
        </w:rPr>
        <w:instrText xml:space="preserve"> HYPERLINK \l _Toc15843 </w:instrText>
      </w:r>
      <w:r>
        <w:rPr>
          <w:rFonts w:hint="default"/>
          <w:lang w:val="en-US"/>
        </w:rPr>
        <w:fldChar w:fldCharType="separate"/>
      </w:r>
      <w:r>
        <w:t xml:space="preserve">Tabel 5 </w:t>
      </w:r>
      <w:r>
        <w:rPr>
          <w:rFonts w:hint="default"/>
          <w:lang w:val="en-US"/>
        </w:rPr>
        <w:t>. Soal 2 Case 2 Modul 2</w:t>
      </w:r>
      <w:r>
        <w:tab/>
      </w:r>
      <w:r>
        <w:fldChar w:fldCharType="begin"/>
      </w:r>
      <w:r>
        <w:instrText xml:space="preserve"> PAGEREF _Toc15843 \h </w:instrText>
      </w:r>
      <w:r>
        <w:fldChar w:fldCharType="separate"/>
      </w:r>
      <w:r>
        <w:t>4</w:t>
      </w:r>
      <w:r>
        <w:fldChar w:fldCharType="end"/>
      </w:r>
      <w:r>
        <w:rPr>
          <w:rFonts w:hint="default"/>
          <w:lang w:val="en-US"/>
        </w:rPr>
        <w:fldChar w:fldCharType="end"/>
      </w:r>
    </w:p>
    <w:p w14:paraId="41D89C91">
      <w:pPr>
        <w:pStyle w:val="129"/>
        <w:tabs>
          <w:tab w:val="right" w:leader="dot" w:pos="7941"/>
        </w:tabs>
        <w:spacing w:line="360" w:lineRule="auto"/>
      </w:pPr>
      <w:r>
        <w:rPr>
          <w:rFonts w:hint="default"/>
          <w:lang w:val="en-US"/>
        </w:rPr>
        <w:fldChar w:fldCharType="begin"/>
      </w:r>
      <w:r>
        <w:rPr>
          <w:rFonts w:hint="default"/>
          <w:lang w:val="en-US"/>
        </w:rPr>
        <w:instrText xml:space="preserve"> HYPERLINK \l _Toc30992 </w:instrText>
      </w:r>
      <w:r>
        <w:rPr>
          <w:rFonts w:hint="default"/>
          <w:lang w:val="en-US"/>
        </w:rPr>
        <w:fldChar w:fldCharType="separate"/>
      </w:r>
      <w:r>
        <w:t xml:space="preserve">Tabel 6 </w:t>
      </w:r>
      <w:r>
        <w:rPr>
          <w:rFonts w:hint="default"/>
          <w:lang w:val="en-US"/>
        </w:rPr>
        <w:t>. Source Code Soal 2 Modul 2 Python</w:t>
      </w:r>
      <w:r>
        <w:tab/>
      </w:r>
      <w:r>
        <w:fldChar w:fldCharType="begin"/>
      </w:r>
      <w:r>
        <w:instrText xml:space="preserve"> PAGEREF _Toc30992 \h </w:instrText>
      </w:r>
      <w:r>
        <w:fldChar w:fldCharType="separate"/>
      </w:r>
      <w:r>
        <w:t>5</w:t>
      </w:r>
      <w:r>
        <w:fldChar w:fldCharType="end"/>
      </w:r>
      <w:r>
        <w:rPr>
          <w:rFonts w:hint="default"/>
          <w:lang w:val="en-US"/>
        </w:rPr>
        <w:fldChar w:fldCharType="end"/>
      </w:r>
    </w:p>
    <w:p w14:paraId="55B75715">
      <w:pPr>
        <w:pStyle w:val="129"/>
        <w:tabs>
          <w:tab w:val="right" w:leader="dot" w:pos="7941"/>
        </w:tabs>
        <w:spacing w:line="360" w:lineRule="auto"/>
      </w:pPr>
      <w:r>
        <w:rPr>
          <w:rFonts w:hint="default"/>
          <w:lang w:val="en-US"/>
        </w:rPr>
        <w:fldChar w:fldCharType="begin"/>
      </w:r>
      <w:r>
        <w:rPr>
          <w:rFonts w:hint="default"/>
          <w:lang w:val="en-US"/>
        </w:rPr>
        <w:instrText xml:space="preserve"> HYPERLINK \l _Toc16174 </w:instrText>
      </w:r>
      <w:r>
        <w:rPr>
          <w:rFonts w:hint="default"/>
          <w:lang w:val="en-US"/>
        </w:rPr>
        <w:fldChar w:fldCharType="separate"/>
      </w:r>
      <w:r>
        <w:t xml:space="preserve">Tabel 7 </w:t>
      </w:r>
      <w:r>
        <w:rPr>
          <w:rFonts w:hint="default"/>
          <w:lang w:val="en-US"/>
        </w:rPr>
        <w:t>. Source Code Soal 2 Modul 2 C</w:t>
      </w:r>
      <w:r>
        <w:tab/>
      </w:r>
      <w:r>
        <w:fldChar w:fldCharType="begin"/>
      </w:r>
      <w:r>
        <w:instrText xml:space="preserve"> PAGEREF _Toc16174 \h </w:instrText>
      </w:r>
      <w:r>
        <w:fldChar w:fldCharType="separate"/>
      </w:r>
      <w:r>
        <w:t>5</w:t>
      </w:r>
      <w:r>
        <w:fldChar w:fldCharType="end"/>
      </w:r>
      <w:r>
        <w:rPr>
          <w:rFonts w:hint="default"/>
          <w:lang w:val="en-US"/>
        </w:rPr>
        <w:fldChar w:fldCharType="end"/>
      </w:r>
    </w:p>
    <w:p w14:paraId="63DD8BC0">
      <w:pPr>
        <w:pStyle w:val="129"/>
        <w:tabs>
          <w:tab w:val="right" w:leader="dot" w:pos="7941"/>
        </w:tabs>
        <w:spacing w:line="360" w:lineRule="auto"/>
      </w:pPr>
      <w:r>
        <w:rPr>
          <w:rFonts w:hint="default"/>
          <w:lang w:val="en-US"/>
        </w:rPr>
        <w:fldChar w:fldCharType="begin"/>
      </w:r>
      <w:r>
        <w:rPr>
          <w:rFonts w:hint="default"/>
          <w:lang w:val="en-US"/>
        </w:rPr>
        <w:instrText xml:space="preserve"> HYPERLINK \l _Toc18567 </w:instrText>
      </w:r>
      <w:r>
        <w:rPr>
          <w:rFonts w:hint="default"/>
          <w:lang w:val="en-US"/>
        </w:rPr>
        <w:fldChar w:fldCharType="separate"/>
      </w:r>
      <w:r>
        <w:t xml:space="preserve">Tabel 8 </w:t>
      </w:r>
      <w:r>
        <w:rPr>
          <w:rFonts w:hint="default"/>
          <w:lang w:val="en-US"/>
        </w:rPr>
        <w:t>. Soal 3 Modul 2</w:t>
      </w:r>
      <w:r>
        <w:tab/>
      </w:r>
      <w:r>
        <w:fldChar w:fldCharType="begin"/>
      </w:r>
      <w:r>
        <w:instrText xml:space="preserve"> PAGEREF _Toc18567 \h </w:instrText>
      </w:r>
      <w:r>
        <w:fldChar w:fldCharType="separate"/>
      </w:r>
      <w:r>
        <w:t>7</w:t>
      </w:r>
      <w:r>
        <w:fldChar w:fldCharType="end"/>
      </w:r>
      <w:r>
        <w:rPr>
          <w:rFonts w:hint="default"/>
          <w:lang w:val="en-US"/>
        </w:rPr>
        <w:fldChar w:fldCharType="end"/>
      </w:r>
    </w:p>
    <w:p w14:paraId="5E6BBF52">
      <w:pPr>
        <w:pStyle w:val="129"/>
        <w:tabs>
          <w:tab w:val="right" w:leader="dot" w:pos="7941"/>
        </w:tabs>
        <w:spacing w:line="360" w:lineRule="auto"/>
      </w:pPr>
      <w:r>
        <w:rPr>
          <w:rFonts w:hint="default"/>
          <w:lang w:val="en-US"/>
        </w:rPr>
        <w:fldChar w:fldCharType="begin"/>
      </w:r>
      <w:r>
        <w:rPr>
          <w:rFonts w:hint="default"/>
          <w:lang w:val="en-US"/>
        </w:rPr>
        <w:instrText xml:space="preserve"> HYPERLINK \l _Toc14841 </w:instrText>
      </w:r>
      <w:r>
        <w:rPr>
          <w:rFonts w:hint="default"/>
          <w:lang w:val="en-US"/>
        </w:rPr>
        <w:fldChar w:fldCharType="separate"/>
      </w:r>
      <w:r>
        <w:t xml:space="preserve">Tabel 9 </w:t>
      </w:r>
      <w:r>
        <w:rPr>
          <w:rFonts w:hint="default"/>
          <w:lang w:val="en-US"/>
        </w:rPr>
        <w:t>. Source Code Soal 3 Modul 2 Python</w:t>
      </w:r>
      <w:r>
        <w:tab/>
      </w:r>
      <w:r>
        <w:fldChar w:fldCharType="begin"/>
      </w:r>
      <w:r>
        <w:instrText xml:space="preserve"> PAGEREF _Toc14841 \h </w:instrText>
      </w:r>
      <w:r>
        <w:fldChar w:fldCharType="separate"/>
      </w:r>
      <w:r>
        <w:t>8</w:t>
      </w:r>
      <w:r>
        <w:fldChar w:fldCharType="end"/>
      </w:r>
      <w:r>
        <w:rPr>
          <w:rFonts w:hint="default"/>
          <w:lang w:val="en-US"/>
        </w:rPr>
        <w:fldChar w:fldCharType="end"/>
      </w:r>
    </w:p>
    <w:p w14:paraId="561DFA77">
      <w:pPr>
        <w:pStyle w:val="129"/>
        <w:tabs>
          <w:tab w:val="right" w:leader="dot" w:pos="7941"/>
        </w:tabs>
        <w:spacing w:line="360" w:lineRule="auto"/>
      </w:pPr>
      <w:r>
        <w:rPr>
          <w:rFonts w:hint="default"/>
          <w:lang w:val="en-US"/>
        </w:rPr>
        <w:fldChar w:fldCharType="begin"/>
      </w:r>
      <w:r>
        <w:rPr>
          <w:rFonts w:hint="default"/>
          <w:lang w:val="en-US"/>
        </w:rPr>
        <w:instrText xml:space="preserve"> HYPERLINK \l _Toc31501 </w:instrText>
      </w:r>
      <w:r>
        <w:rPr>
          <w:rFonts w:hint="default"/>
          <w:lang w:val="en-US"/>
        </w:rPr>
        <w:fldChar w:fldCharType="separate"/>
      </w:r>
      <w:r>
        <w:t xml:space="preserve">Tabel 10 </w:t>
      </w:r>
      <w:r>
        <w:rPr>
          <w:rFonts w:hint="default"/>
          <w:lang w:val="en-US"/>
        </w:rPr>
        <w:t>. Source Code Soal 3 Modul 2 C</w:t>
      </w:r>
      <w:r>
        <w:tab/>
      </w:r>
      <w:r>
        <w:fldChar w:fldCharType="begin"/>
      </w:r>
      <w:r>
        <w:instrText xml:space="preserve"> PAGEREF _Toc31501 \h </w:instrText>
      </w:r>
      <w:r>
        <w:fldChar w:fldCharType="separate"/>
      </w:r>
      <w:r>
        <w:t>8</w:t>
      </w:r>
      <w:r>
        <w:fldChar w:fldCharType="end"/>
      </w:r>
      <w:r>
        <w:rPr>
          <w:rFonts w:hint="default"/>
          <w:lang w:val="en-US"/>
        </w:rPr>
        <w:fldChar w:fldCharType="end"/>
      </w:r>
    </w:p>
    <w:p w14:paraId="297B3BC0">
      <w:pPr>
        <w:pStyle w:val="129"/>
        <w:tabs>
          <w:tab w:val="right" w:leader="dot" w:pos="7941"/>
        </w:tabs>
        <w:spacing w:line="360" w:lineRule="auto"/>
      </w:pPr>
      <w:r>
        <w:rPr>
          <w:rFonts w:hint="default"/>
          <w:lang w:val="en-US"/>
        </w:rPr>
        <w:fldChar w:fldCharType="begin"/>
      </w:r>
      <w:r>
        <w:rPr>
          <w:rFonts w:hint="default"/>
          <w:lang w:val="en-US"/>
        </w:rPr>
        <w:instrText xml:space="preserve"> HYPERLINK \l _Toc18978 </w:instrText>
      </w:r>
      <w:r>
        <w:rPr>
          <w:rFonts w:hint="default"/>
          <w:lang w:val="en-US"/>
        </w:rPr>
        <w:fldChar w:fldCharType="separate"/>
      </w:r>
      <w:r>
        <w:t xml:space="preserve">Tabel 11 </w:t>
      </w:r>
      <w:r>
        <w:rPr>
          <w:rFonts w:hint="default"/>
          <w:lang w:val="en-US"/>
        </w:rPr>
        <w:t>. Soal 4 Modul 2</w:t>
      </w:r>
      <w:r>
        <w:tab/>
      </w:r>
      <w:r>
        <w:fldChar w:fldCharType="begin"/>
      </w:r>
      <w:r>
        <w:instrText xml:space="preserve"> PAGEREF _Toc18978 \h </w:instrText>
      </w:r>
      <w:r>
        <w:fldChar w:fldCharType="separate"/>
      </w:r>
      <w:r>
        <w:t>11</w:t>
      </w:r>
      <w:r>
        <w:fldChar w:fldCharType="end"/>
      </w:r>
      <w:r>
        <w:rPr>
          <w:rFonts w:hint="default"/>
          <w:lang w:val="en-US"/>
        </w:rPr>
        <w:fldChar w:fldCharType="end"/>
      </w:r>
    </w:p>
    <w:p w14:paraId="2E034767">
      <w:pPr>
        <w:pStyle w:val="129"/>
        <w:tabs>
          <w:tab w:val="right" w:leader="dot" w:pos="7941"/>
        </w:tabs>
        <w:spacing w:line="360" w:lineRule="auto"/>
      </w:pPr>
      <w:r>
        <w:rPr>
          <w:rFonts w:hint="default"/>
          <w:lang w:val="en-US"/>
        </w:rPr>
        <w:fldChar w:fldCharType="begin"/>
      </w:r>
      <w:r>
        <w:rPr>
          <w:rFonts w:hint="default"/>
          <w:lang w:val="en-US"/>
        </w:rPr>
        <w:instrText xml:space="preserve"> HYPERLINK \l _Toc26256 </w:instrText>
      </w:r>
      <w:r>
        <w:rPr>
          <w:rFonts w:hint="default"/>
          <w:lang w:val="en-US"/>
        </w:rPr>
        <w:fldChar w:fldCharType="separate"/>
      </w:r>
      <w:r>
        <w:t xml:space="preserve">Tabel 12 </w:t>
      </w:r>
      <w:r>
        <w:rPr>
          <w:rFonts w:hint="default"/>
          <w:lang w:val="en-US"/>
        </w:rPr>
        <w:t>. Source Code Soal 4 Modul 2 Python</w:t>
      </w:r>
      <w:r>
        <w:tab/>
      </w:r>
      <w:r>
        <w:fldChar w:fldCharType="begin"/>
      </w:r>
      <w:r>
        <w:instrText xml:space="preserve"> PAGEREF _Toc26256 \h </w:instrText>
      </w:r>
      <w:r>
        <w:fldChar w:fldCharType="separate"/>
      </w:r>
      <w:r>
        <w:t>11</w:t>
      </w:r>
      <w:r>
        <w:fldChar w:fldCharType="end"/>
      </w:r>
      <w:r>
        <w:rPr>
          <w:rFonts w:hint="default"/>
          <w:lang w:val="en-US"/>
        </w:rPr>
        <w:fldChar w:fldCharType="end"/>
      </w:r>
    </w:p>
    <w:p w14:paraId="42F7AC82">
      <w:pPr>
        <w:pStyle w:val="129"/>
        <w:tabs>
          <w:tab w:val="right" w:leader="dot" w:pos="7941"/>
        </w:tabs>
        <w:spacing w:line="360" w:lineRule="auto"/>
      </w:pPr>
      <w:r>
        <w:rPr>
          <w:rFonts w:hint="default"/>
          <w:lang w:val="en-US"/>
        </w:rPr>
        <w:fldChar w:fldCharType="begin"/>
      </w:r>
      <w:r>
        <w:rPr>
          <w:rFonts w:hint="default"/>
          <w:lang w:val="en-US"/>
        </w:rPr>
        <w:instrText xml:space="preserve"> HYPERLINK \l _Toc10532 </w:instrText>
      </w:r>
      <w:r>
        <w:rPr>
          <w:rFonts w:hint="default"/>
          <w:lang w:val="en-US"/>
        </w:rPr>
        <w:fldChar w:fldCharType="separate"/>
      </w:r>
      <w:r>
        <w:t xml:space="preserve">Tabel 13 </w:t>
      </w:r>
      <w:r>
        <w:rPr>
          <w:rFonts w:hint="default"/>
          <w:lang w:val="en-US"/>
        </w:rPr>
        <w:t>. Source Code Soal 4 Modul 2 C</w:t>
      </w:r>
      <w:r>
        <w:tab/>
      </w:r>
      <w:r>
        <w:fldChar w:fldCharType="begin"/>
      </w:r>
      <w:r>
        <w:instrText xml:space="preserve"> PAGEREF _Toc10532 \h </w:instrText>
      </w:r>
      <w:r>
        <w:fldChar w:fldCharType="separate"/>
      </w:r>
      <w:r>
        <w:t>12</w:t>
      </w:r>
      <w:r>
        <w:fldChar w:fldCharType="end"/>
      </w:r>
      <w:r>
        <w:rPr>
          <w:rFonts w:hint="default"/>
          <w:lang w:val="en-US"/>
        </w:rPr>
        <w:fldChar w:fldCharType="end"/>
      </w:r>
    </w:p>
    <w:p w14:paraId="294B1194">
      <w:pPr>
        <w:pStyle w:val="129"/>
        <w:tabs>
          <w:tab w:val="right" w:leader="dot" w:pos="7941"/>
        </w:tabs>
        <w:spacing w:line="360" w:lineRule="auto"/>
      </w:pPr>
      <w:r>
        <w:rPr>
          <w:rFonts w:hint="default"/>
          <w:lang w:val="en-US"/>
        </w:rPr>
        <w:fldChar w:fldCharType="begin"/>
      </w:r>
      <w:r>
        <w:rPr>
          <w:rFonts w:hint="default"/>
          <w:lang w:val="en-US"/>
        </w:rPr>
        <w:instrText xml:space="preserve"> HYPERLINK \l _Toc25978 </w:instrText>
      </w:r>
      <w:r>
        <w:rPr>
          <w:rFonts w:hint="default"/>
          <w:lang w:val="en-US"/>
        </w:rPr>
        <w:fldChar w:fldCharType="separate"/>
      </w:r>
      <w:r>
        <w:t xml:space="preserve">Tabel 14 </w:t>
      </w:r>
      <w:r>
        <w:rPr>
          <w:rFonts w:hint="default"/>
          <w:lang w:val="en-US"/>
        </w:rPr>
        <w:t>. Soal 5 Modul 2</w:t>
      </w:r>
      <w:r>
        <w:tab/>
      </w:r>
      <w:r>
        <w:fldChar w:fldCharType="begin"/>
      </w:r>
      <w:r>
        <w:instrText xml:space="preserve"> PAGEREF _Toc25978 \h </w:instrText>
      </w:r>
      <w:r>
        <w:fldChar w:fldCharType="separate"/>
      </w:r>
      <w:r>
        <w:t>14</w:t>
      </w:r>
      <w:r>
        <w:fldChar w:fldCharType="end"/>
      </w:r>
      <w:r>
        <w:rPr>
          <w:rFonts w:hint="default"/>
          <w:lang w:val="en-US"/>
        </w:rPr>
        <w:fldChar w:fldCharType="end"/>
      </w:r>
    </w:p>
    <w:p w14:paraId="4370AB08">
      <w:pPr>
        <w:pStyle w:val="129"/>
        <w:tabs>
          <w:tab w:val="right" w:leader="dot" w:pos="7941"/>
        </w:tabs>
        <w:spacing w:line="360" w:lineRule="auto"/>
      </w:pPr>
      <w:r>
        <w:rPr>
          <w:rFonts w:hint="default"/>
          <w:lang w:val="en-US"/>
        </w:rPr>
        <w:fldChar w:fldCharType="begin"/>
      </w:r>
      <w:r>
        <w:rPr>
          <w:rFonts w:hint="default"/>
          <w:lang w:val="en-US"/>
        </w:rPr>
        <w:instrText xml:space="preserve"> HYPERLINK \l _Toc746 </w:instrText>
      </w:r>
      <w:r>
        <w:rPr>
          <w:rFonts w:hint="default"/>
          <w:lang w:val="en-US"/>
        </w:rPr>
        <w:fldChar w:fldCharType="separate"/>
      </w:r>
      <w:r>
        <w:t xml:space="preserve">Tabel 15 </w:t>
      </w:r>
      <w:r>
        <w:rPr>
          <w:lang w:val="en-US"/>
        </w:rPr>
        <w:t>.</w:t>
      </w:r>
      <w:r>
        <w:rPr>
          <w:rFonts w:hint="default"/>
          <w:lang w:val="en-US"/>
        </w:rPr>
        <w:t xml:space="preserve"> Source Code</w:t>
      </w:r>
      <w:r>
        <w:rPr>
          <w:lang w:val="en-US"/>
        </w:rPr>
        <w:t xml:space="preserve"> Soal 5 Modul 2 Python</w:t>
      </w:r>
      <w:r>
        <w:tab/>
      </w:r>
      <w:r>
        <w:fldChar w:fldCharType="begin"/>
      </w:r>
      <w:r>
        <w:instrText xml:space="preserve"> PAGEREF _Toc746 \h </w:instrText>
      </w:r>
      <w:r>
        <w:fldChar w:fldCharType="separate"/>
      </w:r>
      <w:r>
        <w:t>14</w:t>
      </w:r>
      <w:r>
        <w:fldChar w:fldCharType="end"/>
      </w:r>
      <w:r>
        <w:rPr>
          <w:rFonts w:hint="default"/>
          <w:lang w:val="en-US"/>
        </w:rPr>
        <w:fldChar w:fldCharType="end"/>
      </w:r>
    </w:p>
    <w:p w14:paraId="560F3FD5">
      <w:pPr>
        <w:pStyle w:val="129"/>
        <w:tabs>
          <w:tab w:val="right" w:leader="dot" w:pos="7941"/>
        </w:tabs>
        <w:spacing w:line="360" w:lineRule="auto"/>
      </w:pPr>
      <w:r>
        <w:rPr>
          <w:rFonts w:hint="default"/>
          <w:lang w:val="en-US"/>
        </w:rPr>
        <w:fldChar w:fldCharType="begin"/>
      </w:r>
      <w:r>
        <w:rPr>
          <w:rFonts w:hint="default"/>
          <w:lang w:val="en-US"/>
        </w:rPr>
        <w:instrText xml:space="preserve"> HYPERLINK \l _Toc29227 </w:instrText>
      </w:r>
      <w:r>
        <w:rPr>
          <w:rFonts w:hint="default"/>
          <w:lang w:val="en-US"/>
        </w:rPr>
        <w:fldChar w:fldCharType="separate"/>
      </w:r>
      <w:r>
        <w:t xml:space="preserve">Tabel 16 </w:t>
      </w:r>
      <w:r>
        <w:rPr>
          <w:lang w:val="en-US"/>
        </w:rPr>
        <w:t>. Source Code Soal 5 Modul 2 C</w:t>
      </w:r>
      <w:r>
        <w:tab/>
      </w:r>
      <w:r>
        <w:fldChar w:fldCharType="begin"/>
      </w:r>
      <w:r>
        <w:instrText xml:space="preserve"> PAGEREF _Toc29227 \h </w:instrText>
      </w:r>
      <w:r>
        <w:fldChar w:fldCharType="separate"/>
      </w:r>
      <w:r>
        <w:t>15</w:t>
      </w:r>
      <w:r>
        <w:fldChar w:fldCharType="end"/>
      </w:r>
      <w:r>
        <w:rPr>
          <w:rFonts w:hint="default"/>
          <w:lang w:val="en-US"/>
        </w:rPr>
        <w:fldChar w:fldCharType="end"/>
      </w:r>
    </w:p>
    <w:p w14:paraId="40EFB6B6">
      <w:pPr>
        <w:pStyle w:val="129"/>
        <w:tabs>
          <w:tab w:val="right" w:leader="dot" w:pos="7941"/>
        </w:tabs>
        <w:spacing w:line="360" w:lineRule="auto"/>
      </w:pPr>
      <w:r>
        <w:rPr>
          <w:rFonts w:hint="default"/>
          <w:lang w:val="en-US"/>
        </w:rPr>
        <w:fldChar w:fldCharType="begin"/>
      </w:r>
      <w:r>
        <w:rPr>
          <w:rFonts w:hint="default"/>
          <w:lang w:val="en-US"/>
        </w:rPr>
        <w:instrText xml:space="preserve"> HYPERLINK \l _Toc3297 </w:instrText>
      </w:r>
      <w:r>
        <w:rPr>
          <w:rFonts w:hint="default"/>
          <w:lang w:val="en-US"/>
        </w:rPr>
        <w:fldChar w:fldCharType="separate"/>
      </w:r>
      <w:r>
        <w:t xml:space="preserve">Tabel 17 </w:t>
      </w:r>
      <w:r>
        <w:rPr>
          <w:lang w:val="en-US"/>
        </w:rPr>
        <w:t>. Soal 1 Modul 3</w:t>
      </w:r>
      <w:r>
        <w:tab/>
      </w:r>
      <w:r>
        <w:fldChar w:fldCharType="begin"/>
      </w:r>
      <w:r>
        <w:instrText xml:space="preserve"> PAGEREF _Toc3297 \h </w:instrText>
      </w:r>
      <w:r>
        <w:fldChar w:fldCharType="separate"/>
      </w:r>
      <w:r>
        <w:t>18</w:t>
      </w:r>
      <w:r>
        <w:fldChar w:fldCharType="end"/>
      </w:r>
      <w:r>
        <w:rPr>
          <w:rFonts w:hint="default"/>
          <w:lang w:val="en-US"/>
        </w:rPr>
        <w:fldChar w:fldCharType="end"/>
      </w:r>
    </w:p>
    <w:p w14:paraId="337788D6">
      <w:pPr>
        <w:pStyle w:val="129"/>
        <w:tabs>
          <w:tab w:val="right" w:leader="dot" w:pos="7941"/>
        </w:tabs>
        <w:spacing w:line="360" w:lineRule="auto"/>
      </w:pPr>
      <w:r>
        <w:rPr>
          <w:rFonts w:hint="default"/>
          <w:lang w:val="en-US"/>
        </w:rPr>
        <w:fldChar w:fldCharType="begin"/>
      </w:r>
      <w:r>
        <w:rPr>
          <w:rFonts w:hint="default"/>
          <w:lang w:val="en-US"/>
        </w:rPr>
        <w:instrText xml:space="preserve"> HYPERLINK \l _Toc5798 </w:instrText>
      </w:r>
      <w:r>
        <w:rPr>
          <w:rFonts w:hint="default"/>
          <w:lang w:val="en-US"/>
        </w:rPr>
        <w:fldChar w:fldCharType="separate"/>
      </w:r>
      <w:r>
        <w:t xml:space="preserve">Tabel 18 </w:t>
      </w:r>
      <w:r>
        <w:rPr>
          <w:lang w:val="en-US"/>
        </w:rPr>
        <w:t>. Source Code Soal 1 Modul 3 Python</w:t>
      </w:r>
      <w:r>
        <w:tab/>
      </w:r>
      <w:r>
        <w:fldChar w:fldCharType="begin"/>
      </w:r>
      <w:r>
        <w:instrText xml:space="preserve"> PAGEREF _Toc5798 \h </w:instrText>
      </w:r>
      <w:r>
        <w:fldChar w:fldCharType="separate"/>
      </w:r>
      <w:r>
        <w:t>18</w:t>
      </w:r>
      <w:r>
        <w:fldChar w:fldCharType="end"/>
      </w:r>
      <w:r>
        <w:rPr>
          <w:rFonts w:hint="default"/>
          <w:lang w:val="en-US"/>
        </w:rPr>
        <w:fldChar w:fldCharType="end"/>
      </w:r>
    </w:p>
    <w:p w14:paraId="7171881F">
      <w:pPr>
        <w:pStyle w:val="129"/>
        <w:tabs>
          <w:tab w:val="right" w:leader="dot" w:pos="7941"/>
        </w:tabs>
        <w:spacing w:line="360" w:lineRule="auto"/>
      </w:pPr>
      <w:r>
        <w:rPr>
          <w:rFonts w:hint="default"/>
          <w:lang w:val="en-US"/>
        </w:rPr>
        <w:fldChar w:fldCharType="begin"/>
      </w:r>
      <w:r>
        <w:rPr>
          <w:rFonts w:hint="default"/>
          <w:lang w:val="en-US"/>
        </w:rPr>
        <w:instrText xml:space="preserve"> HYPERLINK \l _Toc4945 </w:instrText>
      </w:r>
      <w:r>
        <w:rPr>
          <w:rFonts w:hint="default"/>
          <w:lang w:val="en-US"/>
        </w:rPr>
        <w:fldChar w:fldCharType="separate"/>
      </w:r>
      <w:r>
        <w:t xml:space="preserve">Tabel 19 </w:t>
      </w:r>
      <w:r>
        <w:rPr>
          <w:lang w:val="en-US"/>
        </w:rPr>
        <w:t xml:space="preserve">. </w:t>
      </w:r>
      <w:r>
        <w:rPr>
          <w:rFonts w:hint="default"/>
          <w:lang w:val="en-US"/>
        </w:rPr>
        <w:t>Source Code</w:t>
      </w:r>
      <w:r>
        <w:rPr>
          <w:lang w:val="en-US"/>
        </w:rPr>
        <w:t xml:space="preserve"> Soal 1 Modul 3 C</w:t>
      </w:r>
      <w:r>
        <w:tab/>
      </w:r>
      <w:r>
        <w:fldChar w:fldCharType="begin"/>
      </w:r>
      <w:r>
        <w:instrText xml:space="preserve"> PAGEREF _Toc4945 \h </w:instrText>
      </w:r>
      <w:r>
        <w:fldChar w:fldCharType="separate"/>
      </w:r>
      <w:r>
        <w:t>19</w:t>
      </w:r>
      <w:r>
        <w:fldChar w:fldCharType="end"/>
      </w:r>
      <w:r>
        <w:rPr>
          <w:rFonts w:hint="default"/>
          <w:lang w:val="en-US"/>
        </w:rPr>
        <w:fldChar w:fldCharType="end"/>
      </w:r>
    </w:p>
    <w:p w14:paraId="2F707DF5">
      <w:pPr>
        <w:pStyle w:val="129"/>
        <w:tabs>
          <w:tab w:val="right" w:leader="dot" w:pos="7941"/>
        </w:tabs>
        <w:spacing w:line="360" w:lineRule="auto"/>
      </w:pPr>
      <w:r>
        <w:rPr>
          <w:rFonts w:hint="default"/>
          <w:lang w:val="en-US"/>
        </w:rPr>
        <w:fldChar w:fldCharType="begin"/>
      </w:r>
      <w:r>
        <w:rPr>
          <w:rFonts w:hint="default"/>
          <w:lang w:val="en-US"/>
        </w:rPr>
        <w:instrText xml:space="preserve"> HYPERLINK \l _Toc1162 </w:instrText>
      </w:r>
      <w:r>
        <w:rPr>
          <w:rFonts w:hint="default"/>
          <w:lang w:val="en-US"/>
        </w:rPr>
        <w:fldChar w:fldCharType="separate"/>
      </w:r>
      <w:r>
        <w:t xml:space="preserve">Tabel 20 </w:t>
      </w:r>
      <w:r>
        <w:rPr>
          <w:lang w:val="en-US"/>
        </w:rPr>
        <w:t>. Soal 2 Modul 3</w:t>
      </w:r>
      <w:r>
        <w:tab/>
      </w:r>
      <w:r>
        <w:fldChar w:fldCharType="begin"/>
      </w:r>
      <w:r>
        <w:instrText xml:space="preserve"> PAGEREF _Toc1162 \h </w:instrText>
      </w:r>
      <w:r>
        <w:fldChar w:fldCharType="separate"/>
      </w:r>
      <w:r>
        <w:t>21</w:t>
      </w:r>
      <w:r>
        <w:fldChar w:fldCharType="end"/>
      </w:r>
      <w:r>
        <w:rPr>
          <w:rFonts w:hint="default"/>
          <w:lang w:val="en-US"/>
        </w:rPr>
        <w:fldChar w:fldCharType="end"/>
      </w:r>
    </w:p>
    <w:p w14:paraId="34004033">
      <w:pPr>
        <w:pStyle w:val="129"/>
        <w:tabs>
          <w:tab w:val="right" w:leader="dot" w:pos="7941"/>
        </w:tabs>
        <w:spacing w:line="360" w:lineRule="auto"/>
      </w:pPr>
      <w:r>
        <w:rPr>
          <w:rFonts w:hint="default"/>
          <w:lang w:val="en-US"/>
        </w:rPr>
        <w:fldChar w:fldCharType="begin"/>
      </w:r>
      <w:r>
        <w:rPr>
          <w:rFonts w:hint="default"/>
          <w:lang w:val="en-US"/>
        </w:rPr>
        <w:instrText xml:space="preserve"> HYPERLINK \l _Toc28909 </w:instrText>
      </w:r>
      <w:r>
        <w:rPr>
          <w:rFonts w:hint="default"/>
          <w:lang w:val="en-US"/>
        </w:rPr>
        <w:fldChar w:fldCharType="separate"/>
      </w:r>
      <w:r>
        <w:t xml:space="preserve">Tabel 21 </w:t>
      </w:r>
      <w:r>
        <w:rPr>
          <w:lang w:val="en-US"/>
        </w:rPr>
        <w:t>. Source Code Soal 2 Modul 3 Python</w:t>
      </w:r>
      <w:r>
        <w:tab/>
      </w:r>
      <w:r>
        <w:fldChar w:fldCharType="begin"/>
      </w:r>
      <w:r>
        <w:instrText xml:space="preserve"> PAGEREF _Toc28909 \h </w:instrText>
      </w:r>
      <w:r>
        <w:fldChar w:fldCharType="separate"/>
      </w:r>
      <w:r>
        <w:t>21</w:t>
      </w:r>
      <w:r>
        <w:fldChar w:fldCharType="end"/>
      </w:r>
      <w:r>
        <w:rPr>
          <w:rFonts w:hint="default"/>
          <w:lang w:val="en-US"/>
        </w:rPr>
        <w:fldChar w:fldCharType="end"/>
      </w:r>
    </w:p>
    <w:p w14:paraId="2D7BFB30">
      <w:pPr>
        <w:pStyle w:val="129"/>
        <w:tabs>
          <w:tab w:val="right" w:leader="dot" w:pos="7941"/>
        </w:tabs>
        <w:spacing w:line="360" w:lineRule="auto"/>
      </w:pPr>
      <w:r>
        <w:rPr>
          <w:rFonts w:hint="default"/>
          <w:lang w:val="en-US"/>
        </w:rPr>
        <w:fldChar w:fldCharType="begin"/>
      </w:r>
      <w:r>
        <w:rPr>
          <w:rFonts w:hint="default"/>
          <w:lang w:val="en-US"/>
        </w:rPr>
        <w:instrText xml:space="preserve"> HYPERLINK \l _Toc26949 </w:instrText>
      </w:r>
      <w:r>
        <w:rPr>
          <w:rFonts w:hint="default"/>
          <w:lang w:val="en-US"/>
        </w:rPr>
        <w:fldChar w:fldCharType="separate"/>
      </w:r>
      <w:r>
        <w:t xml:space="preserve">Tabel 22 </w:t>
      </w:r>
      <w:r>
        <w:rPr>
          <w:lang w:val="en-US"/>
        </w:rPr>
        <w:t>. Source Code Soal 2 Modul 3 C</w:t>
      </w:r>
      <w:r>
        <w:tab/>
      </w:r>
      <w:r>
        <w:fldChar w:fldCharType="begin"/>
      </w:r>
      <w:r>
        <w:instrText xml:space="preserve"> PAGEREF _Toc26949 \h </w:instrText>
      </w:r>
      <w:r>
        <w:fldChar w:fldCharType="separate"/>
      </w:r>
      <w:r>
        <w:t>22</w:t>
      </w:r>
      <w:r>
        <w:fldChar w:fldCharType="end"/>
      </w:r>
      <w:r>
        <w:rPr>
          <w:rFonts w:hint="default"/>
          <w:lang w:val="en-US"/>
        </w:rPr>
        <w:fldChar w:fldCharType="end"/>
      </w:r>
    </w:p>
    <w:p w14:paraId="2A39843C">
      <w:pPr>
        <w:pStyle w:val="129"/>
        <w:tabs>
          <w:tab w:val="right" w:leader="dot" w:pos="7941"/>
        </w:tabs>
        <w:spacing w:line="360" w:lineRule="auto"/>
      </w:pPr>
      <w:r>
        <w:rPr>
          <w:rFonts w:hint="default"/>
          <w:lang w:val="en-US"/>
        </w:rPr>
        <w:fldChar w:fldCharType="begin"/>
      </w:r>
      <w:r>
        <w:rPr>
          <w:rFonts w:hint="default"/>
          <w:lang w:val="en-US"/>
        </w:rPr>
        <w:instrText xml:space="preserve"> HYPERLINK \l _Toc9385 </w:instrText>
      </w:r>
      <w:r>
        <w:rPr>
          <w:rFonts w:hint="default"/>
          <w:lang w:val="en-US"/>
        </w:rPr>
        <w:fldChar w:fldCharType="separate"/>
      </w:r>
      <w:r>
        <w:t xml:space="preserve">Tabel 23 </w:t>
      </w:r>
      <w:r>
        <w:rPr>
          <w:lang w:val="en-US"/>
        </w:rPr>
        <w:t>. Soal 3 Modul 3</w:t>
      </w:r>
      <w:r>
        <w:tab/>
      </w:r>
      <w:r>
        <w:fldChar w:fldCharType="begin"/>
      </w:r>
      <w:r>
        <w:instrText xml:space="preserve"> PAGEREF _Toc9385 \h </w:instrText>
      </w:r>
      <w:r>
        <w:fldChar w:fldCharType="separate"/>
      </w:r>
      <w:r>
        <w:t>24</w:t>
      </w:r>
      <w:r>
        <w:fldChar w:fldCharType="end"/>
      </w:r>
      <w:r>
        <w:rPr>
          <w:rFonts w:hint="default"/>
          <w:lang w:val="en-US"/>
        </w:rPr>
        <w:fldChar w:fldCharType="end"/>
      </w:r>
    </w:p>
    <w:p w14:paraId="76127055">
      <w:pPr>
        <w:pStyle w:val="129"/>
        <w:tabs>
          <w:tab w:val="right" w:leader="dot" w:pos="7941"/>
        </w:tabs>
        <w:spacing w:line="360" w:lineRule="auto"/>
      </w:pPr>
      <w:r>
        <w:rPr>
          <w:rFonts w:hint="default"/>
          <w:lang w:val="en-US"/>
        </w:rPr>
        <w:fldChar w:fldCharType="begin"/>
      </w:r>
      <w:r>
        <w:rPr>
          <w:rFonts w:hint="default"/>
          <w:lang w:val="en-US"/>
        </w:rPr>
        <w:instrText xml:space="preserve"> HYPERLINK \l _Toc21124 </w:instrText>
      </w:r>
      <w:r>
        <w:rPr>
          <w:rFonts w:hint="default"/>
          <w:lang w:val="en-US"/>
        </w:rPr>
        <w:fldChar w:fldCharType="separate"/>
      </w:r>
      <w:r>
        <w:t xml:space="preserve">Tabel 24 </w:t>
      </w:r>
      <w:r>
        <w:rPr>
          <w:lang w:val="en-US"/>
        </w:rPr>
        <w:t>. Source Code Soal 3 Modul 3 Python</w:t>
      </w:r>
      <w:r>
        <w:tab/>
      </w:r>
      <w:r>
        <w:fldChar w:fldCharType="begin"/>
      </w:r>
      <w:r>
        <w:instrText xml:space="preserve"> PAGEREF _Toc21124 \h </w:instrText>
      </w:r>
      <w:r>
        <w:fldChar w:fldCharType="separate"/>
      </w:r>
      <w:r>
        <w:t>24</w:t>
      </w:r>
      <w:r>
        <w:fldChar w:fldCharType="end"/>
      </w:r>
      <w:r>
        <w:rPr>
          <w:rFonts w:hint="default"/>
          <w:lang w:val="en-US"/>
        </w:rPr>
        <w:fldChar w:fldCharType="end"/>
      </w:r>
    </w:p>
    <w:p w14:paraId="1E13180A">
      <w:pPr>
        <w:pStyle w:val="129"/>
        <w:tabs>
          <w:tab w:val="right" w:leader="dot" w:pos="7941"/>
        </w:tabs>
        <w:spacing w:line="360" w:lineRule="auto"/>
      </w:pPr>
      <w:r>
        <w:rPr>
          <w:rFonts w:hint="default"/>
          <w:lang w:val="en-US"/>
        </w:rPr>
        <w:fldChar w:fldCharType="begin"/>
      </w:r>
      <w:r>
        <w:rPr>
          <w:rFonts w:hint="default"/>
          <w:lang w:val="en-US"/>
        </w:rPr>
        <w:instrText xml:space="preserve"> HYPERLINK \l _Toc31179 </w:instrText>
      </w:r>
      <w:r>
        <w:rPr>
          <w:rFonts w:hint="default"/>
          <w:lang w:val="en-US"/>
        </w:rPr>
        <w:fldChar w:fldCharType="separate"/>
      </w:r>
      <w:r>
        <w:t xml:space="preserve">Tabel 25 </w:t>
      </w:r>
      <w:r>
        <w:rPr>
          <w:lang w:val="en-US"/>
        </w:rPr>
        <w:t>. Source Code Soal 3 Modul 3 C</w:t>
      </w:r>
      <w:r>
        <w:tab/>
      </w:r>
      <w:r>
        <w:fldChar w:fldCharType="begin"/>
      </w:r>
      <w:r>
        <w:instrText xml:space="preserve"> PAGEREF _Toc31179 \h </w:instrText>
      </w:r>
      <w:r>
        <w:fldChar w:fldCharType="separate"/>
      </w:r>
      <w:r>
        <w:t>24</w:t>
      </w:r>
      <w:r>
        <w:fldChar w:fldCharType="end"/>
      </w:r>
      <w:r>
        <w:rPr>
          <w:rFonts w:hint="default"/>
          <w:lang w:val="en-US"/>
        </w:rPr>
        <w:fldChar w:fldCharType="end"/>
      </w:r>
    </w:p>
    <w:p w14:paraId="27F8883A">
      <w:pPr>
        <w:pStyle w:val="129"/>
        <w:tabs>
          <w:tab w:val="right" w:leader="dot" w:pos="7941"/>
        </w:tabs>
        <w:spacing w:line="360" w:lineRule="auto"/>
      </w:pPr>
      <w:r>
        <w:rPr>
          <w:rFonts w:hint="default"/>
          <w:lang w:val="en-US"/>
        </w:rPr>
        <w:fldChar w:fldCharType="begin"/>
      </w:r>
      <w:r>
        <w:rPr>
          <w:rFonts w:hint="default"/>
          <w:lang w:val="en-US"/>
        </w:rPr>
        <w:instrText xml:space="preserve"> HYPERLINK \l _Toc14061 </w:instrText>
      </w:r>
      <w:r>
        <w:rPr>
          <w:rFonts w:hint="default"/>
          <w:lang w:val="en-US"/>
        </w:rPr>
        <w:fldChar w:fldCharType="separate"/>
      </w:r>
      <w:r>
        <w:t xml:space="preserve">Tabel 26 </w:t>
      </w:r>
      <w:r>
        <w:rPr>
          <w:lang w:val="en-US"/>
        </w:rPr>
        <w:t>. Soal 4 Modul 3</w:t>
      </w:r>
      <w:r>
        <w:tab/>
      </w:r>
      <w:r>
        <w:fldChar w:fldCharType="begin"/>
      </w:r>
      <w:r>
        <w:instrText xml:space="preserve"> PAGEREF _Toc14061 \h </w:instrText>
      </w:r>
      <w:r>
        <w:fldChar w:fldCharType="separate"/>
      </w:r>
      <w:r>
        <w:t>26</w:t>
      </w:r>
      <w:r>
        <w:fldChar w:fldCharType="end"/>
      </w:r>
      <w:r>
        <w:rPr>
          <w:rFonts w:hint="default"/>
          <w:lang w:val="en-US"/>
        </w:rPr>
        <w:fldChar w:fldCharType="end"/>
      </w:r>
    </w:p>
    <w:p w14:paraId="49EE82B6">
      <w:pPr>
        <w:pStyle w:val="129"/>
        <w:tabs>
          <w:tab w:val="right" w:leader="dot" w:pos="7941"/>
        </w:tabs>
        <w:spacing w:line="360" w:lineRule="auto"/>
      </w:pPr>
      <w:r>
        <w:rPr>
          <w:rFonts w:hint="default"/>
          <w:lang w:val="en-US"/>
        </w:rPr>
        <w:fldChar w:fldCharType="begin"/>
      </w:r>
      <w:r>
        <w:rPr>
          <w:rFonts w:hint="default"/>
          <w:lang w:val="en-US"/>
        </w:rPr>
        <w:instrText xml:space="preserve"> HYPERLINK \l _Toc30277 </w:instrText>
      </w:r>
      <w:r>
        <w:rPr>
          <w:rFonts w:hint="default"/>
          <w:lang w:val="en-US"/>
        </w:rPr>
        <w:fldChar w:fldCharType="separate"/>
      </w:r>
      <w:r>
        <w:t xml:space="preserve">Tabel 27 </w:t>
      </w:r>
      <w:r>
        <w:rPr>
          <w:lang w:val="en-US"/>
        </w:rPr>
        <w:t>. Source Code Soal 4 Modul 3 Python</w:t>
      </w:r>
      <w:r>
        <w:tab/>
      </w:r>
      <w:r>
        <w:fldChar w:fldCharType="begin"/>
      </w:r>
      <w:r>
        <w:instrText xml:space="preserve"> PAGEREF _Toc30277 \h </w:instrText>
      </w:r>
      <w:r>
        <w:fldChar w:fldCharType="separate"/>
      </w:r>
      <w:r>
        <w:t>27</w:t>
      </w:r>
      <w:r>
        <w:fldChar w:fldCharType="end"/>
      </w:r>
      <w:r>
        <w:rPr>
          <w:rFonts w:hint="default"/>
          <w:lang w:val="en-US"/>
        </w:rPr>
        <w:fldChar w:fldCharType="end"/>
      </w:r>
    </w:p>
    <w:p w14:paraId="603DFCD8">
      <w:pPr>
        <w:pStyle w:val="129"/>
        <w:tabs>
          <w:tab w:val="right" w:leader="dot" w:pos="7941"/>
        </w:tabs>
        <w:spacing w:line="360" w:lineRule="auto"/>
      </w:pPr>
      <w:r>
        <w:rPr>
          <w:rFonts w:hint="default"/>
          <w:lang w:val="en-US"/>
        </w:rPr>
        <w:fldChar w:fldCharType="begin"/>
      </w:r>
      <w:r>
        <w:rPr>
          <w:rFonts w:hint="default"/>
          <w:lang w:val="en-US"/>
        </w:rPr>
        <w:instrText xml:space="preserve"> HYPERLINK \l _Toc30481 </w:instrText>
      </w:r>
      <w:r>
        <w:rPr>
          <w:rFonts w:hint="default"/>
          <w:lang w:val="en-US"/>
        </w:rPr>
        <w:fldChar w:fldCharType="separate"/>
      </w:r>
      <w:r>
        <w:t xml:space="preserve">Tabel 28 </w:t>
      </w:r>
      <w:r>
        <w:rPr>
          <w:lang w:val="en-US"/>
        </w:rPr>
        <w:t>. Source Code Soal 4 Modul 3 C</w:t>
      </w:r>
      <w:r>
        <w:tab/>
      </w:r>
      <w:r>
        <w:fldChar w:fldCharType="begin"/>
      </w:r>
      <w:r>
        <w:instrText xml:space="preserve"> PAGEREF _Toc30481 \h </w:instrText>
      </w:r>
      <w:r>
        <w:fldChar w:fldCharType="separate"/>
      </w:r>
      <w:r>
        <w:t>27</w:t>
      </w:r>
      <w:r>
        <w:fldChar w:fldCharType="end"/>
      </w:r>
      <w:r>
        <w:rPr>
          <w:rFonts w:hint="default"/>
          <w:lang w:val="en-US"/>
        </w:rPr>
        <w:fldChar w:fldCharType="end"/>
      </w:r>
    </w:p>
    <w:p w14:paraId="66322225">
      <w:pPr>
        <w:pStyle w:val="129"/>
        <w:tabs>
          <w:tab w:val="right" w:leader="dot" w:pos="7941"/>
        </w:tabs>
        <w:spacing w:line="360" w:lineRule="auto"/>
      </w:pPr>
      <w:r>
        <w:rPr>
          <w:rFonts w:hint="default"/>
          <w:lang w:val="en-US"/>
        </w:rPr>
        <w:fldChar w:fldCharType="begin"/>
      </w:r>
      <w:r>
        <w:rPr>
          <w:rFonts w:hint="default"/>
          <w:lang w:val="en-US"/>
        </w:rPr>
        <w:instrText xml:space="preserve"> HYPERLINK \l _Toc834 </w:instrText>
      </w:r>
      <w:r>
        <w:rPr>
          <w:rFonts w:hint="default"/>
          <w:lang w:val="en-US"/>
        </w:rPr>
        <w:fldChar w:fldCharType="separate"/>
      </w:r>
      <w:r>
        <w:t xml:space="preserve">Tabel 29 </w:t>
      </w:r>
      <w:r>
        <w:rPr>
          <w:lang w:val="en-US"/>
        </w:rPr>
        <w:t>. Soal 5 Modul 3</w:t>
      </w:r>
      <w:r>
        <w:tab/>
      </w:r>
      <w:r>
        <w:fldChar w:fldCharType="begin"/>
      </w:r>
      <w:r>
        <w:instrText xml:space="preserve"> PAGEREF _Toc834 \h </w:instrText>
      </w:r>
      <w:r>
        <w:fldChar w:fldCharType="separate"/>
      </w:r>
      <w:r>
        <w:t>29</w:t>
      </w:r>
      <w:r>
        <w:fldChar w:fldCharType="end"/>
      </w:r>
      <w:r>
        <w:rPr>
          <w:rFonts w:hint="default"/>
          <w:lang w:val="en-US"/>
        </w:rPr>
        <w:fldChar w:fldCharType="end"/>
      </w:r>
    </w:p>
    <w:p w14:paraId="4171D0AE">
      <w:pPr>
        <w:pStyle w:val="129"/>
        <w:tabs>
          <w:tab w:val="right" w:leader="dot" w:pos="7941"/>
        </w:tabs>
        <w:spacing w:line="360" w:lineRule="auto"/>
      </w:pPr>
      <w:r>
        <w:rPr>
          <w:rFonts w:hint="default"/>
          <w:lang w:val="en-US"/>
        </w:rPr>
        <w:fldChar w:fldCharType="begin"/>
      </w:r>
      <w:r>
        <w:rPr>
          <w:rFonts w:hint="default"/>
          <w:lang w:val="en-US"/>
        </w:rPr>
        <w:instrText xml:space="preserve"> HYPERLINK \l _Toc27292 </w:instrText>
      </w:r>
      <w:r>
        <w:rPr>
          <w:rFonts w:hint="default"/>
          <w:lang w:val="en-US"/>
        </w:rPr>
        <w:fldChar w:fldCharType="separate"/>
      </w:r>
      <w:r>
        <w:t xml:space="preserve">Tabel 30 </w:t>
      </w:r>
      <w:r>
        <w:rPr>
          <w:lang w:val="en-US"/>
        </w:rPr>
        <w:t>. Source Code Soal 5 Modul 3 Python</w:t>
      </w:r>
      <w:r>
        <w:tab/>
      </w:r>
      <w:r>
        <w:fldChar w:fldCharType="begin"/>
      </w:r>
      <w:r>
        <w:instrText xml:space="preserve"> PAGEREF _Toc27292 \h </w:instrText>
      </w:r>
      <w:r>
        <w:fldChar w:fldCharType="separate"/>
      </w:r>
      <w:r>
        <w:t>29</w:t>
      </w:r>
      <w:r>
        <w:fldChar w:fldCharType="end"/>
      </w:r>
      <w:r>
        <w:rPr>
          <w:rFonts w:hint="default"/>
          <w:lang w:val="en-US"/>
        </w:rPr>
        <w:fldChar w:fldCharType="end"/>
      </w:r>
    </w:p>
    <w:p w14:paraId="19231B18">
      <w:pPr>
        <w:pStyle w:val="129"/>
        <w:tabs>
          <w:tab w:val="right" w:leader="dot" w:pos="7941"/>
        </w:tabs>
        <w:spacing w:line="360" w:lineRule="auto"/>
      </w:pPr>
      <w:r>
        <w:rPr>
          <w:rFonts w:hint="default"/>
          <w:lang w:val="en-US"/>
        </w:rPr>
        <w:fldChar w:fldCharType="begin"/>
      </w:r>
      <w:r>
        <w:rPr>
          <w:rFonts w:hint="default"/>
          <w:lang w:val="en-US"/>
        </w:rPr>
        <w:instrText xml:space="preserve"> HYPERLINK \l _Toc1023 </w:instrText>
      </w:r>
      <w:r>
        <w:rPr>
          <w:rFonts w:hint="default"/>
          <w:lang w:val="en-US"/>
        </w:rPr>
        <w:fldChar w:fldCharType="separate"/>
      </w:r>
      <w:r>
        <w:t xml:space="preserve">Tabel 31 </w:t>
      </w:r>
      <w:r>
        <w:rPr>
          <w:lang w:val="en-US"/>
        </w:rPr>
        <w:t>. Source Code Soal 5 Modul 3 C</w:t>
      </w:r>
      <w:r>
        <w:tab/>
      </w:r>
      <w:r>
        <w:fldChar w:fldCharType="begin"/>
      </w:r>
      <w:r>
        <w:instrText xml:space="preserve"> PAGEREF _Toc1023 \h </w:instrText>
      </w:r>
      <w:r>
        <w:fldChar w:fldCharType="separate"/>
      </w:r>
      <w:r>
        <w:t>30</w:t>
      </w:r>
      <w:r>
        <w:fldChar w:fldCharType="end"/>
      </w:r>
      <w:r>
        <w:rPr>
          <w:rFonts w:hint="default"/>
          <w:lang w:val="en-US"/>
        </w:rPr>
        <w:fldChar w:fldCharType="end"/>
      </w:r>
    </w:p>
    <w:p w14:paraId="71913945">
      <w:pPr>
        <w:spacing w:line="360" w:lineRule="auto"/>
        <w:rPr>
          <w:rFonts w:hint="default"/>
          <w:lang w:val="en-US"/>
        </w:rPr>
      </w:pPr>
      <w:r>
        <w:rPr>
          <w:rFonts w:hint="default"/>
          <w:lang w:val="en-US"/>
        </w:rPr>
        <w:fldChar w:fldCharType="end"/>
      </w:r>
    </w:p>
    <w:p w14:paraId="2EEAD2A7">
      <w:pPr>
        <w:spacing w:before="1" w:line="259" w:lineRule="auto"/>
        <w:ind w:right="21"/>
        <w:jc w:val="center"/>
        <w:rPr>
          <w:rFonts w:hint="default"/>
          <w:b/>
          <w:sz w:val="28"/>
          <w:lang w:val="en-US"/>
        </w:rPr>
      </w:pPr>
    </w:p>
    <w:p w14:paraId="2F6DAFD4">
      <w:pPr>
        <w:spacing w:before="1" w:line="259" w:lineRule="auto"/>
        <w:ind w:right="21"/>
        <w:jc w:val="center"/>
        <w:rPr>
          <w:rFonts w:hint="default"/>
          <w:b/>
          <w:sz w:val="28"/>
          <w:lang w:val="en-US"/>
        </w:rPr>
      </w:pPr>
    </w:p>
    <w:p w14:paraId="63C68F69">
      <w:pPr>
        <w:spacing w:before="1" w:line="259" w:lineRule="auto"/>
        <w:ind w:right="21"/>
        <w:jc w:val="center"/>
        <w:rPr>
          <w:rFonts w:hint="default"/>
          <w:b/>
          <w:sz w:val="28"/>
          <w:lang w:val="en-US"/>
        </w:rPr>
      </w:pPr>
    </w:p>
    <w:p w14:paraId="1A5A1F69">
      <w:pPr>
        <w:spacing w:before="1" w:line="259" w:lineRule="auto"/>
        <w:ind w:right="21"/>
        <w:jc w:val="center"/>
        <w:rPr>
          <w:rFonts w:hint="default"/>
          <w:b/>
          <w:sz w:val="28"/>
          <w:lang w:val="en-US"/>
        </w:rPr>
      </w:pPr>
    </w:p>
    <w:p w14:paraId="28907A8D">
      <w:pPr>
        <w:spacing w:before="1" w:line="259" w:lineRule="auto"/>
        <w:ind w:right="21"/>
        <w:jc w:val="center"/>
        <w:rPr>
          <w:rFonts w:hint="default"/>
          <w:b/>
          <w:sz w:val="28"/>
          <w:lang w:val="en-US"/>
        </w:rPr>
      </w:pPr>
    </w:p>
    <w:p w14:paraId="3DE2514A">
      <w:pPr>
        <w:spacing w:before="1" w:line="259" w:lineRule="auto"/>
        <w:ind w:right="21"/>
        <w:jc w:val="center"/>
        <w:rPr>
          <w:rFonts w:hint="default"/>
          <w:b/>
          <w:sz w:val="28"/>
          <w:lang w:val="en-US"/>
        </w:rPr>
      </w:pPr>
    </w:p>
    <w:p w14:paraId="74F1E29B">
      <w:pPr>
        <w:spacing w:before="1" w:line="259" w:lineRule="auto"/>
        <w:ind w:right="21"/>
        <w:jc w:val="center"/>
        <w:rPr>
          <w:rFonts w:hint="default"/>
          <w:b/>
          <w:sz w:val="28"/>
          <w:lang w:val="en-US"/>
        </w:rPr>
      </w:pPr>
    </w:p>
    <w:p w14:paraId="4600E717">
      <w:pPr>
        <w:spacing w:before="1" w:line="259" w:lineRule="auto"/>
        <w:ind w:right="21"/>
        <w:jc w:val="center"/>
        <w:rPr>
          <w:rFonts w:hint="default"/>
          <w:b/>
          <w:sz w:val="28"/>
          <w:lang w:val="en-US"/>
        </w:rPr>
      </w:pPr>
    </w:p>
    <w:p w14:paraId="503D1272">
      <w:pPr>
        <w:spacing w:before="1" w:line="259" w:lineRule="auto"/>
        <w:ind w:right="21"/>
        <w:jc w:val="center"/>
        <w:rPr>
          <w:rFonts w:hint="default"/>
          <w:b/>
          <w:sz w:val="28"/>
          <w:lang w:val="en-US"/>
        </w:rPr>
      </w:pPr>
    </w:p>
    <w:p w14:paraId="13F4056C">
      <w:pPr>
        <w:spacing w:before="1" w:line="259" w:lineRule="auto"/>
        <w:ind w:right="21"/>
        <w:jc w:val="center"/>
        <w:rPr>
          <w:rFonts w:hint="default"/>
          <w:b/>
          <w:sz w:val="28"/>
          <w:lang w:val="en-US"/>
        </w:rPr>
      </w:pPr>
    </w:p>
    <w:p w14:paraId="0724B112">
      <w:pPr>
        <w:spacing w:before="1" w:line="259" w:lineRule="auto"/>
        <w:ind w:right="21"/>
        <w:jc w:val="center"/>
        <w:rPr>
          <w:rFonts w:hint="default"/>
          <w:b/>
          <w:sz w:val="28"/>
          <w:lang w:val="en-US"/>
        </w:rPr>
      </w:pPr>
    </w:p>
    <w:p w14:paraId="6DDAF39F">
      <w:pPr>
        <w:spacing w:before="1" w:line="259" w:lineRule="auto"/>
        <w:ind w:right="21"/>
        <w:jc w:val="center"/>
        <w:rPr>
          <w:rFonts w:hint="default"/>
          <w:b/>
          <w:sz w:val="28"/>
          <w:lang w:val="en-US"/>
        </w:rPr>
      </w:pPr>
    </w:p>
    <w:p w14:paraId="459FFEFC">
      <w:pPr>
        <w:spacing w:before="1" w:line="259" w:lineRule="auto"/>
        <w:ind w:right="21"/>
        <w:jc w:val="center"/>
        <w:rPr>
          <w:rFonts w:hint="default"/>
          <w:b/>
          <w:sz w:val="28"/>
          <w:lang w:val="en-US"/>
        </w:rPr>
      </w:pPr>
    </w:p>
    <w:p w14:paraId="3D10FF7F">
      <w:pPr>
        <w:spacing w:before="1" w:line="259" w:lineRule="auto"/>
        <w:ind w:right="21"/>
        <w:jc w:val="center"/>
        <w:rPr>
          <w:rFonts w:hint="default"/>
          <w:b/>
          <w:sz w:val="28"/>
          <w:lang w:val="en-US"/>
        </w:rPr>
      </w:pPr>
    </w:p>
    <w:p w14:paraId="79250704">
      <w:pPr>
        <w:spacing w:before="1" w:line="259" w:lineRule="auto"/>
        <w:ind w:right="21"/>
        <w:jc w:val="center"/>
        <w:rPr>
          <w:rFonts w:hint="default"/>
          <w:b/>
          <w:sz w:val="28"/>
          <w:lang w:val="en-US"/>
        </w:rPr>
      </w:pPr>
    </w:p>
    <w:p w14:paraId="548BBAE4">
      <w:pPr>
        <w:spacing w:before="1" w:line="259" w:lineRule="auto"/>
        <w:ind w:right="21"/>
        <w:jc w:val="center"/>
        <w:rPr>
          <w:rFonts w:hint="default"/>
          <w:b/>
          <w:sz w:val="28"/>
          <w:lang w:val="en-US"/>
        </w:rPr>
      </w:pPr>
    </w:p>
    <w:p w14:paraId="46E5B8B4">
      <w:pPr>
        <w:spacing w:before="1" w:line="259" w:lineRule="auto"/>
        <w:ind w:right="21"/>
        <w:jc w:val="center"/>
        <w:rPr>
          <w:rFonts w:hint="default"/>
          <w:b/>
          <w:sz w:val="28"/>
          <w:lang w:val="en-US"/>
        </w:rPr>
      </w:pPr>
    </w:p>
    <w:p w14:paraId="752E07CA">
      <w:pPr>
        <w:spacing w:before="1" w:line="259" w:lineRule="auto"/>
        <w:ind w:right="21"/>
        <w:jc w:val="center"/>
        <w:rPr>
          <w:rFonts w:hint="default"/>
          <w:b/>
          <w:sz w:val="28"/>
          <w:lang w:val="en-US"/>
        </w:rPr>
      </w:pPr>
    </w:p>
    <w:p w14:paraId="249B23EF">
      <w:pPr>
        <w:spacing w:before="1" w:line="259" w:lineRule="auto"/>
        <w:ind w:right="21"/>
        <w:jc w:val="center"/>
        <w:rPr>
          <w:rFonts w:hint="default"/>
          <w:b/>
          <w:sz w:val="28"/>
          <w:lang w:val="en-US"/>
        </w:rPr>
      </w:pPr>
    </w:p>
    <w:p w14:paraId="42A294CB">
      <w:pPr>
        <w:spacing w:before="1" w:line="259" w:lineRule="auto"/>
        <w:ind w:right="21"/>
        <w:jc w:val="center"/>
        <w:rPr>
          <w:rFonts w:hint="default"/>
          <w:b/>
          <w:sz w:val="28"/>
          <w:lang w:val="en-US"/>
        </w:rPr>
      </w:pPr>
    </w:p>
    <w:p w14:paraId="6056B214">
      <w:pPr>
        <w:spacing w:before="1" w:line="259" w:lineRule="auto"/>
        <w:ind w:right="21"/>
        <w:jc w:val="center"/>
        <w:rPr>
          <w:rFonts w:hint="default"/>
          <w:b/>
          <w:sz w:val="28"/>
          <w:lang w:val="en-US"/>
        </w:rPr>
      </w:pPr>
    </w:p>
    <w:p w14:paraId="0375F6D9">
      <w:pPr>
        <w:spacing w:before="1" w:line="259" w:lineRule="auto"/>
        <w:ind w:right="21"/>
        <w:jc w:val="center"/>
        <w:rPr>
          <w:rFonts w:hint="default"/>
          <w:b/>
          <w:sz w:val="28"/>
          <w:lang w:val="en-US"/>
        </w:rPr>
      </w:pPr>
    </w:p>
    <w:p w14:paraId="0002A8A1">
      <w:pPr>
        <w:spacing w:before="1" w:line="259" w:lineRule="auto"/>
        <w:ind w:right="21"/>
        <w:jc w:val="center"/>
        <w:rPr>
          <w:rFonts w:hint="default"/>
          <w:b/>
          <w:sz w:val="28"/>
          <w:lang w:val="en-US"/>
        </w:rPr>
      </w:pPr>
    </w:p>
    <w:p w14:paraId="63C03452">
      <w:pPr>
        <w:spacing w:before="1" w:line="259" w:lineRule="auto"/>
        <w:ind w:right="21"/>
        <w:jc w:val="center"/>
        <w:rPr>
          <w:rFonts w:hint="default"/>
          <w:b/>
          <w:sz w:val="28"/>
          <w:lang w:val="en-US"/>
        </w:rPr>
      </w:pPr>
    </w:p>
    <w:p w14:paraId="70959EDF">
      <w:pPr>
        <w:spacing w:before="1" w:line="259" w:lineRule="auto"/>
        <w:ind w:right="21"/>
        <w:jc w:val="center"/>
        <w:rPr>
          <w:rFonts w:hint="default"/>
          <w:b/>
          <w:sz w:val="28"/>
          <w:lang w:val="en-US"/>
        </w:rPr>
      </w:pPr>
    </w:p>
    <w:p w14:paraId="6D314BEE">
      <w:pPr>
        <w:spacing w:before="1" w:line="259" w:lineRule="auto"/>
        <w:ind w:right="21"/>
        <w:jc w:val="center"/>
        <w:rPr>
          <w:rFonts w:hint="default"/>
          <w:b/>
          <w:sz w:val="28"/>
          <w:lang w:val="en-US"/>
        </w:rPr>
      </w:pPr>
    </w:p>
    <w:p w14:paraId="2748A22D">
      <w:pPr>
        <w:spacing w:before="1" w:line="259" w:lineRule="auto"/>
        <w:ind w:right="21"/>
        <w:jc w:val="center"/>
        <w:rPr>
          <w:rFonts w:hint="default"/>
          <w:b/>
          <w:sz w:val="28"/>
          <w:lang w:val="en-US"/>
        </w:rPr>
      </w:pPr>
    </w:p>
    <w:p w14:paraId="73DDAB9B">
      <w:pPr>
        <w:spacing w:before="1" w:line="259" w:lineRule="auto"/>
        <w:ind w:right="21"/>
        <w:jc w:val="center"/>
        <w:rPr>
          <w:rFonts w:hint="default"/>
          <w:b/>
          <w:sz w:val="28"/>
          <w:lang w:val="en-US"/>
        </w:rPr>
      </w:pPr>
    </w:p>
    <w:p w14:paraId="1358412A">
      <w:pPr>
        <w:spacing w:before="1" w:line="259" w:lineRule="auto"/>
        <w:ind w:right="21"/>
        <w:jc w:val="center"/>
        <w:rPr>
          <w:rFonts w:hint="default"/>
          <w:b/>
          <w:sz w:val="28"/>
          <w:lang w:val="en-US"/>
        </w:rPr>
      </w:pPr>
    </w:p>
    <w:p w14:paraId="3EC7E746">
      <w:pPr>
        <w:spacing w:before="1" w:line="259" w:lineRule="auto"/>
        <w:ind w:right="21"/>
        <w:jc w:val="center"/>
        <w:rPr>
          <w:rFonts w:hint="default"/>
          <w:b/>
          <w:sz w:val="28"/>
          <w:lang w:val="en-US"/>
        </w:rPr>
      </w:pPr>
    </w:p>
    <w:p w14:paraId="429F6CE1">
      <w:pPr>
        <w:spacing w:before="1" w:line="259" w:lineRule="auto"/>
        <w:ind w:right="21"/>
        <w:jc w:val="center"/>
        <w:rPr>
          <w:rFonts w:hint="default"/>
          <w:b/>
          <w:sz w:val="28"/>
          <w:lang w:val="en-US"/>
        </w:rPr>
      </w:pPr>
    </w:p>
    <w:p w14:paraId="7A33C7F2">
      <w:pPr>
        <w:spacing w:before="1" w:line="259" w:lineRule="auto"/>
        <w:ind w:right="21"/>
        <w:jc w:val="center"/>
        <w:rPr>
          <w:rFonts w:hint="default"/>
          <w:b/>
          <w:sz w:val="28"/>
          <w:lang w:val="en-US"/>
        </w:rPr>
      </w:pPr>
    </w:p>
    <w:p w14:paraId="55B25CFC">
      <w:pPr>
        <w:spacing w:before="1" w:line="259" w:lineRule="auto"/>
        <w:ind w:right="21"/>
        <w:jc w:val="center"/>
        <w:rPr>
          <w:rFonts w:hint="default"/>
          <w:b/>
          <w:sz w:val="28"/>
          <w:lang w:val="en-US"/>
        </w:rPr>
      </w:pPr>
    </w:p>
    <w:p w14:paraId="2A7DAFAC">
      <w:pPr>
        <w:spacing w:before="1" w:line="259" w:lineRule="auto"/>
        <w:ind w:right="21"/>
        <w:jc w:val="center"/>
        <w:rPr>
          <w:rFonts w:hint="default"/>
          <w:b/>
          <w:sz w:val="28"/>
          <w:lang w:val="en-US"/>
        </w:rPr>
      </w:pPr>
    </w:p>
    <w:p w14:paraId="003B26C6">
      <w:pPr>
        <w:spacing w:before="1" w:line="259" w:lineRule="auto"/>
        <w:ind w:right="21"/>
        <w:jc w:val="center"/>
        <w:rPr>
          <w:rFonts w:hint="default"/>
          <w:b/>
          <w:sz w:val="28"/>
          <w:lang w:val="en-US"/>
        </w:rPr>
      </w:pPr>
    </w:p>
    <w:p w14:paraId="2FF7C3C7">
      <w:pPr>
        <w:pStyle w:val="2"/>
        <w:bidi w:val="0"/>
        <w:rPr>
          <w:rFonts w:hint="default"/>
          <w:lang w:val="en-US"/>
        </w:rPr>
        <w:sectPr>
          <w:footerReference r:id="rId5" w:type="default"/>
          <w:pgSz w:w="11910" w:h="16840"/>
          <w:pgMar w:top="1701" w:right="1701" w:bottom="1701" w:left="2268" w:header="720" w:footer="720" w:gutter="0"/>
          <w:pgBorders>
            <w:top w:val="none" w:sz="0" w:space="0"/>
            <w:left w:val="none" w:sz="0" w:space="0"/>
            <w:bottom w:val="none" w:sz="0" w:space="0"/>
            <w:right w:val="none" w:sz="0" w:space="0"/>
          </w:pgBorders>
          <w:pgNumType w:fmt="lowerRoman" w:start="2"/>
          <w:cols w:space="0" w:num="1"/>
          <w:rtlGutter w:val="0"/>
          <w:docGrid w:linePitch="360" w:charSpace="0"/>
        </w:sectPr>
      </w:pPr>
    </w:p>
    <w:p w14:paraId="1B5E1180">
      <w:pPr>
        <w:pStyle w:val="2"/>
        <w:bidi w:val="0"/>
        <w:rPr>
          <w:rFonts w:hint="default"/>
          <w:lang w:val="en-US"/>
        </w:rPr>
      </w:pPr>
      <w:bookmarkStart w:id="4" w:name="_Toc12295"/>
      <w:r>
        <w:rPr>
          <w:rFonts w:hint="default"/>
          <w:lang w:val="en-US"/>
        </w:rPr>
        <w:t>Modul 2: Input dan Output</w:t>
      </w:r>
      <w:bookmarkEnd w:id="4"/>
    </w:p>
    <w:p w14:paraId="38982649">
      <w:pPr>
        <w:pStyle w:val="2"/>
        <w:bidi w:val="0"/>
        <w:rPr>
          <w:rFonts w:hint="default"/>
          <w:lang w:val="en-US"/>
        </w:rPr>
      </w:pPr>
      <w:bookmarkStart w:id="5" w:name="_Toc17079"/>
      <w:r>
        <w:rPr>
          <w:rFonts w:hint="default"/>
          <w:lang w:val="en-US"/>
        </w:rPr>
        <w:t>SOAL 1</w:t>
      </w:r>
      <w:bookmarkEnd w:id="5"/>
    </w:p>
    <w:p w14:paraId="2D324BDF">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sz w:val="24"/>
          <w:szCs w:val="24"/>
        </w:rPr>
      </w:pPr>
      <w:r>
        <w:rPr>
          <w:rFonts w:hint="default" w:ascii="Times New Roman" w:hAnsi="Times New Roman" w:eastAsia="SimSun" w:cs="Times New Roman"/>
          <w:color w:val="000000"/>
          <w:kern w:val="0"/>
          <w:sz w:val="24"/>
          <w:szCs w:val="24"/>
          <w:lang w:val="en-US" w:eastAsia="zh-CN" w:bidi="ar"/>
        </w:rPr>
        <w:t xml:space="preserve">Buatlah program yang dapat menginput biodata dan menghasilkan output dengan </w:t>
      </w:r>
    </w:p>
    <w:p w14:paraId="32E59DA1">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menampilkan biodata tersebut dalam bahasa Python dan C.</w:t>
      </w:r>
    </w:p>
    <w:p w14:paraId="6D8E687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3B4BE0D5">
      <w:pPr>
        <w:pStyle w:val="23"/>
        <w:rPr>
          <w:rFonts w:hint="default"/>
          <w:lang w:val="en-US"/>
        </w:rPr>
      </w:pPr>
      <w:r>
        <w:t xml:space="preserve">Tabel </w:t>
      </w:r>
      <w:r>
        <w:fldChar w:fldCharType="begin"/>
      </w:r>
      <w:r>
        <w:instrText xml:space="preserve"> SEQ Tabel \* ARABIC </w:instrText>
      </w:r>
      <w:r>
        <w:fldChar w:fldCharType="separate"/>
      </w:r>
      <w:r>
        <w:t>1</w:t>
      </w:r>
      <w:r>
        <w:fldChar w:fldCharType="end"/>
      </w:r>
      <w:bookmarkStart w:id="6" w:name="_Toc16173"/>
      <w:r>
        <w:rPr>
          <w:rFonts w:hint="default"/>
          <w:lang w:val="en-US"/>
        </w:rPr>
        <w:t>. Soal 1 Modul 2</w:t>
      </w:r>
      <w:bookmarkEnd w:id="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7"/>
      </w:tblGrid>
      <w:tr w14:paraId="2CE8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5D92BFE9">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r>
      <w:tr w14:paraId="7E61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5761E89B">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Nama                    :</w:t>
            </w:r>
          </w:p>
          <w:p w14:paraId="65AC1F7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NIM                     :</w:t>
            </w:r>
          </w:p>
          <w:p w14:paraId="1804F090">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Kelas Paralel           :</w:t>
            </w:r>
          </w:p>
          <w:p w14:paraId="51F17D17">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Tempat/Tanggal Lahir    :</w:t>
            </w:r>
          </w:p>
          <w:p w14:paraId="70574BB7">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Alamat                  :</w:t>
            </w:r>
          </w:p>
          <w:p w14:paraId="1CF0C895">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Hobby                   :</w:t>
            </w:r>
          </w:p>
          <w:p w14:paraId="6B7C0F09">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No. HP                  :</w:t>
            </w:r>
          </w:p>
        </w:tc>
      </w:tr>
      <w:tr w14:paraId="37D4A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52993D7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7FAD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5F524F67">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Nama                    :Nama Lengkap</w:t>
            </w:r>
          </w:p>
          <w:p w14:paraId="1EDFC440">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NIM                     :</w:t>
            </w:r>
          </w:p>
          <w:p w14:paraId="105D141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Kelas Paralel           :</w:t>
            </w:r>
          </w:p>
          <w:p w14:paraId="4BC9D7EC">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Tempat/Tanggal Lahir    :Kota/dd-mm-yyyy</w:t>
            </w:r>
          </w:p>
          <w:p w14:paraId="37B608B2">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Alamat                  :</w:t>
            </w:r>
          </w:p>
          <w:p w14:paraId="3576718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Hobby                   :</w:t>
            </w:r>
          </w:p>
          <w:p w14:paraId="502E4EA1">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No. Hp                  :</w:t>
            </w:r>
          </w:p>
        </w:tc>
      </w:tr>
    </w:tbl>
    <w:p w14:paraId="099F7FE4">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14:paraId="703A0443">
      <w:pPr>
        <w:pStyle w:val="3"/>
        <w:numPr>
          <w:ilvl w:val="0"/>
          <w:numId w:val="11"/>
        </w:numPr>
        <w:bidi w:val="0"/>
        <w:rPr>
          <w:rFonts w:hint="default"/>
          <w:lang w:val="en-US" w:eastAsia="zh-CN"/>
        </w:rPr>
      </w:pPr>
      <w:bookmarkStart w:id="7" w:name="_Toc11659"/>
      <w:r>
        <w:rPr>
          <w:rFonts w:hint="default"/>
          <w:lang w:val="en-US" w:eastAsia="zh-CN"/>
        </w:rPr>
        <w:t>Source Code</w:t>
      </w:r>
      <w:bookmarkEnd w:id="7"/>
    </w:p>
    <w:p w14:paraId="6EEBA8C0">
      <w:pPr>
        <w:pStyle w:val="23"/>
      </w:pPr>
    </w:p>
    <w:p w14:paraId="15EB08B4">
      <w:pPr>
        <w:pStyle w:val="23"/>
        <w:rPr>
          <w:rFonts w:hint="default"/>
          <w:lang w:val="en-US"/>
        </w:rPr>
      </w:pPr>
      <w:r>
        <w:t xml:space="preserve">Tabel </w:t>
      </w:r>
      <w:r>
        <w:fldChar w:fldCharType="begin"/>
      </w:r>
      <w:r>
        <w:instrText xml:space="preserve"> SEQ Tabel \* ARABIC </w:instrText>
      </w:r>
      <w:r>
        <w:fldChar w:fldCharType="separate"/>
      </w:r>
      <w:r>
        <w:t>2</w:t>
      </w:r>
      <w:r>
        <w:fldChar w:fldCharType="end"/>
      </w:r>
      <w:bookmarkStart w:id="8" w:name="_Toc2838"/>
      <w:r>
        <w:rPr>
          <w:rFonts w:hint="default"/>
          <w:lang w:val="en-US"/>
        </w:rPr>
        <w:t>. Source Code Soal 1 Modul 2 Python</w:t>
      </w:r>
      <w:bookmarkEnd w:id="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42FA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060C28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28B1D0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535A34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6AEF01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7A98F48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6D7644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9E324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17909A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79598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451BD2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0EDFB7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7B8F502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43CDEA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C7417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8B75A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5F3D3E6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1B3ED2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0630EF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45EB12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tc>
        <w:tc>
          <w:tcPr>
            <w:tcW w:w="7759" w:type="dxa"/>
          </w:tcPr>
          <w:p w14:paraId="025B32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name = input("enter your name: ")</w:t>
            </w:r>
          </w:p>
          <w:p w14:paraId="490E32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student_id = input("enter your student id: ")</w:t>
            </w:r>
          </w:p>
          <w:p w14:paraId="209E8E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paralel_class = input("enter your paralel class: ")</w:t>
            </w:r>
          </w:p>
          <w:p w14:paraId="4F2BAE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place_and_date_of_birth = input("enter your place and date of birth: ")</w:t>
            </w:r>
          </w:p>
          <w:p w14:paraId="426705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address = input("enter your address: ")</w:t>
            </w:r>
          </w:p>
          <w:p w14:paraId="76B6BB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hobby = input("enter your hobby: ")</w:t>
            </w:r>
          </w:p>
          <w:p w14:paraId="64E672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phone_number = input("enter your phone number: ")</w:t>
            </w:r>
          </w:p>
          <w:p w14:paraId="50DFF6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A156F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 * 15)</w:t>
            </w:r>
          </w:p>
          <w:p w14:paraId="3104E8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A904F4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print(f"Name                   : {name}")</w:t>
            </w:r>
          </w:p>
          <w:p w14:paraId="166C4D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print(f"Student id             : {student_id}")</w:t>
            </w:r>
          </w:p>
          <w:p w14:paraId="47F0EC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print(f"Paralel class          : {paralel_class}")</w:t>
            </w:r>
          </w:p>
          <w:p w14:paraId="3CCEF3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print(f"Place and date of birth: {place_and_date_of_birth}")</w:t>
            </w:r>
          </w:p>
          <w:p w14:paraId="00F0DC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print(f"Address                : {address}")</w:t>
            </w:r>
          </w:p>
          <w:p w14:paraId="225796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print(f"Hobby                  : {hobby}")</w:t>
            </w:r>
          </w:p>
          <w:p w14:paraId="033C9E3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print(f"Phone number           : {phone_number}")</w:t>
            </w:r>
          </w:p>
        </w:tc>
      </w:tr>
    </w:tbl>
    <w:p w14:paraId="77B91D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7106D3FD">
      <w:pPr>
        <w:pStyle w:val="23"/>
        <w:rPr>
          <w:rFonts w:hint="default"/>
          <w:lang w:val="en-US"/>
        </w:rPr>
      </w:pPr>
      <w:r>
        <w:t xml:space="preserve">Tabel </w:t>
      </w:r>
      <w:r>
        <w:fldChar w:fldCharType="begin"/>
      </w:r>
      <w:r>
        <w:instrText xml:space="preserve"> SEQ Tabel \* ARABIC </w:instrText>
      </w:r>
      <w:r>
        <w:fldChar w:fldCharType="separate"/>
      </w:r>
      <w:r>
        <w:t>3</w:t>
      </w:r>
      <w:r>
        <w:fldChar w:fldCharType="end"/>
      </w:r>
      <w:bookmarkStart w:id="9" w:name="_Toc12611"/>
      <w:r>
        <w:rPr>
          <w:rFonts w:hint="default"/>
          <w:lang w:val="en-US"/>
        </w:rPr>
        <w:t>. Source Code Soal 1 Modul 2 C</w:t>
      </w:r>
      <w:bookmarkEnd w:id="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52B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tcPr>
          <w:p w14:paraId="68FF79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79D4BF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F920E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5D6DD9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7DE80E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0D9E7B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E846E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3540A5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1DE5CE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50CA90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10860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20C195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01BDB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01C06B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052D3C7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7E93C16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DC454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5BF8CF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7BF6A2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5E56B4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24D50C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79C0F0E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6E7A32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500EDF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7BFF59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12CDE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2BDE7B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714787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273272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718406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770A78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6E8B209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5B0988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566278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7D4BD3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p w14:paraId="38D5407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36</w:t>
            </w:r>
          </w:p>
          <w:p w14:paraId="462CA8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37</w:t>
            </w:r>
          </w:p>
          <w:p w14:paraId="7A2D234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38</w:t>
            </w:r>
          </w:p>
          <w:p w14:paraId="747F01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39</w:t>
            </w:r>
          </w:p>
          <w:p w14:paraId="492CF3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40</w:t>
            </w:r>
          </w:p>
          <w:p w14:paraId="18992B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41</w:t>
            </w:r>
          </w:p>
          <w:p w14:paraId="217DA2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42</w:t>
            </w:r>
          </w:p>
          <w:p w14:paraId="30A9FC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43</w:t>
            </w:r>
          </w:p>
          <w:p w14:paraId="4FC9BE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44</w:t>
            </w:r>
          </w:p>
          <w:p w14:paraId="73E6BD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45</w:t>
            </w:r>
          </w:p>
          <w:p w14:paraId="5F55B1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46</w:t>
            </w:r>
          </w:p>
          <w:p w14:paraId="57E8F98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47</w:t>
            </w:r>
          </w:p>
        </w:tc>
        <w:tc>
          <w:tcPr>
            <w:tcW w:w="7652" w:type="dxa"/>
          </w:tcPr>
          <w:p w14:paraId="5DE6DF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78A8E0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05D7A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w:t>
            </w:r>
          </w:p>
          <w:p w14:paraId="7B6FDD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p w14:paraId="5B7C9B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name[50];</w:t>
            </w:r>
          </w:p>
          <w:p w14:paraId="53536B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long long int student_id;</w:t>
            </w:r>
          </w:p>
          <w:p w14:paraId="769D84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paralel_class[50];</w:t>
            </w:r>
          </w:p>
          <w:p w14:paraId="7EEAFD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place_and_date_of_birth[100];</w:t>
            </w:r>
          </w:p>
          <w:p w14:paraId="2C4573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address[100];</w:t>
            </w:r>
          </w:p>
          <w:p w14:paraId="0782E4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hobby[50];</w:t>
            </w:r>
          </w:p>
          <w:p w14:paraId="19175A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long long int phone_number;</w:t>
            </w:r>
          </w:p>
          <w:p w14:paraId="332E117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872D3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name                    : ");</w:t>
            </w:r>
          </w:p>
          <w:p w14:paraId="670D51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fgets(name, sizeof(name), stdin);</w:t>
            </w:r>
          </w:p>
          <w:p w14:paraId="617581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42668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student id              : ");</w:t>
            </w:r>
          </w:p>
          <w:p w14:paraId="330D92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scanf("%lld", &amp;student_id);</w:t>
            </w:r>
          </w:p>
          <w:p w14:paraId="3EA50D6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getchar();</w:t>
            </w:r>
          </w:p>
          <w:p w14:paraId="06D390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F51DC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paralel class           : ");</w:t>
            </w:r>
          </w:p>
          <w:p w14:paraId="5E0A3F7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fgets(paralel_class, sizeof(paralel_class), stdin);</w:t>
            </w:r>
          </w:p>
          <w:p w14:paraId="0C7DB7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02788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place and date of birth : ");</w:t>
            </w:r>
          </w:p>
          <w:p w14:paraId="6EA0FA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fgets(place_and_date_of_birth, sizeof(place_and_date_of_birth), stdin);</w:t>
            </w:r>
          </w:p>
          <w:p w14:paraId="65B175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14C83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address                 : ");</w:t>
            </w:r>
          </w:p>
          <w:p w14:paraId="54167F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fgets(address, sizeof(address), stdin);</w:t>
            </w:r>
          </w:p>
          <w:p w14:paraId="6699AA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96542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hobby                   : ");</w:t>
            </w:r>
          </w:p>
          <w:p w14:paraId="7542BF0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fgets(hobby, sizeof(hobby), stdin);</w:t>
            </w:r>
          </w:p>
          <w:p w14:paraId="2F8327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A51FF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phone number            : ");</w:t>
            </w:r>
          </w:p>
          <w:p w14:paraId="4C1822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scanf("%lld", &amp;phone_number);</w:t>
            </w:r>
          </w:p>
          <w:p w14:paraId="3C57454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getchar();</w:t>
            </w:r>
          </w:p>
          <w:p w14:paraId="10C8F1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48737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3F7227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780585B5">
      <w:pPr>
        <w:rPr>
          <w:rFonts w:hint="default"/>
          <w:lang w:val="en-US" w:eastAsia="zh-CN"/>
        </w:rPr>
      </w:pPr>
    </w:p>
    <w:p w14:paraId="6FEA5808">
      <w:pPr>
        <w:pStyle w:val="3"/>
        <w:numPr>
          <w:ilvl w:val="0"/>
          <w:numId w:val="11"/>
        </w:numPr>
        <w:bidi w:val="0"/>
        <w:ind w:left="0" w:leftChars="0" w:firstLine="0" w:firstLineChars="0"/>
        <w:rPr>
          <w:rFonts w:hint="default"/>
          <w:lang w:val="en-US" w:eastAsia="zh-CN"/>
        </w:rPr>
      </w:pPr>
      <w:bookmarkStart w:id="10" w:name="_Toc29270"/>
      <w:r>
        <w:rPr>
          <w:rFonts w:hint="default"/>
          <w:lang w:val="en-US" w:eastAsia="zh-CN"/>
        </w:rPr>
        <w:t>Output Program</w:t>
      </w:r>
      <w:bookmarkEnd w:id="10"/>
    </w:p>
    <w:p w14:paraId="29FD1538">
      <w:pPr>
        <w:rPr>
          <w:rFonts w:hint="default"/>
          <w:lang w:val="en-US" w:eastAsia="zh-CN"/>
        </w:rPr>
      </w:pPr>
      <w:r>
        <w:rPr>
          <w:rFonts w:hint="default"/>
          <w:lang w:val="en-US" w:eastAsia="zh-CN"/>
        </w:rPr>
        <w:drawing>
          <wp:inline distT="0" distB="0" distL="114300" distR="114300">
            <wp:extent cx="5037455" cy="2509520"/>
            <wp:effectExtent l="0" t="0" r="4445" b="5080"/>
            <wp:docPr id="4" name="Picture 4" descr="{F2B275BB-9ACC-4A7E-9844-65F12E88A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2B275BB-9ACC-4A7E-9844-65F12E88ADC1}"/>
                    <pic:cNvPicPr>
                      <a:picLocks noChangeAspect="1"/>
                    </pic:cNvPicPr>
                  </pic:nvPicPr>
                  <pic:blipFill>
                    <a:blip r:embed="rId9"/>
                    <a:stretch>
                      <a:fillRect/>
                    </a:stretch>
                  </pic:blipFill>
                  <pic:spPr>
                    <a:xfrm>
                      <a:off x="0" y="0"/>
                      <a:ext cx="5037455" cy="2509520"/>
                    </a:xfrm>
                    <a:prstGeom prst="rect">
                      <a:avLst/>
                    </a:prstGeom>
                  </pic:spPr>
                </pic:pic>
              </a:graphicData>
            </a:graphic>
          </wp:inline>
        </w:drawing>
      </w:r>
    </w:p>
    <w:p w14:paraId="1F2D9F0A">
      <w:pPr>
        <w:pStyle w:val="23"/>
        <w:jc w:val="both"/>
        <w:rPr>
          <w:rFonts w:hint="default"/>
          <w:lang w:val="en-US" w:eastAsia="zh-CN"/>
        </w:rPr>
      </w:pPr>
      <w:r>
        <w:t xml:space="preserve">Gambar </w:t>
      </w:r>
      <w:r>
        <w:fldChar w:fldCharType="begin"/>
      </w:r>
      <w:r>
        <w:instrText xml:space="preserve"> SEQ Gambar \* ARABIC </w:instrText>
      </w:r>
      <w:r>
        <w:fldChar w:fldCharType="separate"/>
      </w:r>
      <w:r>
        <w:t>1</w:t>
      </w:r>
      <w:r>
        <w:fldChar w:fldCharType="end"/>
      </w:r>
      <w:bookmarkStart w:id="11" w:name="_Toc22018"/>
      <w:r>
        <w:rPr>
          <w:lang w:val="en-US"/>
        </w:rPr>
        <w:t>. Output Soal 1 Modul 2 Python</w:t>
      </w:r>
      <w:bookmarkEnd w:id="11"/>
    </w:p>
    <w:p w14:paraId="7F8BDC8D">
      <w:pPr>
        <w:rPr>
          <w:rFonts w:hint="default"/>
          <w:lang w:val="en-US" w:eastAsia="zh-CN"/>
        </w:rPr>
      </w:pPr>
    </w:p>
    <w:p w14:paraId="16F6CA7D">
      <w:pPr>
        <w:rPr>
          <w:rFonts w:hint="default"/>
          <w:lang w:val="en-US" w:eastAsia="zh-CN"/>
        </w:rPr>
      </w:pPr>
      <w:r>
        <w:rPr>
          <w:rFonts w:hint="default"/>
          <w:lang w:val="en-US" w:eastAsia="zh-CN"/>
        </w:rPr>
        <w:drawing>
          <wp:inline distT="0" distB="0" distL="114300" distR="114300">
            <wp:extent cx="5036820" cy="1446530"/>
            <wp:effectExtent l="0" t="0" r="5080" b="1270"/>
            <wp:docPr id="5" name="Picture 5" descr="{8A144CAA-1C4A-4392-B7B8-67816E5E6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8A144CAA-1C4A-4392-B7B8-67816E5E65E4}"/>
                    <pic:cNvPicPr>
                      <a:picLocks noChangeAspect="1"/>
                    </pic:cNvPicPr>
                  </pic:nvPicPr>
                  <pic:blipFill>
                    <a:blip r:embed="rId10"/>
                    <a:stretch>
                      <a:fillRect/>
                    </a:stretch>
                  </pic:blipFill>
                  <pic:spPr>
                    <a:xfrm>
                      <a:off x="0" y="0"/>
                      <a:ext cx="5036820" cy="1446530"/>
                    </a:xfrm>
                    <a:prstGeom prst="rect">
                      <a:avLst/>
                    </a:prstGeom>
                  </pic:spPr>
                </pic:pic>
              </a:graphicData>
            </a:graphic>
          </wp:inline>
        </w:drawing>
      </w:r>
    </w:p>
    <w:p w14:paraId="618B8F66">
      <w:pPr>
        <w:pStyle w:val="23"/>
        <w:jc w:val="both"/>
        <w:rPr>
          <w:rFonts w:hint="default"/>
          <w:lang w:val="en-US" w:eastAsia="zh-CN"/>
        </w:rPr>
      </w:pPr>
      <w:r>
        <w:t xml:space="preserve">Gambar </w:t>
      </w:r>
      <w:r>
        <w:fldChar w:fldCharType="begin"/>
      </w:r>
      <w:r>
        <w:instrText xml:space="preserve"> SEQ Gambar \* ARABIC </w:instrText>
      </w:r>
      <w:r>
        <w:fldChar w:fldCharType="separate"/>
      </w:r>
      <w:r>
        <w:t>2</w:t>
      </w:r>
      <w:r>
        <w:fldChar w:fldCharType="end"/>
      </w:r>
      <w:bookmarkStart w:id="12" w:name="_Toc21100"/>
      <w:r>
        <w:rPr>
          <w:lang w:val="en-US"/>
        </w:rPr>
        <w:t>. Output Soal 1 Modul 2 C</w:t>
      </w:r>
      <w:bookmarkEnd w:id="12"/>
    </w:p>
    <w:p w14:paraId="02C8E67A">
      <w:pPr>
        <w:rPr>
          <w:rFonts w:hint="default"/>
          <w:lang w:val="en-US" w:eastAsia="zh-CN"/>
        </w:rPr>
      </w:pPr>
    </w:p>
    <w:p w14:paraId="2475F24F">
      <w:pPr>
        <w:pStyle w:val="3"/>
        <w:numPr>
          <w:ilvl w:val="0"/>
          <w:numId w:val="11"/>
        </w:numPr>
        <w:bidi w:val="0"/>
        <w:ind w:left="0" w:leftChars="0" w:firstLine="0" w:firstLineChars="0"/>
        <w:rPr>
          <w:rFonts w:hint="default"/>
          <w:lang w:val="en-US" w:eastAsia="zh-CN"/>
        </w:rPr>
      </w:pPr>
      <w:bookmarkStart w:id="13" w:name="_Toc2637"/>
      <w:r>
        <w:rPr>
          <w:rFonts w:hint="default"/>
          <w:lang w:val="en-US" w:eastAsia="zh-CN"/>
        </w:rPr>
        <w:t>Pembahasan</w:t>
      </w:r>
      <w:bookmarkEnd w:id="13"/>
    </w:p>
    <w:p w14:paraId="31133E46">
      <w:pPr>
        <w:numPr>
          <w:ilvl w:val="0"/>
          <w:numId w:val="12"/>
        </w:numPr>
        <w:rPr>
          <w:rFonts w:hint="default"/>
          <w:lang w:val="en-US" w:eastAsia="zh-CN"/>
        </w:rPr>
      </w:pPr>
      <w:r>
        <w:rPr>
          <w:rFonts w:hint="default"/>
          <w:lang w:val="en-US" w:eastAsia="zh-CN"/>
        </w:rPr>
        <w:t>Pada baris [1–7], program menerima data nama, NIM, kelas paralel, tempat dan tanggal lahir, alamat, hobi, serta nomor telepon menggunakan `input()`. Pada baris [9], `"=" * 15` digunakan untuk mencetak tanda `=` sebanyak 15 kali sebagai pembatas. Pada baris [10–16], `print()` dengan f-string `f"..."` digunakan untuk menampilkan seluruh data yang telah dimasukkan, sedangkan `{}` digunakan untuk memasukkan nilai variabel ke dalam teks. Secara keseluruhan, program menerima data identitas pengguna kemudian menampilkannya dalam format yang lebih rapi.</w:t>
      </w:r>
    </w:p>
    <w:p w14:paraId="579D5969">
      <w:pPr>
        <w:numPr>
          <w:ilvl w:val="0"/>
          <w:numId w:val="0"/>
        </w:numPr>
        <w:rPr>
          <w:rFonts w:hint="default"/>
          <w:lang w:val="en-US" w:eastAsia="zh-CN"/>
        </w:rPr>
      </w:pPr>
    </w:p>
    <w:p w14:paraId="03852009">
      <w:pPr>
        <w:numPr>
          <w:ilvl w:val="0"/>
          <w:numId w:val="12"/>
        </w:numPr>
        <w:ind w:left="0" w:leftChars="0" w:firstLine="0" w:firstLineChars="0"/>
        <w:rPr>
          <w:rFonts w:hint="default"/>
          <w:lang w:val="en-US" w:eastAsia="zh-CN"/>
        </w:rPr>
      </w:pPr>
      <w:r>
        <w:rPr>
          <w:rFonts w:hint="default"/>
          <w:lang w:val="en-US" w:eastAsia="zh-CN"/>
        </w:rPr>
        <w:t>Pada baris [1–3], program menggunakan `stdio.h` dan fungsi `main()`. Pada baris [5–11], dibuat variabel untuk menyimpan data identitas, dengan `char` untuk teks dan `long long int` untuk ID serta nomor telepon. Pada baris [12–13], `printf()` menampilkan pertanyaan dan `fgets()` menerima input teks, sedangkan `sizeof()` menentukan ukuran maksimal array. Pada baris [14–15], `scanf("%lld", &amp;student_id)` menerima ID bertipe `long long int`, dan `getchar()` digunakan untuk mengambil sisa `\n` dari input. Pada baris [16–23], `fgets()` digunakan untuk menerima kelas, tempat dan tanggal lahir, alamat, serta hobi yang dapat berisi spasi. Pada baris [24–26], program menerima nomor telepon dengan `scanf("%lld", &amp;phone_number)` lalu menggunakan `getchar()` untuk mengambil sisa `\n`. Pada baris [28], `return 0` menandakan program selesai dengan normal.</w:t>
      </w:r>
    </w:p>
    <w:p w14:paraId="209FCBDA">
      <w:pPr>
        <w:rPr>
          <w:rFonts w:hint="default"/>
          <w:lang w:val="en-US" w:eastAsia="zh-CN"/>
        </w:rPr>
      </w:pPr>
    </w:p>
    <w:p w14:paraId="189338EB">
      <w:pPr>
        <w:pStyle w:val="2"/>
        <w:bidi w:val="0"/>
        <w:rPr>
          <w:rFonts w:hint="default"/>
          <w:lang w:val="en-US" w:eastAsia="zh-CN"/>
        </w:rPr>
      </w:pPr>
      <w:bookmarkStart w:id="14" w:name="_Toc27854"/>
      <w:r>
        <w:rPr>
          <w:rFonts w:hint="default"/>
          <w:lang w:val="en-US" w:eastAsia="zh-CN"/>
        </w:rPr>
        <w:t>SOAL 2</w:t>
      </w:r>
      <w:bookmarkEnd w:id="14"/>
    </w:p>
    <w:p w14:paraId="2F0A408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Buatlah program yang dapat menginputkan dan menghasilkan output berupa hasil dari nilai pertama ditambah nilai kedua adalah 34.50 (ketelitian dua angka dibelakang koma)</w:t>
      </w:r>
    </w:p>
    <w:p w14:paraId="4F3D3AE6">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AEA0028">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Test case ke 1:</w:t>
      </w:r>
    </w:p>
    <w:p w14:paraId="7148EDEB">
      <w:pPr>
        <w:pStyle w:val="23"/>
        <w:rPr>
          <w:rFonts w:hint="default"/>
          <w:lang w:val="en-US"/>
        </w:rPr>
      </w:pPr>
      <w:r>
        <w:t xml:space="preserve">Tabel </w:t>
      </w:r>
      <w:r>
        <w:fldChar w:fldCharType="begin"/>
      </w:r>
      <w:r>
        <w:instrText xml:space="preserve"> SEQ Tabel \* ARABIC </w:instrText>
      </w:r>
      <w:r>
        <w:fldChar w:fldCharType="separate"/>
      </w:r>
      <w:r>
        <w:t>4</w:t>
      </w:r>
      <w:r>
        <w:fldChar w:fldCharType="end"/>
      </w:r>
      <w:bookmarkStart w:id="15" w:name="_Toc24580"/>
      <w:r>
        <w:rPr>
          <w:rFonts w:hint="default"/>
          <w:lang w:val="en-US"/>
        </w:rPr>
        <w:t>. Soal 2 Case 1 Modul 2</w:t>
      </w:r>
      <w:bookmarkEnd w:id="1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7"/>
      </w:tblGrid>
      <w:tr w14:paraId="4977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6FBFF8B3">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r>
      <w:tr w14:paraId="6884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18134BF2">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pertama : 14</w:t>
            </w:r>
          </w:p>
          <w:p w14:paraId="6F5E07F1">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kedua   : 20.5</w:t>
            </w:r>
          </w:p>
        </w:tc>
      </w:tr>
      <w:tr w14:paraId="5C520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022F14EA">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009F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1D801A25">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Hasil dari penjumlahan nilai pertama “14” dan nilai kedua “20.5” adalah “34.50”</w:t>
            </w:r>
          </w:p>
        </w:tc>
      </w:tr>
    </w:tbl>
    <w:p w14:paraId="12437C4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3334EC4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0FC3DB3C">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78B8B04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Test case ke 2:</w:t>
      </w:r>
    </w:p>
    <w:p w14:paraId="06E3BFA8">
      <w:pPr>
        <w:pStyle w:val="23"/>
        <w:rPr>
          <w:rFonts w:hint="default"/>
          <w:lang w:val="en-US"/>
        </w:rPr>
      </w:pPr>
      <w:r>
        <w:t xml:space="preserve">Tabel </w:t>
      </w:r>
      <w:r>
        <w:fldChar w:fldCharType="begin"/>
      </w:r>
      <w:r>
        <w:instrText xml:space="preserve"> SEQ Tabel \* ARABIC </w:instrText>
      </w:r>
      <w:r>
        <w:fldChar w:fldCharType="separate"/>
      </w:r>
      <w:r>
        <w:t>5</w:t>
      </w:r>
      <w:r>
        <w:fldChar w:fldCharType="end"/>
      </w:r>
      <w:bookmarkStart w:id="16" w:name="_Toc15843"/>
      <w:r>
        <w:rPr>
          <w:rFonts w:hint="default"/>
          <w:lang w:val="en-US"/>
        </w:rPr>
        <w:t>. Soal 2 Case 2 Modul 2</w:t>
      </w:r>
      <w:bookmarkEnd w:id="1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7"/>
      </w:tblGrid>
      <w:tr w14:paraId="0046C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09271E34">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r>
      <w:tr w14:paraId="409B9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6D389749">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pertama : 0.45</w:t>
            </w:r>
          </w:p>
          <w:p w14:paraId="13EBD7E2">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kedua   : 99.5</w:t>
            </w:r>
          </w:p>
        </w:tc>
      </w:tr>
      <w:tr w14:paraId="7D48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1A5F7BB1">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5FC8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3FE1027E">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Hasil dari penjumlahan nilai pertama “0.45” dan nilai kedua “99.5” adalah “99.95</w:t>
            </w:r>
          </w:p>
        </w:tc>
      </w:tr>
    </w:tbl>
    <w:p w14:paraId="71CBDD4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7B804374">
      <w:pPr>
        <w:pStyle w:val="3"/>
        <w:numPr>
          <w:ilvl w:val="0"/>
          <w:numId w:val="13"/>
        </w:numPr>
        <w:bidi w:val="0"/>
        <w:rPr>
          <w:rFonts w:hint="default"/>
          <w:lang w:val="en-US" w:eastAsia="zh-CN"/>
        </w:rPr>
      </w:pPr>
      <w:bookmarkStart w:id="17" w:name="_Toc28106"/>
      <w:r>
        <w:rPr>
          <w:rFonts w:hint="default"/>
          <w:lang w:val="en-US" w:eastAsia="zh-CN"/>
        </w:rPr>
        <w:t>Source Code</w:t>
      </w:r>
      <w:bookmarkEnd w:id="17"/>
    </w:p>
    <w:p w14:paraId="57CC1245">
      <w:pPr>
        <w:pStyle w:val="23"/>
        <w:rPr>
          <w:rFonts w:hint="default"/>
          <w:lang w:val="en-US"/>
        </w:rPr>
      </w:pPr>
      <w:r>
        <w:t xml:space="preserve">Tabel </w:t>
      </w:r>
      <w:r>
        <w:fldChar w:fldCharType="begin"/>
      </w:r>
      <w:r>
        <w:instrText xml:space="preserve"> SEQ Tabel \* ARABIC </w:instrText>
      </w:r>
      <w:r>
        <w:fldChar w:fldCharType="separate"/>
      </w:r>
      <w:r>
        <w:t>6</w:t>
      </w:r>
      <w:r>
        <w:fldChar w:fldCharType="end"/>
      </w:r>
      <w:bookmarkStart w:id="18" w:name="_Toc30992"/>
      <w:r>
        <w:rPr>
          <w:rFonts w:hint="default"/>
          <w:lang w:val="en-US"/>
        </w:rPr>
        <w:t>. Source Code Soal 2 Modul 2 Python</w:t>
      </w:r>
      <w:bookmarkEnd w:id="1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21DD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0997EC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2FD5E0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2C29A0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1B6894C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05D2DC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77120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BDD35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6E55F31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3780C1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4052DBB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572B68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6B8D21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D9AFF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6CA99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FF550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1F2492D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tc>
        <w:tc>
          <w:tcPr>
            <w:tcW w:w="7759" w:type="dxa"/>
          </w:tcPr>
          <w:p w14:paraId="5906E5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first_value = float(input("Enter the first value: "))</w:t>
            </w:r>
          </w:p>
          <w:p w14:paraId="2B40CF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second_value = float(input("Enter the second value: "))</w:t>
            </w:r>
          </w:p>
          <w:p w14:paraId="0C07B77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B330F8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12AEEA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summary = first_value + second_value</w:t>
            </w:r>
          </w:p>
          <w:p w14:paraId="0013E7E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print(f"The sum of the first value {first_value:.2f} and second value {second_value:.2f} is {summary:.2f}\n")</w:t>
            </w:r>
          </w:p>
          <w:p w14:paraId="444829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9BCFF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50989D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first_value = float(input("Enter the first value: "))</w:t>
            </w:r>
          </w:p>
          <w:p w14:paraId="72F182C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second_value = float(input("Enter the second value: "))</w:t>
            </w:r>
          </w:p>
        </w:tc>
      </w:tr>
    </w:tbl>
    <w:p w14:paraId="6DF414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314D99FE">
      <w:pPr>
        <w:pStyle w:val="23"/>
        <w:rPr>
          <w:rFonts w:hint="default"/>
          <w:lang w:val="en-US"/>
        </w:rPr>
      </w:pPr>
      <w:r>
        <w:t xml:space="preserve">Tabel </w:t>
      </w:r>
      <w:r>
        <w:fldChar w:fldCharType="begin"/>
      </w:r>
      <w:r>
        <w:instrText xml:space="preserve"> SEQ Tabel \* ARABIC </w:instrText>
      </w:r>
      <w:r>
        <w:fldChar w:fldCharType="separate"/>
      </w:r>
      <w:r>
        <w:t>7</w:t>
      </w:r>
      <w:r>
        <w:fldChar w:fldCharType="end"/>
      </w:r>
      <w:bookmarkStart w:id="19" w:name="_Toc16174"/>
      <w:r>
        <w:rPr>
          <w:rFonts w:hint="default"/>
          <w:lang w:val="en-US"/>
        </w:rPr>
        <w:t>. Source Code Soal 2 Modul 2 C</w:t>
      </w:r>
      <w:bookmarkEnd w:id="1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1D19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8CFF3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FC77CC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82785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5729F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75E457E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71FC54A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73596E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7D1DCF1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385A0F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7C7CB8C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26BDD42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6B0EE9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37E6FB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7E1AC4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5308C62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77F408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B0DCB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6A0D97E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0D90B6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6540C12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A5400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431E88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C8C46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6FA5A1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12B307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3D85A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67885A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0700C8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40298B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2570F0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556985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5396CC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68E4E3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4D1EB8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tc>
        <w:tc>
          <w:tcPr>
            <w:tcW w:w="7759" w:type="dxa"/>
          </w:tcPr>
          <w:p w14:paraId="39A417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312AAD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92194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492827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first_value;</w:t>
            </w:r>
          </w:p>
          <w:p w14:paraId="5E84B5E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second_value;</w:t>
            </w:r>
          </w:p>
          <w:p w14:paraId="70832C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times;</w:t>
            </w:r>
          </w:p>
          <w:p w14:paraId="048461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9A13D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printf("How many times do you want to calculate the sum of two values? : ");</w:t>
            </w:r>
          </w:p>
          <w:p w14:paraId="4D20C8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&amp;times);</w:t>
            </w:r>
          </w:p>
          <w:p w14:paraId="5FA24E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85D76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first value: ");</w:t>
            </w:r>
          </w:p>
          <w:p w14:paraId="1E25BBD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&amp;first_value);</w:t>
            </w:r>
          </w:p>
          <w:p w14:paraId="782735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C0AEFD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second value: ");</w:t>
            </w:r>
          </w:p>
          <w:p w14:paraId="7489748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&amp;second_value);</w:t>
            </w:r>
          </w:p>
          <w:p w14:paraId="12CFD3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C9F1C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times; i++) {</w:t>
            </w:r>
          </w:p>
          <w:p w14:paraId="5F6F04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sum = first_value + second_value;</w:t>
            </w:r>
          </w:p>
          <w:p w14:paraId="2E59D5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printf("The sum of the first value %.2f and the second value %.2f is %.2f\n\n", first_value, second_value, sum);</w:t>
            </w:r>
          </w:p>
          <w:p w14:paraId="418355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CA277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times - 1) {</w:t>
            </w:r>
          </w:p>
          <w:p w14:paraId="0A9F10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first value: ");</w:t>
            </w:r>
          </w:p>
          <w:p w14:paraId="07E245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&amp;first_value);</w:t>
            </w:r>
          </w:p>
          <w:p w14:paraId="6F2007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C3131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second value: ");</w:t>
            </w:r>
          </w:p>
          <w:p w14:paraId="2A5D0F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&amp;second_value);</w:t>
            </w:r>
          </w:p>
          <w:p w14:paraId="1AFB74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A4082F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16C666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84E318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615FA6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01148456">
      <w:pPr>
        <w:rPr>
          <w:rFonts w:hint="default"/>
          <w:lang w:val="en-US" w:eastAsia="zh-CN"/>
        </w:rPr>
      </w:pPr>
    </w:p>
    <w:p w14:paraId="6C2CBFD0">
      <w:pPr>
        <w:rPr>
          <w:rFonts w:hint="default"/>
          <w:lang w:val="en-US" w:eastAsia="zh-CN"/>
        </w:rPr>
      </w:pPr>
    </w:p>
    <w:p w14:paraId="5726B5F8">
      <w:pPr>
        <w:pStyle w:val="3"/>
        <w:numPr>
          <w:ilvl w:val="0"/>
          <w:numId w:val="13"/>
        </w:numPr>
        <w:bidi w:val="0"/>
        <w:rPr>
          <w:rFonts w:hint="default"/>
          <w:lang w:val="en-US" w:eastAsia="zh-CN"/>
        </w:rPr>
      </w:pPr>
      <w:bookmarkStart w:id="20" w:name="_Toc14927"/>
      <w:r>
        <w:rPr>
          <w:rFonts w:hint="default"/>
          <w:lang w:val="en-US" w:eastAsia="zh-CN"/>
        </w:rPr>
        <w:t>Output</w:t>
      </w:r>
      <w:bookmarkEnd w:id="20"/>
    </w:p>
    <w:p w14:paraId="705F98A7">
      <w:pPr>
        <w:rPr>
          <w:rFonts w:hint="default"/>
          <w:lang w:val="en-US" w:eastAsia="zh-CN"/>
        </w:rPr>
      </w:pPr>
      <w:r>
        <w:rPr>
          <w:rFonts w:hint="default"/>
          <w:lang w:val="en-US" w:eastAsia="zh-CN"/>
        </w:rPr>
        <w:drawing>
          <wp:inline distT="0" distB="0" distL="114300" distR="114300">
            <wp:extent cx="5037455" cy="1408430"/>
            <wp:effectExtent l="0" t="0" r="4445" b="1270"/>
            <wp:docPr id="6" name="Picture 6" descr="{8A0200C7-F333-4149-B5E0-5EFCB6A7D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8A0200C7-F333-4149-B5E0-5EFCB6A7DED2}"/>
                    <pic:cNvPicPr>
                      <a:picLocks noChangeAspect="1"/>
                    </pic:cNvPicPr>
                  </pic:nvPicPr>
                  <pic:blipFill>
                    <a:blip r:embed="rId11"/>
                    <a:stretch>
                      <a:fillRect/>
                    </a:stretch>
                  </pic:blipFill>
                  <pic:spPr>
                    <a:xfrm>
                      <a:off x="0" y="0"/>
                      <a:ext cx="5037455" cy="1408430"/>
                    </a:xfrm>
                    <a:prstGeom prst="rect">
                      <a:avLst/>
                    </a:prstGeom>
                  </pic:spPr>
                </pic:pic>
              </a:graphicData>
            </a:graphic>
          </wp:inline>
        </w:drawing>
      </w:r>
    </w:p>
    <w:p w14:paraId="61D67AB2">
      <w:pPr>
        <w:pStyle w:val="23"/>
        <w:jc w:val="both"/>
        <w:rPr>
          <w:rFonts w:hint="default"/>
          <w:lang w:val="en-US" w:eastAsia="zh-CN"/>
        </w:rPr>
      </w:pPr>
      <w:r>
        <w:t xml:space="preserve">Gambar </w:t>
      </w:r>
      <w:r>
        <w:fldChar w:fldCharType="begin"/>
      </w:r>
      <w:r>
        <w:instrText xml:space="preserve"> SEQ Gambar \* ARABIC </w:instrText>
      </w:r>
      <w:r>
        <w:fldChar w:fldCharType="separate"/>
      </w:r>
      <w:r>
        <w:t>3</w:t>
      </w:r>
      <w:r>
        <w:fldChar w:fldCharType="end"/>
      </w:r>
      <w:bookmarkStart w:id="21" w:name="_Toc24442"/>
      <w:r>
        <w:rPr>
          <w:lang w:val="en-US"/>
        </w:rPr>
        <w:t>. Output Soal 2 Modul 2 Python</w:t>
      </w:r>
      <w:bookmarkEnd w:id="21"/>
    </w:p>
    <w:p w14:paraId="09CD2937">
      <w:pPr>
        <w:rPr>
          <w:rFonts w:hint="default"/>
          <w:lang w:val="en-US" w:eastAsia="zh-CN"/>
        </w:rPr>
      </w:pPr>
    </w:p>
    <w:p w14:paraId="1B3C0FD6">
      <w:pPr>
        <w:rPr>
          <w:rFonts w:hint="default"/>
          <w:lang w:val="en-US" w:eastAsia="zh-CN"/>
        </w:rPr>
      </w:pPr>
      <w:r>
        <w:rPr>
          <w:rFonts w:hint="default"/>
          <w:lang w:val="en-US" w:eastAsia="zh-CN"/>
        </w:rPr>
        <w:drawing>
          <wp:inline distT="0" distB="0" distL="114300" distR="114300">
            <wp:extent cx="5037455" cy="1619885"/>
            <wp:effectExtent l="0" t="0" r="4445" b="5715"/>
            <wp:docPr id="7" name="Picture 7" descr="{F1552D46-BDBC-49C4-9084-C649CE1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1552D46-BDBC-49C4-9084-C649CE135188}"/>
                    <pic:cNvPicPr>
                      <a:picLocks noChangeAspect="1"/>
                    </pic:cNvPicPr>
                  </pic:nvPicPr>
                  <pic:blipFill>
                    <a:blip r:embed="rId12"/>
                    <a:stretch>
                      <a:fillRect/>
                    </a:stretch>
                  </pic:blipFill>
                  <pic:spPr>
                    <a:xfrm>
                      <a:off x="0" y="0"/>
                      <a:ext cx="5037455" cy="1619885"/>
                    </a:xfrm>
                    <a:prstGeom prst="rect">
                      <a:avLst/>
                    </a:prstGeom>
                  </pic:spPr>
                </pic:pic>
              </a:graphicData>
            </a:graphic>
          </wp:inline>
        </w:drawing>
      </w:r>
    </w:p>
    <w:p w14:paraId="70032FBF">
      <w:pPr>
        <w:pStyle w:val="23"/>
        <w:jc w:val="both"/>
        <w:rPr>
          <w:rFonts w:hint="default"/>
          <w:lang w:val="en-US" w:eastAsia="zh-CN"/>
        </w:rPr>
      </w:pPr>
      <w:r>
        <w:t xml:space="preserve">Gambar </w:t>
      </w:r>
      <w:r>
        <w:fldChar w:fldCharType="begin"/>
      </w:r>
      <w:r>
        <w:instrText xml:space="preserve"> SEQ Gambar \* ARABIC </w:instrText>
      </w:r>
      <w:r>
        <w:fldChar w:fldCharType="separate"/>
      </w:r>
      <w:r>
        <w:t>4</w:t>
      </w:r>
      <w:r>
        <w:fldChar w:fldCharType="end"/>
      </w:r>
      <w:bookmarkStart w:id="22" w:name="_Toc4001"/>
      <w:r>
        <w:rPr>
          <w:lang w:val="en-US"/>
        </w:rPr>
        <w:t>. Output Soal 2 Modul 2 C</w:t>
      </w:r>
      <w:bookmarkEnd w:id="22"/>
    </w:p>
    <w:p w14:paraId="52C0C4D7">
      <w:pPr>
        <w:pStyle w:val="3"/>
        <w:numPr>
          <w:ilvl w:val="0"/>
          <w:numId w:val="13"/>
        </w:numPr>
        <w:bidi w:val="0"/>
        <w:rPr>
          <w:rFonts w:hint="default"/>
          <w:lang w:val="en-US" w:eastAsia="zh-CN"/>
        </w:rPr>
      </w:pPr>
      <w:bookmarkStart w:id="23" w:name="_Toc19337"/>
      <w:r>
        <w:rPr>
          <w:rFonts w:hint="default"/>
          <w:lang w:val="en-US" w:eastAsia="zh-CN"/>
        </w:rPr>
        <w:t>Pembahasan</w:t>
      </w:r>
      <w:bookmarkEnd w:id="23"/>
    </w:p>
    <w:p w14:paraId="39831CF1">
      <w:pPr>
        <w:numPr>
          <w:ilvl w:val="0"/>
          <w:numId w:val="14"/>
        </w:numPr>
        <w:rPr>
          <w:rFonts w:hint="default"/>
          <w:lang w:val="en-US" w:eastAsia="zh-CN"/>
        </w:rPr>
      </w:pPr>
      <w:r>
        <w:rPr>
          <w:rFonts w:hint="default"/>
          <w:lang w:val="en-US" w:eastAsia="zh-CN"/>
        </w:rPr>
        <w:t>Pada baris [1–2], program menerima dua input angka dan mengubahnya menjadi `float`. Pada baris [3], `for` menjalankan perhitungan sebanyak 2 kali. Pada baris [5], `summary` menyimpan hasil penjumlahan kedua nilai. Pada baris [6], `print()` menampilkan nilai dan hasil penjumlahan dengan `:.2f` agar ditampilkan 2 angka desimal, sedangkan `\n` digunakan untuk membuat baris baru. Pada baris [8], `if (i &lt; 2 - 1)` mengecek apakah masih ada perulangan berikutnya. Pada baris [10–11], program meminta kembali dua nilai untuk perhitungan kedua.</w:t>
      </w:r>
    </w:p>
    <w:p w14:paraId="4EB8091E">
      <w:pPr>
        <w:widowControl w:val="0"/>
        <w:numPr>
          <w:ilvl w:val="0"/>
          <w:numId w:val="0"/>
        </w:numPr>
        <w:autoSpaceDE w:val="0"/>
        <w:autoSpaceDN w:val="0"/>
        <w:jc w:val="both"/>
        <w:rPr>
          <w:rFonts w:hint="default"/>
          <w:lang w:val="en-US" w:eastAsia="zh-CN"/>
        </w:rPr>
      </w:pPr>
    </w:p>
    <w:p w14:paraId="7FB672D2">
      <w:pPr>
        <w:widowControl w:val="0"/>
        <w:numPr>
          <w:ilvl w:val="0"/>
          <w:numId w:val="14"/>
        </w:numPr>
        <w:autoSpaceDE w:val="0"/>
        <w:autoSpaceDN w:val="0"/>
        <w:ind w:left="0" w:leftChars="0" w:firstLine="0" w:firstLineChars="0"/>
        <w:jc w:val="both"/>
        <w:rPr>
          <w:rFonts w:hint="default"/>
          <w:lang w:val="en-US" w:eastAsia="zh-CN"/>
        </w:rPr>
      </w:pPr>
      <w:r>
        <w:rPr>
          <w:rFonts w:hint="default"/>
          <w:lang w:val="en-US" w:eastAsia="zh-CN"/>
        </w:rPr>
        <w:t>Pada baris [1–2], program menggunakan `stdio.h` dan fungsi `main()`. Pada baris [4–6], dibuat variabel `float` untuk menyimpan angka dan `int` untuk menentukan jumlah perhitungan. Pada baris [7–12], `printf()` menampilkan pesan dan `scanf()` menerima input, sedangkan `&amp;` digunakan untuk alamat variabel. Pada baris [13], `for` menjalankan perhitungan sebanyak `times` dengan `i++` untuk menambah nilai `i`. Pada baris [14], `sum` menyimpan hasil penjumlahan kedua nilai. Pada baris [15], `printf()` menampilkan nilai dan hasil dengan `%.2f` agar menggunakan 2 angka desimal. Pada baris [17], `if (i &lt; times - 1)` mengecek apakah masih ada perhitungan berikutnya. Pada baris [18–21], program meminta kembali dua nilai untuk perhitungan selanjutnya. Pada baris [24], `return 0` menandakan program selesai dengan normal.</w:t>
      </w:r>
    </w:p>
    <w:p w14:paraId="43E9544B">
      <w:pPr>
        <w:widowControl w:val="0"/>
        <w:numPr>
          <w:ilvl w:val="0"/>
          <w:numId w:val="0"/>
        </w:numPr>
        <w:autoSpaceDE w:val="0"/>
        <w:autoSpaceDN w:val="0"/>
        <w:jc w:val="both"/>
        <w:rPr>
          <w:rFonts w:hint="default"/>
          <w:lang w:val="en-US" w:eastAsia="zh-CN"/>
        </w:rPr>
      </w:pPr>
    </w:p>
    <w:p w14:paraId="057E3FA9">
      <w:pPr>
        <w:widowControl w:val="0"/>
        <w:numPr>
          <w:ilvl w:val="0"/>
          <w:numId w:val="0"/>
        </w:numPr>
        <w:autoSpaceDE w:val="0"/>
        <w:autoSpaceDN w:val="0"/>
        <w:jc w:val="both"/>
        <w:rPr>
          <w:rFonts w:hint="default"/>
          <w:lang w:val="en-US" w:eastAsia="zh-CN"/>
        </w:rPr>
      </w:pPr>
    </w:p>
    <w:p w14:paraId="63304A12">
      <w:pPr>
        <w:rPr>
          <w:rFonts w:hint="default"/>
          <w:lang w:val="en-US" w:eastAsia="zh-CN"/>
        </w:rPr>
      </w:pPr>
    </w:p>
    <w:p w14:paraId="0FFCFFEE">
      <w:pPr>
        <w:pStyle w:val="2"/>
        <w:bidi w:val="0"/>
        <w:rPr>
          <w:rFonts w:hint="default"/>
          <w:lang w:val="en-US" w:eastAsia="zh-CN"/>
        </w:rPr>
      </w:pPr>
      <w:bookmarkStart w:id="24" w:name="_Toc17390"/>
      <w:r>
        <w:rPr>
          <w:rFonts w:hint="default"/>
          <w:lang w:val="en-US" w:eastAsia="zh-CN"/>
        </w:rPr>
        <w:t>SOAL 3</w:t>
      </w:r>
      <w:bookmarkEnd w:id="24"/>
    </w:p>
    <w:p w14:paraId="53CA63C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Buatlah program yang dapat menghitung dan menghasilkan output langsung menampilkan berupa</w:t>
      </w:r>
      <w:r>
        <w:rPr>
          <w:rFonts w:hint="default" w:ascii="Times New Roman" w:hAnsi="Times New Roman" w:eastAsia="SimSun" w:cs="Times New Roman"/>
          <w:b w:val="0"/>
          <w:bCs w:val="0"/>
          <w:color w:val="000000"/>
          <w:kern w:val="0"/>
          <w:sz w:val="24"/>
          <w:szCs w:val="24"/>
          <w:lang w:val="en-US" w:eastAsia="zh-CN" w:bidi="ar"/>
        </w:rPr>
        <w:t xml:space="preserve"> </w:t>
      </w:r>
      <w:r>
        <w:rPr>
          <w:rFonts w:hint="default" w:ascii="Times New Roman" w:hAnsi="Times New Roman" w:eastAsia="TimesNewRomanPS-BoldMT" w:cs="Times New Roman"/>
          <w:b w:val="0"/>
          <w:bCs w:val="0"/>
          <w:color w:val="auto"/>
          <w:kern w:val="0"/>
          <w:sz w:val="24"/>
          <w:szCs w:val="24"/>
          <w:lang w:val="en-US" w:eastAsia="zh-CN" w:bidi="ar"/>
        </w:rPr>
        <w:t>hasil</w:t>
      </w:r>
      <w:r>
        <w:rPr>
          <w:rFonts w:hint="default" w:ascii="Times New Roman" w:hAnsi="Times New Roman" w:eastAsia="TimesNewRomanPS-BoldMT" w:cs="Times New Roman"/>
          <w:b/>
          <w:bCs/>
          <w:color w:val="auto"/>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dari a dikurang b dikali dengan i dibagi j dikurang dengan x ditambah y adalah . </w:t>
      </w:r>
    </w:p>
    <w:p w14:paraId="482CD5A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 xml:space="preserve">Note : Input yang pertama a, kedua b, ketiga i, ke-empat j, kelima x, dan yang ke-enam y. </w:t>
      </w:r>
    </w:p>
    <w:p w14:paraId="50C9C4CD">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(secara berurutan) (Ketelitian 3 angka di belakang koma)</w:t>
      </w:r>
    </w:p>
    <w:p w14:paraId="512B2ED1">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auto"/>
          <w:kern w:val="0"/>
          <w:sz w:val="24"/>
          <w:szCs w:val="24"/>
          <w:lang w:val="en-US" w:eastAsia="zh-CN" w:bidi="ar"/>
        </w:rPr>
      </w:pPr>
    </w:p>
    <w:p w14:paraId="2E91E5E5">
      <w:pPr>
        <w:pStyle w:val="23"/>
        <w:rPr>
          <w:rFonts w:hint="default"/>
          <w:lang w:val="en-US"/>
        </w:rPr>
      </w:pPr>
      <w:r>
        <w:t xml:space="preserve">Tabel </w:t>
      </w:r>
      <w:r>
        <w:fldChar w:fldCharType="begin"/>
      </w:r>
      <w:r>
        <w:instrText xml:space="preserve"> SEQ Tabel \* ARABIC </w:instrText>
      </w:r>
      <w:r>
        <w:fldChar w:fldCharType="separate"/>
      </w:r>
      <w:r>
        <w:t>8</w:t>
      </w:r>
      <w:r>
        <w:fldChar w:fldCharType="end"/>
      </w:r>
      <w:bookmarkStart w:id="25" w:name="_Toc18567"/>
      <w:r>
        <w:rPr>
          <w:rFonts w:hint="default"/>
          <w:lang w:val="en-US"/>
        </w:rPr>
        <w:t>. Soal 3 Modul 2</w:t>
      </w:r>
      <w:bookmarkEnd w:id="2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581D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88C6C7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auto"/>
                <w:kern w:val="0"/>
                <w:sz w:val="24"/>
                <w:szCs w:val="24"/>
                <w:vertAlign w:val="baseline"/>
                <w:lang w:val="en-US" w:eastAsia="zh-CN" w:bidi="ar"/>
              </w:rPr>
            </w:pPr>
            <w:r>
              <w:rPr>
                <w:rFonts w:hint="default" w:ascii="Courier New" w:hAnsi="Courier New" w:eastAsia="SimSun" w:cs="Courier New"/>
                <w:b/>
                <w:bCs/>
                <w:color w:val="auto"/>
                <w:kern w:val="0"/>
                <w:sz w:val="24"/>
                <w:szCs w:val="24"/>
                <w:vertAlign w:val="baseline"/>
                <w:lang w:val="en-US" w:eastAsia="zh-CN" w:bidi="ar"/>
              </w:rPr>
              <w:t>Input</w:t>
            </w:r>
          </w:p>
        </w:tc>
        <w:tc>
          <w:tcPr>
            <w:tcW w:w="4079" w:type="dxa"/>
          </w:tcPr>
          <w:p w14:paraId="59008EF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auto"/>
                <w:kern w:val="0"/>
                <w:sz w:val="24"/>
                <w:szCs w:val="24"/>
                <w:vertAlign w:val="baseline"/>
                <w:lang w:val="en-US" w:eastAsia="zh-CN" w:bidi="ar"/>
              </w:rPr>
            </w:pPr>
            <w:r>
              <w:rPr>
                <w:rFonts w:hint="default" w:ascii="Courier New" w:hAnsi="Courier New" w:eastAsia="SimSun" w:cs="Courier New"/>
                <w:b/>
                <w:bCs/>
                <w:color w:val="auto"/>
                <w:kern w:val="0"/>
                <w:sz w:val="24"/>
                <w:szCs w:val="24"/>
                <w:vertAlign w:val="baseline"/>
                <w:lang w:val="en-US" w:eastAsia="zh-CN" w:bidi="ar"/>
              </w:rPr>
              <w:t>Output</w:t>
            </w:r>
          </w:p>
        </w:tc>
      </w:tr>
      <w:tr w14:paraId="2765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71BE9D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20 3</w:t>
            </w:r>
          </w:p>
          <w:p w14:paraId="501C92B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4 12</w:t>
            </w:r>
          </w:p>
          <w:p w14:paraId="6E4D65AF">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5 9</w:t>
            </w:r>
          </w:p>
        </w:tc>
        <w:tc>
          <w:tcPr>
            <w:tcW w:w="4079" w:type="dxa"/>
          </w:tcPr>
          <w:p w14:paraId="099665E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-8.333</w:t>
            </w:r>
          </w:p>
        </w:tc>
      </w:tr>
      <w:tr w14:paraId="00AF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595B98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12 2</w:t>
            </w:r>
          </w:p>
          <w:p w14:paraId="328FF1D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10 4</w:t>
            </w:r>
          </w:p>
          <w:p w14:paraId="5941CE9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3 14</w:t>
            </w:r>
          </w:p>
        </w:tc>
        <w:tc>
          <w:tcPr>
            <w:tcW w:w="4079" w:type="dxa"/>
          </w:tcPr>
          <w:p w14:paraId="1ED698D3">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8.000</w:t>
            </w:r>
          </w:p>
        </w:tc>
      </w:tr>
    </w:tbl>
    <w:p w14:paraId="42955DC6">
      <w:pPr>
        <w:rPr>
          <w:rFonts w:hint="default"/>
          <w:lang w:val="en-US" w:eastAsia="zh-CN"/>
        </w:rPr>
      </w:pPr>
    </w:p>
    <w:p w14:paraId="1FAE02F9">
      <w:pPr>
        <w:pStyle w:val="3"/>
        <w:numPr>
          <w:ilvl w:val="0"/>
          <w:numId w:val="15"/>
        </w:numPr>
        <w:bidi w:val="0"/>
        <w:rPr>
          <w:rFonts w:hint="default"/>
          <w:lang w:val="en-US" w:eastAsia="zh-CN"/>
        </w:rPr>
      </w:pPr>
      <w:bookmarkStart w:id="26" w:name="_Toc25907"/>
      <w:r>
        <w:rPr>
          <w:rFonts w:hint="default"/>
          <w:lang w:val="en-US" w:eastAsia="zh-CN"/>
        </w:rPr>
        <w:t>Source Code</w:t>
      </w:r>
      <w:bookmarkEnd w:id="26"/>
    </w:p>
    <w:p w14:paraId="0754C879">
      <w:pPr>
        <w:pStyle w:val="23"/>
        <w:rPr>
          <w:rFonts w:hint="default"/>
          <w:lang w:val="en-US"/>
        </w:rPr>
      </w:pPr>
      <w:r>
        <w:t xml:space="preserve">Tabel </w:t>
      </w:r>
      <w:r>
        <w:fldChar w:fldCharType="begin"/>
      </w:r>
      <w:r>
        <w:instrText xml:space="preserve"> SEQ Tabel \* ARABIC </w:instrText>
      </w:r>
      <w:r>
        <w:fldChar w:fldCharType="separate"/>
      </w:r>
      <w:r>
        <w:t>9</w:t>
      </w:r>
      <w:r>
        <w:fldChar w:fldCharType="end"/>
      </w:r>
      <w:bookmarkStart w:id="27" w:name="_Toc14841"/>
      <w:r>
        <w:rPr>
          <w:rFonts w:hint="default"/>
          <w:lang w:val="en-US"/>
        </w:rPr>
        <w:t>. Source Code Soal 3 Modul 2 Python</w:t>
      </w:r>
      <w:bookmarkEnd w:id="2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3BBB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D38DA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A7060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B1FFD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FB37C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45A0B5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401275E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811D8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5D33CB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FDA043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857419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344886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522791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3D9C65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110667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71DF83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5923F9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43405B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65BEBA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AF97A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7A07EF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3D2E4A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345E4F9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40D7B9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79822D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213333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tc>
        <w:tc>
          <w:tcPr>
            <w:tcW w:w="7759" w:type="dxa"/>
          </w:tcPr>
          <w:p w14:paraId="5EF3F7F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value_A = float(input("Enter the A values: "))</w:t>
            </w:r>
          </w:p>
          <w:p w14:paraId="0464752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value_B = float(input("Enter the B values: ")) </w:t>
            </w:r>
          </w:p>
          <w:p w14:paraId="422FA2D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value_I = float(input("Enter the I values: "))</w:t>
            </w:r>
          </w:p>
          <w:p w14:paraId="54FC78C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value_J = float(input("Enter the J values: "))</w:t>
            </w:r>
          </w:p>
          <w:p w14:paraId="03C91D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value_X = float(input("Enter the X values: "))</w:t>
            </w:r>
          </w:p>
          <w:p w14:paraId="114E26D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value_Y = float(input("Enter the Y values: "))</w:t>
            </w:r>
          </w:p>
          <w:p w14:paraId="4AA09D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199000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6AED5D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sum = ((value_A - value_B) * value_I / value_J) - (value_X + value_Y)</w:t>
            </w:r>
          </w:p>
          <w:p w14:paraId="5DE1F35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print(f"Result is {sum:.3f}\n")</w:t>
            </w:r>
          </w:p>
          <w:p w14:paraId="072AE9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6F38153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7E30D3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value_A = float(input("Enter the A values: "))</w:t>
            </w:r>
          </w:p>
          <w:p w14:paraId="564976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value_B = float(input("Enter the B values: "))</w:t>
            </w:r>
          </w:p>
          <w:p w14:paraId="76DB18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value_I = float(input("Enter the I values: "))</w:t>
            </w:r>
          </w:p>
          <w:p w14:paraId="45278C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value_J = float(input("Enter the J values: "))</w:t>
            </w:r>
          </w:p>
          <w:p w14:paraId="1400094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value_X = float(input("Enter the X values: "))</w:t>
            </w:r>
          </w:p>
          <w:p w14:paraId="67C53F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value_Y = float(input("Enter the Y values: "))</w:t>
            </w:r>
          </w:p>
        </w:tc>
      </w:tr>
    </w:tbl>
    <w:p w14:paraId="2826DBC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475B967E">
      <w:pPr>
        <w:pStyle w:val="23"/>
        <w:rPr>
          <w:rFonts w:hint="default"/>
          <w:lang w:val="en-US"/>
        </w:rPr>
      </w:pPr>
      <w:r>
        <w:t xml:space="preserve">Tabel </w:t>
      </w:r>
      <w:r>
        <w:fldChar w:fldCharType="begin"/>
      </w:r>
      <w:r>
        <w:instrText xml:space="preserve"> SEQ Tabel \* ARABIC </w:instrText>
      </w:r>
      <w:r>
        <w:fldChar w:fldCharType="separate"/>
      </w:r>
      <w:r>
        <w:t>10</w:t>
      </w:r>
      <w:r>
        <w:fldChar w:fldCharType="end"/>
      </w:r>
      <w:bookmarkStart w:id="28" w:name="_Toc31501"/>
      <w:r>
        <w:rPr>
          <w:rFonts w:hint="default"/>
          <w:lang w:val="en-US"/>
        </w:rPr>
        <w:t>. Source Code Soal 3 Modul 2 C</w:t>
      </w:r>
      <w:bookmarkEnd w:id="2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26FB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7CF8954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7CB2F7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0838DF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050630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54DE8C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388E2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502DDE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3AAE7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230AB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612899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3399DF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6D1808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56D69B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6E3067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19D6E1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380CC5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6CAB08D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02D80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2A559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44FC6B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080FCB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34C7F4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05423C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tc>
        <w:tc>
          <w:tcPr>
            <w:tcW w:w="7759" w:type="dxa"/>
          </w:tcPr>
          <w:p w14:paraId="26B38D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13B2B6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69E8C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07EA88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value_A, value_B, value_I, value_J, value_X, value_Y;</w:t>
            </w:r>
          </w:p>
          <w:p w14:paraId="5AC60E3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summary;</w:t>
            </w:r>
          </w:p>
          <w:p w14:paraId="067206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D27264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 i &lt; 2; i++) {</w:t>
            </w:r>
          </w:p>
          <w:p w14:paraId="44FC2F2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value A, B: ");</w:t>
            </w:r>
          </w:p>
          <w:p w14:paraId="0430B3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%f", &amp;value_A, &amp;value_B);</w:t>
            </w:r>
          </w:p>
          <w:p w14:paraId="6A4D94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value I, J: ");</w:t>
            </w:r>
          </w:p>
          <w:p w14:paraId="28BC7A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%f", &amp;value_I, &amp;value_J);</w:t>
            </w:r>
          </w:p>
          <w:p w14:paraId="69AD043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value X, Y: ");</w:t>
            </w:r>
          </w:p>
          <w:p w14:paraId="183A07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%f", &amp;value_X, &amp;value_Y);</w:t>
            </w:r>
          </w:p>
          <w:p w14:paraId="114AC3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B4FA8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summary = ((value_A - value_B) * value_I / value_J  ) - (value_X + value_Y);</w:t>
            </w:r>
          </w:p>
          <w:p w14:paraId="718487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printf("Result: %.3f\n\n", summary);</w:t>
            </w:r>
          </w:p>
          <w:p w14:paraId="3953E7D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0F206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1296D9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4788C7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1BDF7EEC">
      <w:pPr>
        <w:rPr>
          <w:rFonts w:hint="default"/>
          <w:lang w:val="en-US" w:eastAsia="zh-CN"/>
        </w:rPr>
      </w:pPr>
    </w:p>
    <w:p w14:paraId="33379634">
      <w:pPr>
        <w:pStyle w:val="3"/>
        <w:numPr>
          <w:ilvl w:val="0"/>
          <w:numId w:val="15"/>
        </w:numPr>
        <w:bidi w:val="0"/>
        <w:rPr>
          <w:rFonts w:hint="default"/>
          <w:lang w:val="en-US" w:eastAsia="zh-CN"/>
        </w:rPr>
      </w:pPr>
      <w:bookmarkStart w:id="29" w:name="_Toc30200"/>
      <w:r>
        <w:rPr>
          <w:rFonts w:hint="default"/>
          <w:lang w:val="en-US" w:eastAsia="zh-CN"/>
        </w:rPr>
        <w:t>Output</w:t>
      </w:r>
      <w:bookmarkEnd w:id="29"/>
    </w:p>
    <w:p w14:paraId="460711CF">
      <w:pPr>
        <w:rPr>
          <w:rFonts w:hint="default"/>
          <w:lang w:val="en-US" w:eastAsia="zh-CN"/>
        </w:rPr>
      </w:pPr>
      <w:r>
        <w:rPr>
          <w:rFonts w:hint="default"/>
          <w:lang w:val="en-US" w:eastAsia="zh-CN"/>
        </w:rPr>
        <w:drawing>
          <wp:inline distT="0" distB="0" distL="114300" distR="114300">
            <wp:extent cx="5041900" cy="2472690"/>
            <wp:effectExtent l="0" t="0" r="0" b="3810"/>
            <wp:docPr id="8" name="Picture 8" descr="{B66FF10B-1DA4-42C8-AE03-97F4BE005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66FF10B-1DA4-42C8-AE03-97F4BE005E0F}"/>
                    <pic:cNvPicPr>
                      <a:picLocks noChangeAspect="1"/>
                    </pic:cNvPicPr>
                  </pic:nvPicPr>
                  <pic:blipFill>
                    <a:blip r:embed="rId13"/>
                    <a:stretch>
                      <a:fillRect/>
                    </a:stretch>
                  </pic:blipFill>
                  <pic:spPr>
                    <a:xfrm>
                      <a:off x="0" y="0"/>
                      <a:ext cx="5041900" cy="2472690"/>
                    </a:xfrm>
                    <a:prstGeom prst="rect">
                      <a:avLst/>
                    </a:prstGeom>
                  </pic:spPr>
                </pic:pic>
              </a:graphicData>
            </a:graphic>
          </wp:inline>
        </w:drawing>
      </w:r>
    </w:p>
    <w:p w14:paraId="4DDADE0F">
      <w:pPr>
        <w:pStyle w:val="23"/>
        <w:jc w:val="both"/>
        <w:rPr>
          <w:rFonts w:hint="default"/>
          <w:lang w:val="en-US" w:eastAsia="zh-CN"/>
        </w:rPr>
      </w:pPr>
      <w:r>
        <w:t xml:space="preserve">Gambar </w:t>
      </w:r>
      <w:r>
        <w:fldChar w:fldCharType="begin"/>
      </w:r>
      <w:r>
        <w:instrText xml:space="preserve"> SEQ Gambar \* ARABIC </w:instrText>
      </w:r>
      <w:r>
        <w:fldChar w:fldCharType="separate"/>
      </w:r>
      <w:r>
        <w:t>5</w:t>
      </w:r>
      <w:r>
        <w:fldChar w:fldCharType="end"/>
      </w:r>
      <w:bookmarkStart w:id="30" w:name="_Toc1877"/>
      <w:r>
        <w:rPr>
          <w:lang w:val="en-US"/>
        </w:rPr>
        <w:t>. Output Soal 3 Modul 2 Python</w:t>
      </w:r>
      <w:bookmarkEnd w:id="30"/>
    </w:p>
    <w:p w14:paraId="488C47C1">
      <w:pPr>
        <w:rPr>
          <w:rFonts w:hint="default"/>
          <w:lang w:val="en-US" w:eastAsia="zh-CN"/>
        </w:rPr>
      </w:pPr>
    </w:p>
    <w:p w14:paraId="40F232A8">
      <w:pPr>
        <w:rPr>
          <w:rFonts w:hint="default"/>
          <w:lang w:val="en-US" w:eastAsia="zh-CN"/>
        </w:rPr>
      </w:pPr>
      <w:r>
        <w:rPr>
          <w:rFonts w:hint="default"/>
          <w:lang w:val="en-US" w:eastAsia="zh-CN"/>
        </w:rPr>
        <w:drawing>
          <wp:inline distT="0" distB="0" distL="114300" distR="114300">
            <wp:extent cx="5038725" cy="1745615"/>
            <wp:effectExtent l="0" t="0" r="3175" b="6985"/>
            <wp:docPr id="9" name="Picture 9" descr="{0363F07D-DA71-417E-B765-23F1164DB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363F07D-DA71-417E-B765-23F1164DB100}"/>
                    <pic:cNvPicPr>
                      <a:picLocks noChangeAspect="1"/>
                    </pic:cNvPicPr>
                  </pic:nvPicPr>
                  <pic:blipFill>
                    <a:blip r:embed="rId14"/>
                    <a:stretch>
                      <a:fillRect/>
                    </a:stretch>
                  </pic:blipFill>
                  <pic:spPr>
                    <a:xfrm>
                      <a:off x="0" y="0"/>
                      <a:ext cx="5038725" cy="1745615"/>
                    </a:xfrm>
                    <a:prstGeom prst="rect">
                      <a:avLst/>
                    </a:prstGeom>
                  </pic:spPr>
                </pic:pic>
              </a:graphicData>
            </a:graphic>
          </wp:inline>
        </w:drawing>
      </w:r>
    </w:p>
    <w:p w14:paraId="4E3B4825">
      <w:pPr>
        <w:pStyle w:val="23"/>
        <w:jc w:val="both"/>
        <w:rPr>
          <w:rFonts w:hint="default"/>
          <w:lang w:val="en-US" w:eastAsia="zh-CN"/>
        </w:rPr>
      </w:pPr>
      <w:r>
        <w:t xml:space="preserve">Gambar </w:t>
      </w:r>
      <w:r>
        <w:fldChar w:fldCharType="begin"/>
      </w:r>
      <w:r>
        <w:instrText xml:space="preserve"> SEQ Gambar \* ARABIC </w:instrText>
      </w:r>
      <w:r>
        <w:fldChar w:fldCharType="separate"/>
      </w:r>
      <w:r>
        <w:t>6</w:t>
      </w:r>
      <w:r>
        <w:fldChar w:fldCharType="end"/>
      </w:r>
      <w:bookmarkStart w:id="31" w:name="_Toc8243"/>
      <w:r>
        <w:rPr>
          <w:lang w:val="en-US"/>
        </w:rPr>
        <w:t>. Output Soal 3 Modul 2 C</w:t>
      </w:r>
      <w:bookmarkEnd w:id="31"/>
    </w:p>
    <w:p w14:paraId="29439C24">
      <w:pPr>
        <w:pStyle w:val="3"/>
        <w:numPr>
          <w:ilvl w:val="0"/>
          <w:numId w:val="15"/>
        </w:numPr>
        <w:bidi w:val="0"/>
        <w:rPr>
          <w:rFonts w:hint="default"/>
          <w:lang w:val="en-US"/>
        </w:rPr>
      </w:pPr>
      <w:bookmarkStart w:id="32" w:name="_Toc27166"/>
      <w:r>
        <w:rPr>
          <w:rFonts w:hint="default"/>
          <w:lang w:val="en-US" w:eastAsia="zh-CN"/>
        </w:rPr>
        <w:t>Pembahasan</w:t>
      </w:r>
      <w:bookmarkEnd w:id="32"/>
    </w:p>
    <w:p w14:paraId="6F40322F">
      <w:pPr>
        <w:numPr>
          <w:ilvl w:val="0"/>
          <w:numId w:val="16"/>
        </w:numPr>
        <w:rPr>
          <w:rFonts w:hint="default"/>
          <w:lang w:val="en-US"/>
        </w:rPr>
      </w:pPr>
      <w:r>
        <w:rPr>
          <w:rFonts w:hint="default"/>
          <w:lang w:val="en-US"/>
        </w:rPr>
        <w:t>Pada baris [1–12], program menerima input nilai A, B, I, J, X, dan Y menggunakan `float(input())` agar data dapat berupa angka desimal. Pada baris [13], `for i in range(2)` menjalankan perhitungan sebanyak 2 kali. Pada baris [15], program menghitung hasil menggunakan operasi pengurangan, perkalian, pembagian, dan penjumlahan. Pada baris [17], `print()` menampilkan hasil dengan `:.3f` untuk membatasi angka menjadi 3 digit desimal. Pada baris [19], `if (i &lt; 2 - 1)` mengecek apakah masih ada perulangan berikutnya. Pada baris [21–31], program meminta kembali nilai A, B, I, J, X, dan Y untuk perhitungan kedua. Secara keseluruhan, program menerima data sebanyak dua kali dan menampilkan hasil perhitungannya.</w:t>
      </w:r>
    </w:p>
    <w:p w14:paraId="7A05943D">
      <w:pPr>
        <w:numPr>
          <w:ilvl w:val="0"/>
          <w:numId w:val="0"/>
        </w:numPr>
        <w:rPr>
          <w:rFonts w:hint="default"/>
          <w:lang w:val="en-US"/>
        </w:rPr>
      </w:pPr>
    </w:p>
    <w:p w14:paraId="2BBA0973">
      <w:pPr>
        <w:numPr>
          <w:ilvl w:val="0"/>
          <w:numId w:val="16"/>
        </w:numPr>
        <w:ind w:left="0" w:leftChars="0" w:firstLine="0" w:firstLineChars="0"/>
        <w:rPr>
          <w:rFonts w:hint="default"/>
          <w:lang w:val="en-US"/>
        </w:rPr>
      </w:pPr>
      <w:r>
        <w:rPr>
          <w:rFonts w:hint="default"/>
          <w:lang w:val="en-US"/>
        </w:rPr>
        <w:t>Pada baris [1] memasukkan library &lt;stdio.h&gt; agar program dapat menggunakan fungsi input dan output seperti printf() dan scanf(). Pada baris [3] membuat fungsi int main() yang menjadi fungsi utama tempat program dijalankan. Pada baris [3] juga terdapat tanda { yang menandai awal dari blok kode fungsi main(), sedangkan tanda } pada baris [19] menandai akhir dari blok kode tersebut. Pada baris [4] membuat beberapa variabel yaitu value_A, value_B, value_I, value_J, value_X, dan value_Y dengan tipe data float yang berfungsi untuk menyimpan nilai desimal yang dimasukkan oleh user. Pada baris [5] membuat variabel summary dengan tipe data float yang berfungsi untuk menyimpan hasil perhitungan dari rumus yang digunakan dalam program. Pada baris [7] menggunakan perulangan for dengan variabel i yang dimulai dari 0, kondisi i &lt; 2 yang membuat perulangan dilakukan selama nilai i lebih kecil dari 2, dan i++ yang berfungsi menambahkan nilai i sebanyak 1 setiap kali perulangan selesai. Dengan demikian, proses di dalam perulangan akan dilakukan sebanyak 2 kali. Pada baris [8] menggunakan fungsi printf() untuk menampilkan pesan yang meminta user memasukkan nilai A dan B. Pada baris [9] menggunakan fungsi scanf() dengan format %f %f untuk membaca dua input bertipe float, yaitu nilai A dan B, kemudian menyimpannya ke dalam variabel value_A dan value_B. Simbol &amp; digunakan untuk memberikan alamat memori dari masing-masing variabel kepada fungsi scanf() agar input dapat disimpan ke dalam variabel tersebut. Pada baris [10] menggunakan fungsi printf() untuk meminta user memasukkan nilai I dan J. Pada baris [11] menggunakan fungsi scanf() dengan format %f %f untuk membaca nilai I dan J yang dimasukkan oleh user dan menyimpannya ke dalam variabel value_I dan value_J. Pada baris [12] menggunakan fungsi printf() untuk meminta user memasukkan nilai X dan Y. Pada baris [13] menggunakan fungsi scanf() dengan format %f %f untuk membaca nilai X dan Y dan menyimpannya ke dalam variabel value_X dan value_Y. Pada baris [14] membuat proses perhitungan dengan rumus ((value_A - value_B) * value_I / value_J) - (value_X + value_Y) dan menyimpan hasilnya ke dalam variabel summary. Operator - digunakan untuk melakukan pengurangan, operator * digunakan untuk melakukan perkalian, operator / digunakan untuk melakukan pembagian, sedangkan operator + digunakan untuk melakukan penjumlahan. Tanda kurung digunakan untuk menentukan urutan proses perhitungan. Pada baris [15] menggunakan fungsi printf() untuk menampilkan hasil perhitungan yang telah disimpan dalam variabel summary. Format %.3f digunakan untuk menampilkan hasil bertipe float dengan 3 angka di belakang koma, sedangkan \n\n digunakan untuk membuat dua baris baru setelah hasil ditampilkan. Pada baris [16] menggunakan tanda } untuk menandai akhir dari blok perulangan for. Pada baris [18] menggunakan return 0; yang berfungsi untuk mengakhiri fungsi main() dan menunjukkan bahwa program telah selesai dijalankan tanpa mengalami kesalahan. Dengan demikian, program tersebut akan meminta enam nilai berupa A, B, I, J, X, dan Y, kemudian menghitung nilai berdasarkan rumus yang telah ditentukan dan menampilkan hasilnya dengan 3 angka di belakang koma. Proses tersebut dilakukan sebanyak 2 kali karena menggunakan perulangan for dengan kondisi i &lt; 2.</w:t>
      </w:r>
    </w:p>
    <w:p w14:paraId="6027FBCD">
      <w:pPr>
        <w:pStyle w:val="2"/>
        <w:bidi w:val="0"/>
        <w:rPr>
          <w:rFonts w:hint="default"/>
          <w:lang w:val="en-US"/>
        </w:rPr>
      </w:pPr>
      <w:bookmarkStart w:id="33" w:name="_Toc19899"/>
      <w:r>
        <w:rPr>
          <w:rFonts w:hint="default"/>
          <w:lang w:val="en-US"/>
        </w:rPr>
        <w:t>SOAL 4</w:t>
      </w:r>
      <w:bookmarkEnd w:id="33"/>
    </w:p>
    <w:p w14:paraId="1E417F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Hari ini pak dengklek berencana membeli sebuah bejana memakai tutup dan berbentuk tabung di pasar sukagadai. Di pasar, pak Dengklek menemukan banyak bejana yang membuatnya bingung bejana mana yang yang harus dibeli oleh Pak Dengklek. Buatlah program untuk mengetahui volume, luas, dan keliling bejana jika yang diketahui hanya jarijari dan tinggi bejana tersebut.</w:t>
      </w:r>
    </w:p>
    <w:p w14:paraId="5DEA70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Note : input pertama adalah jari-jari, dan kedua adalah tinggi bejana. (ketelitian 2 angka dibelakang koma).</w:t>
      </w:r>
    </w:p>
    <w:p w14:paraId="1C51DD5A">
      <w:pPr>
        <w:pStyle w:val="23"/>
        <w:rPr>
          <w:rFonts w:hint="default"/>
          <w:lang w:val="en-US"/>
        </w:rPr>
      </w:pPr>
      <w:r>
        <w:t xml:space="preserve">Tabel </w:t>
      </w:r>
      <w:r>
        <w:fldChar w:fldCharType="begin"/>
      </w:r>
      <w:r>
        <w:instrText xml:space="preserve"> SEQ Tabel \* ARABIC </w:instrText>
      </w:r>
      <w:r>
        <w:fldChar w:fldCharType="separate"/>
      </w:r>
      <w:r>
        <w:t>11</w:t>
      </w:r>
      <w:r>
        <w:fldChar w:fldCharType="end"/>
      </w:r>
      <w:bookmarkStart w:id="34" w:name="_Toc18978"/>
      <w:r>
        <w:rPr>
          <w:rFonts w:hint="default"/>
          <w:lang w:val="en-US"/>
        </w:rPr>
        <w:t>. Soal 4 Modul 2</w:t>
      </w:r>
      <w:bookmarkEnd w:id="3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5A1D8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0B54D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35CA6B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1391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2C6308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7</w:t>
            </w:r>
          </w:p>
          <w:p w14:paraId="1AFBF4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10</w:t>
            </w:r>
          </w:p>
        </w:tc>
        <w:tc>
          <w:tcPr>
            <w:tcW w:w="4079" w:type="dxa"/>
          </w:tcPr>
          <w:p w14:paraId="715EAA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Volume = 1540.00</w:t>
            </w:r>
          </w:p>
          <w:p w14:paraId="065AAB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Luas = 748.00</w:t>
            </w:r>
          </w:p>
          <w:p w14:paraId="1AA0F8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Keliling = 44.00</w:t>
            </w:r>
          </w:p>
        </w:tc>
      </w:tr>
      <w:tr w14:paraId="5FB0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FBBB4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10</w:t>
            </w:r>
          </w:p>
          <w:p w14:paraId="15CAD1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10</w:t>
            </w:r>
          </w:p>
        </w:tc>
        <w:tc>
          <w:tcPr>
            <w:tcW w:w="4079" w:type="dxa"/>
          </w:tcPr>
          <w:p w14:paraId="317A1D7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Volume = 3142.86</w:t>
            </w:r>
          </w:p>
          <w:p w14:paraId="40BCDD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Luas = 1257.14</w:t>
            </w:r>
          </w:p>
          <w:p w14:paraId="0D3B59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Keliling = 62.86</w:t>
            </w:r>
          </w:p>
        </w:tc>
      </w:tr>
    </w:tbl>
    <w:p w14:paraId="2C9840C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p>
    <w:p w14:paraId="1696780E">
      <w:pPr>
        <w:pStyle w:val="3"/>
        <w:numPr>
          <w:ilvl w:val="0"/>
          <w:numId w:val="17"/>
        </w:numPr>
        <w:bidi w:val="0"/>
        <w:rPr>
          <w:rFonts w:hint="default"/>
          <w:lang w:val="en-US"/>
        </w:rPr>
      </w:pPr>
      <w:bookmarkStart w:id="35" w:name="_Toc2154"/>
      <w:r>
        <w:rPr>
          <w:rFonts w:hint="default"/>
          <w:lang w:val="en-US"/>
        </w:rPr>
        <w:t>Source Code</w:t>
      </w:r>
      <w:bookmarkEnd w:id="35"/>
    </w:p>
    <w:p w14:paraId="21624D17">
      <w:pPr>
        <w:pStyle w:val="23"/>
        <w:rPr>
          <w:rFonts w:hint="default"/>
          <w:lang w:val="en-US"/>
        </w:rPr>
      </w:pPr>
      <w:r>
        <w:t xml:space="preserve">Tabel </w:t>
      </w:r>
      <w:r>
        <w:fldChar w:fldCharType="begin"/>
      </w:r>
      <w:r>
        <w:instrText xml:space="preserve"> SEQ Tabel \* ARABIC </w:instrText>
      </w:r>
      <w:r>
        <w:fldChar w:fldCharType="separate"/>
      </w:r>
      <w:r>
        <w:t>12</w:t>
      </w:r>
      <w:r>
        <w:fldChar w:fldCharType="end"/>
      </w:r>
      <w:bookmarkStart w:id="36" w:name="_Toc26256"/>
      <w:r>
        <w:rPr>
          <w:rFonts w:hint="default"/>
          <w:lang w:val="en-US"/>
        </w:rPr>
        <w:t>. Source Code Soal 4 Modul 2 Python</w:t>
      </w:r>
      <w:bookmarkEnd w:id="3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F14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029295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6E8D64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72FA0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0E291E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6FFCB4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D7003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DDDFE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689767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A6FDC8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65F9B6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500DF3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A3ACB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666B32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1EF6F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642414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2B913C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5D1BD7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095AB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14585D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56E678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B40A5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6A1CFE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3A2743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39D680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tc>
        <w:tc>
          <w:tcPr>
            <w:tcW w:w="7759" w:type="dxa"/>
          </w:tcPr>
          <w:p w14:paraId="2B3EC3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radius_of_circle = float(input("input radius of a circle: "))</w:t>
            </w:r>
          </w:p>
          <w:p w14:paraId="243530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vessel_height = float(input("input vessel height: "))</w:t>
            </w:r>
          </w:p>
          <w:p w14:paraId="399F4F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pi = 22.0 / 7.0</w:t>
            </w:r>
          </w:p>
          <w:p w14:paraId="25C8DC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55958E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68F474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volume = pi * radius_of_circle * radius_of_circle * vessel_height</w:t>
            </w:r>
          </w:p>
          <w:p w14:paraId="409EA7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wide = 2 * pi * radius_of_circle * (radius_of_circle + vessel_height)</w:t>
            </w:r>
          </w:p>
          <w:p w14:paraId="2951E4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around = 2 * pi * radius_of_circle</w:t>
            </w:r>
          </w:p>
          <w:p w14:paraId="0C21B1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F0E5FA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print(f"vessel volume = {volume:.2f}")</w:t>
            </w:r>
          </w:p>
          <w:p w14:paraId="66BFAD0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print(f"Surface area of vessel = {wide:.2f}")</w:t>
            </w:r>
          </w:p>
          <w:p w14:paraId="5194E4E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print(f"circumference of the vessel = {around:.2f}\n")</w:t>
            </w:r>
          </w:p>
          <w:p w14:paraId="443D96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20C50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7CAB98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radius_of_circle = float(input("input radius of a circle: "))</w:t>
            </w:r>
          </w:p>
          <w:p w14:paraId="5659954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vessel_height = float(input("input vessel height: "))</w:t>
            </w:r>
          </w:p>
          <w:p w14:paraId="5081C37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pi = 22.0 / 7.0</w:t>
            </w:r>
          </w:p>
        </w:tc>
      </w:tr>
    </w:tbl>
    <w:p w14:paraId="4B30CC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006E7097">
      <w:pPr>
        <w:pStyle w:val="23"/>
        <w:rPr>
          <w:rFonts w:hint="default"/>
          <w:lang w:val="en-US"/>
        </w:rPr>
      </w:pPr>
      <w:r>
        <w:t xml:space="preserve">Tabel </w:t>
      </w:r>
      <w:r>
        <w:fldChar w:fldCharType="begin"/>
      </w:r>
      <w:r>
        <w:instrText xml:space="preserve"> SEQ Tabel \* ARABIC </w:instrText>
      </w:r>
      <w:r>
        <w:fldChar w:fldCharType="separate"/>
      </w:r>
      <w:r>
        <w:t>13</w:t>
      </w:r>
      <w:r>
        <w:fldChar w:fldCharType="end"/>
      </w:r>
      <w:bookmarkStart w:id="37" w:name="_Toc10532"/>
      <w:r>
        <w:rPr>
          <w:rFonts w:hint="default"/>
          <w:lang w:val="en-US"/>
        </w:rPr>
        <w:t>. Source Code Soal 4 Modul 2 C</w:t>
      </w:r>
      <w:bookmarkEnd w:id="3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75734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70F217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04529D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57EC3E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53E25C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18B1A0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6A368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58C5A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83098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45358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3124D5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08A4D2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193C41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1633214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F6462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149800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4EBECD1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2D681E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D6261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497747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0DD41A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69C8A6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5DB914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4BF6BFF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0D8307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37EA27C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E0DB4E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6A7F036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5B7DB1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6BF586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690DA4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tc>
        <w:tc>
          <w:tcPr>
            <w:tcW w:w="7759" w:type="dxa"/>
          </w:tcPr>
          <w:p w14:paraId="513456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3BBDDA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85D8B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49936E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radius_of_circle, vessel_height;</w:t>
            </w:r>
          </w:p>
          <w:p w14:paraId="4104555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volume, wide, around;</w:t>
            </w:r>
          </w:p>
          <w:p w14:paraId="3C2780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pi = 22.0 / 7.0;</w:t>
            </w:r>
          </w:p>
          <w:p w14:paraId="591730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24D5A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2; i++) {</w:t>
            </w:r>
          </w:p>
          <w:p w14:paraId="6677BB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radius of a circle: ");</w:t>
            </w:r>
          </w:p>
          <w:p w14:paraId="359A31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&amp;radius_of_circle);</w:t>
            </w:r>
          </w:p>
          <w:p w14:paraId="086FF8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12A3F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vessel height: ");</w:t>
            </w:r>
          </w:p>
          <w:p w14:paraId="437F07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&amp;vessel_height);</w:t>
            </w:r>
          </w:p>
          <w:p w14:paraId="15B08E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FE01A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volume = pi * radius_of_circle * radius_of_circle * vessel_height;</w:t>
            </w:r>
          </w:p>
          <w:p w14:paraId="5F433D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wide = 2 * pi * radius_of_circle * (radius_of_circle + vessel_height);</w:t>
            </w:r>
          </w:p>
          <w:p w14:paraId="675598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around = 2 * pi * radius_of_circle;</w:t>
            </w:r>
          </w:p>
          <w:p w14:paraId="6B79AC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2F5CB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printf("vessel volume = %.2f\n", volume);</w:t>
            </w:r>
          </w:p>
          <w:p w14:paraId="641E6B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printf("Surface area of vessel = %.2f\n", wide);</w:t>
            </w:r>
          </w:p>
          <w:p w14:paraId="679217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printf("circumference of the vessel = %.2f\n\n", around);</w:t>
            </w:r>
          </w:p>
          <w:p w14:paraId="4D901C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04C76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43908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6ECDDC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30442D7B">
      <w:pPr>
        <w:rPr>
          <w:rFonts w:hint="default"/>
          <w:lang w:val="en-US"/>
        </w:rPr>
      </w:pPr>
    </w:p>
    <w:p w14:paraId="673FD7F9">
      <w:pPr>
        <w:pStyle w:val="3"/>
        <w:numPr>
          <w:ilvl w:val="0"/>
          <w:numId w:val="17"/>
        </w:numPr>
        <w:bidi w:val="0"/>
        <w:rPr>
          <w:rFonts w:hint="default"/>
          <w:lang w:val="en-US"/>
        </w:rPr>
      </w:pPr>
      <w:bookmarkStart w:id="38" w:name="_Toc30392"/>
      <w:r>
        <w:rPr>
          <w:rFonts w:hint="default"/>
          <w:lang w:val="en-US"/>
        </w:rPr>
        <w:t>Output</w:t>
      </w:r>
      <w:bookmarkEnd w:id="38"/>
    </w:p>
    <w:p w14:paraId="3E21D64C">
      <w:pPr>
        <w:rPr>
          <w:rFonts w:hint="default"/>
          <w:lang w:val="en-US"/>
        </w:rPr>
      </w:pPr>
      <w:r>
        <w:rPr>
          <w:rFonts w:hint="default"/>
          <w:lang w:val="en-US"/>
        </w:rPr>
        <w:drawing>
          <wp:inline distT="0" distB="0" distL="114300" distR="114300">
            <wp:extent cx="5040630" cy="2003425"/>
            <wp:effectExtent l="0" t="0" r="1270" b="3175"/>
            <wp:docPr id="10" name="Picture 10" descr="{6924FF31-9EA8-4AFF-9DE9-F3EB945D9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6924FF31-9EA8-4AFF-9DE9-F3EB945D9F3F}"/>
                    <pic:cNvPicPr>
                      <a:picLocks noChangeAspect="1"/>
                    </pic:cNvPicPr>
                  </pic:nvPicPr>
                  <pic:blipFill>
                    <a:blip r:embed="rId15"/>
                    <a:stretch>
                      <a:fillRect/>
                    </a:stretch>
                  </pic:blipFill>
                  <pic:spPr>
                    <a:xfrm>
                      <a:off x="0" y="0"/>
                      <a:ext cx="5040630" cy="2003425"/>
                    </a:xfrm>
                    <a:prstGeom prst="rect">
                      <a:avLst/>
                    </a:prstGeom>
                  </pic:spPr>
                </pic:pic>
              </a:graphicData>
            </a:graphic>
          </wp:inline>
        </w:drawing>
      </w:r>
    </w:p>
    <w:p w14:paraId="082D18CF">
      <w:pPr>
        <w:pStyle w:val="23"/>
        <w:jc w:val="both"/>
        <w:rPr>
          <w:rFonts w:hint="default"/>
          <w:lang w:val="en-US"/>
        </w:rPr>
      </w:pPr>
      <w:r>
        <w:t xml:space="preserve">Gambar </w:t>
      </w:r>
      <w:r>
        <w:fldChar w:fldCharType="begin"/>
      </w:r>
      <w:r>
        <w:instrText xml:space="preserve"> SEQ Gambar \* ARABIC </w:instrText>
      </w:r>
      <w:r>
        <w:fldChar w:fldCharType="separate"/>
      </w:r>
      <w:r>
        <w:t>7</w:t>
      </w:r>
      <w:r>
        <w:fldChar w:fldCharType="end"/>
      </w:r>
      <w:bookmarkStart w:id="39" w:name="_Toc15974"/>
      <w:r>
        <w:rPr>
          <w:lang w:val="en-US"/>
        </w:rPr>
        <w:t>. Output Soal 4 Modul 2 Python</w:t>
      </w:r>
      <w:bookmarkEnd w:id="39"/>
    </w:p>
    <w:p w14:paraId="0613863E">
      <w:pPr>
        <w:rPr>
          <w:rFonts w:hint="default"/>
          <w:lang w:val="en-US"/>
        </w:rPr>
      </w:pPr>
    </w:p>
    <w:p w14:paraId="779482D9">
      <w:pPr>
        <w:rPr>
          <w:rFonts w:hint="default"/>
          <w:lang w:val="en-US"/>
        </w:rPr>
      </w:pPr>
      <w:r>
        <w:rPr>
          <w:rFonts w:hint="default"/>
          <w:lang w:val="en-US"/>
        </w:rPr>
        <w:drawing>
          <wp:inline distT="0" distB="0" distL="114300" distR="114300">
            <wp:extent cx="5040630" cy="1964690"/>
            <wp:effectExtent l="0" t="0" r="1270" b="3810"/>
            <wp:docPr id="11" name="Picture 11" descr="{DDDEF550-C784-4DA7-B4A7-CF50022D7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DDEF550-C784-4DA7-B4A7-CF50022D7A6A}"/>
                    <pic:cNvPicPr>
                      <a:picLocks noChangeAspect="1"/>
                    </pic:cNvPicPr>
                  </pic:nvPicPr>
                  <pic:blipFill>
                    <a:blip r:embed="rId16"/>
                    <a:stretch>
                      <a:fillRect/>
                    </a:stretch>
                  </pic:blipFill>
                  <pic:spPr>
                    <a:xfrm>
                      <a:off x="0" y="0"/>
                      <a:ext cx="5040630" cy="1964690"/>
                    </a:xfrm>
                    <a:prstGeom prst="rect">
                      <a:avLst/>
                    </a:prstGeom>
                  </pic:spPr>
                </pic:pic>
              </a:graphicData>
            </a:graphic>
          </wp:inline>
        </w:drawing>
      </w:r>
    </w:p>
    <w:p w14:paraId="1FE88528">
      <w:pPr>
        <w:pStyle w:val="23"/>
        <w:jc w:val="both"/>
        <w:rPr>
          <w:rFonts w:hint="default"/>
          <w:lang w:val="en-US"/>
        </w:rPr>
      </w:pPr>
      <w:r>
        <w:t xml:space="preserve">Gambar </w:t>
      </w:r>
      <w:r>
        <w:fldChar w:fldCharType="begin"/>
      </w:r>
      <w:r>
        <w:instrText xml:space="preserve"> SEQ Gambar \* ARABIC </w:instrText>
      </w:r>
      <w:r>
        <w:fldChar w:fldCharType="separate"/>
      </w:r>
      <w:r>
        <w:t>8</w:t>
      </w:r>
      <w:r>
        <w:fldChar w:fldCharType="end"/>
      </w:r>
      <w:bookmarkStart w:id="40" w:name="_Toc12846"/>
      <w:r>
        <w:rPr>
          <w:lang w:val="en-US"/>
        </w:rPr>
        <w:t>. Output Soal 4 Modul 2 C</w:t>
      </w:r>
      <w:bookmarkEnd w:id="40"/>
    </w:p>
    <w:p w14:paraId="3E6E61D5">
      <w:pPr>
        <w:pStyle w:val="3"/>
        <w:numPr>
          <w:ilvl w:val="0"/>
          <w:numId w:val="17"/>
        </w:numPr>
        <w:bidi w:val="0"/>
        <w:rPr>
          <w:rFonts w:hint="default"/>
          <w:lang w:val="en-US"/>
        </w:rPr>
      </w:pPr>
      <w:bookmarkStart w:id="41" w:name="_Toc9196"/>
      <w:r>
        <w:rPr>
          <w:rFonts w:hint="default"/>
          <w:lang w:val="en-US"/>
        </w:rPr>
        <w:t>Pembahasan</w:t>
      </w:r>
      <w:bookmarkEnd w:id="41"/>
    </w:p>
    <w:p w14:paraId="46A98048">
      <w:pPr>
        <w:numPr>
          <w:ilvl w:val="0"/>
          <w:numId w:val="18"/>
        </w:numPr>
        <w:rPr>
          <w:rFonts w:hint="default"/>
          <w:lang w:val="en-US"/>
        </w:rPr>
      </w:pPr>
      <w:r>
        <w:rPr>
          <w:rFonts w:hint="default"/>
          <w:lang w:val="en-US"/>
        </w:rPr>
        <w:t>Pada baris [1–3], program menerima nilai jari-jari, tinggi vessel, dan menentukan nilai `pi`. Pada baris [4], `for i in range(2)` menjalankan program sebanyak 2 kali. Pada baris [6–8], program menghitung volume, luas permukaan, dan keliling vessel menggunakan operasi matematika. Pada baris [10–12], `print()` menampilkan hasil dengan `:.2f` agar angka ditampilkan 2 digit desimal. Pada baris [14], `if (i &lt; 2 - 1)` mengecek apakah masih ada perulangan berikutnya. Pada baris [16–18], program meminta kembali nilai jari-jari dan tinggi untuk perhitungan kedua.</w:t>
      </w:r>
    </w:p>
    <w:p w14:paraId="014B1007">
      <w:pPr>
        <w:numPr>
          <w:ilvl w:val="0"/>
          <w:numId w:val="0"/>
        </w:numPr>
        <w:rPr>
          <w:rFonts w:hint="default"/>
          <w:lang w:val="en-US"/>
        </w:rPr>
      </w:pPr>
    </w:p>
    <w:p w14:paraId="4F9FE6CB">
      <w:pPr>
        <w:numPr>
          <w:ilvl w:val="0"/>
          <w:numId w:val="18"/>
        </w:numPr>
        <w:ind w:left="0" w:leftChars="0" w:firstLine="0" w:firstLineChars="0"/>
        <w:rPr>
          <w:rFonts w:hint="default"/>
          <w:lang w:val="en-US"/>
        </w:rPr>
      </w:pPr>
      <w:r>
        <w:rPr>
          <w:rFonts w:hint="default"/>
          <w:lang w:val="en-US"/>
        </w:rPr>
        <w:t>Pada baris [1–3], program menggunakan `stdio.h`, fungsi `main()`, dan membuat variabel bertipe `float` untuk menyimpan radius, tinggi, volume, luas permukaan, keliling, serta nilai `pi`. Pada baris [4], `for` menjalankan program sebanyak 2 kali dengan `i++` untuk menambah nilai `i`. Pada baris [6–9], `printf()` menampilkan pesan input dan `scanf("%f", &amp;...)` menerima nilai desimal, sedangkan `&amp;` digunakan untuk memberikan alamat variabel. Pada baris [10–12], program menghitung volume, luas permukaan, dan keliling vessel menggunakan operator matematika. Pada baris [13–15], `printf()` menampilkan hasil dengan `%.2f` agar angka ditampilkan 2 digit desimal dan `\n` untuk pindah baris. Pada baris [18], `return 0` menandakan program selesai dengan normal.</w:t>
      </w:r>
    </w:p>
    <w:p w14:paraId="656F8915">
      <w:pPr>
        <w:rPr>
          <w:rFonts w:hint="default"/>
          <w:lang w:val="en-US"/>
        </w:rPr>
      </w:pPr>
    </w:p>
    <w:p w14:paraId="25D1D4DA">
      <w:pPr>
        <w:pStyle w:val="2"/>
        <w:bidi w:val="0"/>
        <w:rPr>
          <w:rFonts w:hint="default"/>
          <w:lang w:val="en-US"/>
        </w:rPr>
      </w:pPr>
      <w:bookmarkStart w:id="42" w:name="_Toc31332"/>
      <w:r>
        <w:rPr>
          <w:rFonts w:hint="default"/>
          <w:lang w:val="en-US"/>
        </w:rPr>
        <w:t>SOAL 5</w:t>
      </w:r>
      <w:bookmarkEnd w:id="42"/>
    </w:p>
    <w:p w14:paraId="2ED4E2AC">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Buatlah sebuah program yang digunakan untuk menghitung alas, tinggi keliling dan luas segitiga pythagoras, Jika yang diketahui hanya A dan B.</w:t>
      </w:r>
    </w:p>
    <w:p w14:paraId="3B1E5B30">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Note : Input pertama dan kedua adalah A dan B.</w:t>
      </w:r>
    </w:p>
    <w:p w14:paraId="6116A390">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drawing>
          <wp:inline distT="0" distB="0" distL="114300" distR="114300">
            <wp:extent cx="1651000" cy="1371600"/>
            <wp:effectExtent l="0" t="0" r="0" b="0"/>
            <wp:docPr id="2" name="Picture 2" descr="{49039488-1785-4C20-A75B-80544A65B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9039488-1785-4C20-A75B-80544A65BD4A}"/>
                    <pic:cNvPicPr>
                      <a:picLocks noChangeAspect="1"/>
                    </pic:cNvPicPr>
                  </pic:nvPicPr>
                  <pic:blipFill>
                    <a:blip r:embed="rId17"/>
                    <a:stretch>
                      <a:fillRect/>
                    </a:stretch>
                  </pic:blipFill>
                  <pic:spPr>
                    <a:xfrm>
                      <a:off x="0" y="0"/>
                      <a:ext cx="1651000" cy="1371600"/>
                    </a:xfrm>
                    <a:prstGeom prst="rect">
                      <a:avLst/>
                    </a:prstGeom>
                  </pic:spPr>
                </pic:pic>
              </a:graphicData>
            </a:graphic>
          </wp:inline>
        </w:drawing>
      </w:r>
    </w:p>
    <w:p w14:paraId="47FD5CCF">
      <w:pPr>
        <w:pStyle w:val="23"/>
        <w:rPr>
          <w:rFonts w:hint="default"/>
          <w:lang w:val="en-US"/>
        </w:rPr>
      </w:pPr>
      <w:r>
        <w:t xml:space="preserve">Tabel </w:t>
      </w:r>
      <w:r>
        <w:fldChar w:fldCharType="begin"/>
      </w:r>
      <w:r>
        <w:instrText xml:space="preserve"> SEQ Tabel \* ARABIC </w:instrText>
      </w:r>
      <w:r>
        <w:fldChar w:fldCharType="separate"/>
      </w:r>
      <w:r>
        <w:t>14</w:t>
      </w:r>
      <w:r>
        <w:fldChar w:fldCharType="end"/>
      </w:r>
      <w:bookmarkStart w:id="43" w:name="_Toc25978"/>
      <w:r>
        <w:rPr>
          <w:rFonts w:hint="default"/>
          <w:lang w:val="en-US"/>
        </w:rPr>
        <w:t>. Soal 5 Modul 2</w:t>
      </w:r>
      <w:bookmarkEnd w:id="4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19343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F2EA03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c>
          <w:tcPr>
            <w:tcW w:w="4079" w:type="dxa"/>
          </w:tcPr>
          <w:p w14:paraId="22E9E46A">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452F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FAE745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40</w:t>
            </w:r>
          </w:p>
          <w:p w14:paraId="0AB0804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41</w:t>
            </w:r>
          </w:p>
        </w:tc>
        <w:tc>
          <w:tcPr>
            <w:tcW w:w="4079" w:type="dxa"/>
          </w:tcPr>
          <w:p w14:paraId="6B48468B">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Alas = 9 cm </w:t>
            </w:r>
          </w:p>
          <w:p w14:paraId="4AD7DDB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Tinggi = 40 cm </w:t>
            </w:r>
          </w:p>
          <w:p w14:paraId="1D955DA5">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Keliling = 90 cm</w:t>
            </w:r>
          </w:p>
          <w:p w14:paraId="1A7D266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Luas = 180 cm^2</w:t>
            </w:r>
          </w:p>
        </w:tc>
      </w:tr>
      <w:tr w14:paraId="28E3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3B4FE8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16</w:t>
            </w:r>
          </w:p>
          <w:p w14:paraId="01A771E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65</w:t>
            </w:r>
          </w:p>
        </w:tc>
        <w:tc>
          <w:tcPr>
            <w:tcW w:w="4079" w:type="dxa"/>
          </w:tcPr>
          <w:p w14:paraId="4FC54CAD">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Alas = 63 cm </w:t>
            </w:r>
          </w:p>
          <w:p w14:paraId="6DFCC17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Tinggi = 16 cm </w:t>
            </w:r>
          </w:p>
          <w:p w14:paraId="4C09441B">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Keliling = 144 cm </w:t>
            </w:r>
          </w:p>
          <w:p w14:paraId="5E1A5CE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Luas = 504 cm^2 </w:t>
            </w:r>
          </w:p>
        </w:tc>
      </w:tr>
    </w:tbl>
    <w:p w14:paraId="3D15599F">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0BDF252C">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437CBA3D">
      <w:pPr>
        <w:pStyle w:val="3"/>
        <w:numPr>
          <w:ilvl w:val="0"/>
          <w:numId w:val="19"/>
        </w:numPr>
        <w:bidi w:val="0"/>
        <w:rPr>
          <w:rFonts w:hint="default"/>
          <w:lang w:val="en-US" w:eastAsia="zh-CN"/>
        </w:rPr>
      </w:pPr>
      <w:bookmarkStart w:id="44" w:name="_Toc18801"/>
      <w:r>
        <w:rPr>
          <w:rFonts w:hint="default"/>
          <w:lang w:val="en-US" w:eastAsia="zh-CN"/>
        </w:rPr>
        <w:t>Source Code</w:t>
      </w:r>
      <w:bookmarkEnd w:id="44"/>
    </w:p>
    <w:p w14:paraId="6DA233D2">
      <w:pPr>
        <w:pStyle w:val="23"/>
        <w:rPr>
          <w:rFonts w:hint="default"/>
          <w:lang w:val="en-US"/>
        </w:rPr>
      </w:pPr>
      <w:r>
        <w:t xml:space="preserve">Tabel </w:t>
      </w:r>
      <w:r>
        <w:fldChar w:fldCharType="begin"/>
      </w:r>
      <w:r>
        <w:instrText xml:space="preserve"> SEQ Tabel \* ARABIC </w:instrText>
      </w:r>
      <w:r>
        <w:fldChar w:fldCharType="separate"/>
      </w:r>
      <w:r>
        <w:t>15</w:t>
      </w:r>
      <w:r>
        <w:fldChar w:fldCharType="end"/>
      </w:r>
      <w:bookmarkStart w:id="45" w:name="_Toc746"/>
      <w:r>
        <w:rPr>
          <w:lang w:val="en-US"/>
        </w:rPr>
        <w:t>.</w:t>
      </w:r>
      <w:r>
        <w:rPr>
          <w:rFonts w:hint="default"/>
          <w:lang w:val="en-US"/>
        </w:rPr>
        <w:t xml:space="preserve"> Source Code</w:t>
      </w:r>
      <w:r>
        <w:rPr>
          <w:lang w:val="en-US"/>
        </w:rPr>
        <w:t xml:space="preserve"> Soal 5 Modul 2 Python</w:t>
      </w:r>
      <w:bookmarkEnd w:id="4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6A48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7C275C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8F4E8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0A50DA3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19EEC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6763DB0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6B6753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527E8F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03C6A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55C8C8B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D46C76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41C51AE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0D22B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7E790B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3B593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0FFAFF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F138A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EFBE3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A3459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CA9460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4823E4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2C81FE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29BB83A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0CA344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273E79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700306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28CC1E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53E4B59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16625B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73B683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tc>
        <w:tc>
          <w:tcPr>
            <w:tcW w:w="7759" w:type="dxa"/>
          </w:tcPr>
          <w:p w14:paraId="68FC03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import math</w:t>
            </w:r>
          </w:p>
          <w:p w14:paraId="128C73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DA338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height_of_triangle = int(input("Enter the value of height triangle: "))</w:t>
            </w:r>
          </w:p>
          <w:p w14:paraId="0BEFD5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hypotenus_of_triangle = int(input("Enter the value of hypotenus triangle: "))</w:t>
            </w:r>
          </w:p>
          <w:p w14:paraId="12A622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CB4C6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1790DD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base_of_triangle = math.sqrt(pow(hypotenus_of_triangle, 2) - pow(height_of_triangle, 2))</w:t>
            </w:r>
          </w:p>
          <w:p w14:paraId="0307D5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perimeter_of_triangle = hypotenus_of_triangle + height_of_triangle + base_of_triangle</w:t>
            </w:r>
          </w:p>
          <w:p w14:paraId="2DFA55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area_of_triangle = (base_of_triangle * height_of_triangle) / 2</w:t>
            </w:r>
          </w:p>
          <w:p w14:paraId="45B3B0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10610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print(f"base of triangle = {base_of_triangle}")</w:t>
            </w:r>
          </w:p>
          <w:p w14:paraId="1B80B0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print(f"height of tiangle = {height_of_triangle}")</w:t>
            </w:r>
          </w:p>
          <w:p w14:paraId="46529A8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print(f"perimeter of triangle = {perimeter_of_triangle}")</w:t>
            </w:r>
          </w:p>
          <w:p w14:paraId="17D9DF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print(f"area of triangle = {area_of_triangle}\n")</w:t>
            </w:r>
          </w:p>
          <w:p w14:paraId="2FF427F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29027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33A21A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height_of_triangle = int(input("Enter the value of height triangle: "))</w:t>
            </w:r>
          </w:p>
          <w:p w14:paraId="386BBE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hypotenus_of_triangle = int(input("Enter the value of hypotenus triangle: "))</w:t>
            </w:r>
          </w:p>
        </w:tc>
      </w:tr>
    </w:tbl>
    <w:p w14:paraId="252EF9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04EC1370">
      <w:pPr>
        <w:pStyle w:val="23"/>
        <w:rPr>
          <w:rFonts w:hint="default"/>
          <w:lang w:val="en-US"/>
        </w:rPr>
      </w:pPr>
      <w:r>
        <w:t xml:space="preserve">Tabel </w:t>
      </w:r>
      <w:r>
        <w:fldChar w:fldCharType="begin"/>
      </w:r>
      <w:r>
        <w:instrText xml:space="preserve"> SEQ Tabel \* ARABIC </w:instrText>
      </w:r>
      <w:r>
        <w:fldChar w:fldCharType="separate"/>
      </w:r>
      <w:r>
        <w:t>16</w:t>
      </w:r>
      <w:r>
        <w:fldChar w:fldCharType="end"/>
      </w:r>
      <w:bookmarkStart w:id="46" w:name="_Toc29227"/>
      <w:r>
        <w:rPr>
          <w:lang w:val="en-US"/>
        </w:rPr>
        <w:t>. Source Code Soal 5 Modul 2 C</w:t>
      </w:r>
      <w:bookmarkEnd w:id="4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24B77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531EBB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1633B1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BD531C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2EC7BA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3E5A45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3F30F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A90E5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15833B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06FB1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7543D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1F0AA60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571063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0B8894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2B5EA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037DB0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41BF2C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12691C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4683D1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741F6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62FA64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3D627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52C205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D9458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57E3E2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46BD57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648FB3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65083C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190442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1B55E5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161B03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4DF13D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60D1B45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78D415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46E0C7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201E4B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p w14:paraId="4DC6F0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36</w:t>
            </w:r>
          </w:p>
          <w:p w14:paraId="557CD2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37</w:t>
            </w:r>
          </w:p>
          <w:p w14:paraId="55938A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38</w:t>
            </w:r>
          </w:p>
        </w:tc>
        <w:tc>
          <w:tcPr>
            <w:tcW w:w="7759" w:type="dxa"/>
          </w:tcPr>
          <w:p w14:paraId="5D485D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553952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&lt;math.h&gt;</w:t>
            </w:r>
          </w:p>
          <w:p w14:paraId="7D5157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A741B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5E554E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height_of_triangle, hypotenus_of_triangle, base_of_triangle;</w:t>
            </w:r>
          </w:p>
          <w:p w14:paraId="78ACA4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area_of_triangle, perimeter_of_triangle;</w:t>
            </w:r>
          </w:p>
          <w:p w14:paraId="2A0B3E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35A05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2; i++) {</w:t>
            </w:r>
          </w:p>
          <w:p w14:paraId="18409A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value triangle's height: ");</w:t>
            </w:r>
          </w:p>
          <w:p w14:paraId="428B75B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&amp;height_of_triangle);</w:t>
            </w:r>
          </w:p>
          <w:p w14:paraId="1CF0FB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F96B5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value of triangle's hypotenus: ");</w:t>
            </w:r>
          </w:p>
          <w:p w14:paraId="5D96DF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&amp;hypotenus_of_triangle);</w:t>
            </w:r>
          </w:p>
          <w:p w14:paraId="2E80C4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6B30D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8CDF5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base_of_triangle = sqrt(pow(hypotenus_of_triangle, 2) - pow(height_of_triangle, 2));</w:t>
            </w:r>
          </w:p>
          <w:p w14:paraId="2C460C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perimeter_of_triangle = hypotenus_of_triangle + height_of_triangle + base_of_triangle;</w:t>
            </w:r>
          </w:p>
          <w:p w14:paraId="3EBAD90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area_of_triangle = (base_of_triangle * height_of_triangle) / 2;</w:t>
            </w:r>
          </w:p>
          <w:p w14:paraId="2571A3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BBE35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printf("base of triangle = %.2f\n", base_of_triangle);</w:t>
            </w:r>
          </w:p>
          <w:p w14:paraId="027566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printf("height of tiangle = %.2f\n", height_of_triangle);</w:t>
            </w:r>
          </w:p>
          <w:p w14:paraId="379CC2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printf("perimeter of triangle = %.2f\n", perimeter_of_triangle);</w:t>
            </w:r>
          </w:p>
          <w:p w14:paraId="59F02E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printf("area of triangle = %.2f\n\n", area_of_triangle);</w:t>
            </w:r>
          </w:p>
          <w:p w14:paraId="368CBC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54A77D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C20CB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73B4C9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6F974907">
      <w:pPr>
        <w:rPr>
          <w:rFonts w:hint="default"/>
          <w:lang w:val="en-US" w:eastAsia="zh-CN"/>
        </w:rPr>
      </w:pPr>
    </w:p>
    <w:p w14:paraId="38AAB623">
      <w:pPr>
        <w:pStyle w:val="3"/>
        <w:numPr>
          <w:ilvl w:val="0"/>
          <w:numId w:val="19"/>
        </w:numPr>
        <w:bidi w:val="0"/>
        <w:rPr>
          <w:rFonts w:hint="default"/>
          <w:lang w:val="en-US" w:eastAsia="zh-CN"/>
        </w:rPr>
      </w:pPr>
      <w:bookmarkStart w:id="47" w:name="_Toc24281"/>
      <w:r>
        <w:rPr>
          <w:rFonts w:hint="default"/>
          <w:lang w:val="en-US" w:eastAsia="zh-CN"/>
        </w:rPr>
        <w:t>Output</w:t>
      </w:r>
      <w:bookmarkEnd w:id="47"/>
    </w:p>
    <w:p w14:paraId="7347D1CA">
      <w:pPr>
        <w:rPr>
          <w:rFonts w:hint="default"/>
          <w:lang w:val="en-US" w:eastAsia="zh-CN"/>
        </w:rPr>
      </w:pPr>
      <w:r>
        <w:rPr>
          <w:rFonts w:hint="default"/>
          <w:lang w:val="en-US" w:eastAsia="zh-CN"/>
        </w:rPr>
        <w:drawing>
          <wp:inline distT="0" distB="0" distL="114300" distR="114300">
            <wp:extent cx="5038090" cy="2321560"/>
            <wp:effectExtent l="0" t="0" r="3810" b="2540"/>
            <wp:docPr id="12" name="Picture 12" descr="{432D106B-E800-4176-922D-672785C1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432D106B-E800-4176-922D-672785C10136}"/>
                    <pic:cNvPicPr>
                      <a:picLocks noChangeAspect="1"/>
                    </pic:cNvPicPr>
                  </pic:nvPicPr>
                  <pic:blipFill>
                    <a:blip r:embed="rId18"/>
                    <a:stretch>
                      <a:fillRect/>
                    </a:stretch>
                  </pic:blipFill>
                  <pic:spPr>
                    <a:xfrm>
                      <a:off x="0" y="0"/>
                      <a:ext cx="5038090" cy="2321560"/>
                    </a:xfrm>
                    <a:prstGeom prst="rect">
                      <a:avLst/>
                    </a:prstGeom>
                  </pic:spPr>
                </pic:pic>
              </a:graphicData>
            </a:graphic>
          </wp:inline>
        </w:drawing>
      </w:r>
    </w:p>
    <w:p w14:paraId="381DD191">
      <w:pPr>
        <w:pStyle w:val="23"/>
        <w:jc w:val="both"/>
        <w:rPr>
          <w:rFonts w:hint="default"/>
          <w:lang w:val="en-US" w:eastAsia="zh-CN"/>
        </w:rPr>
      </w:pPr>
      <w:r>
        <w:t xml:space="preserve">Gambar </w:t>
      </w:r>
      <w:r>
        <w:fldChar w:fldCharType="begin"/>
      </w:r>
      <w:r>
        <w:instrText xml:space="preserve"> SEQ Gambar \* ARABIC </w:instrText>
      </w:r>
      <w:r>
        <w:fldChar w:fldCharType="separate"/>
      </w:r>
      <w:r>
        <w:t>9</w:t>
      </w:r>
      <w:r>
        <w:fldChar w:fldCharType="end"/>
      </w:r>
      <w:bookmarkStart w:id="48" w:name="_Toc3771"/>
      <w:r>
        <w:rPr>
          <w:lang w:val="en-US"/>
        </w:rPr>
        <w:t>. Output Soal 5 Modul 2 Python</w:t>
      </w:r>
      <w:bookmarkEnd w:id="48"/>
    </w:p>
    <w:p w14:paraId="0F6226C3">
      <w:pPr>
        <w:rPr>
          <w:rFonts w:hint="default"/>
          <w:lang w:val="en-US" w:eastAsia="zh-CN"/>
        </w:rPr>
      </w:pPr>
    </w:p>
    <w:p w14:paraId="78736E07">
      <w:pPr>
        <w:rPr>
          <w:rFonts w:hint="default"/>
          <w:lang w:val="en-US" w:eastAsia="zh-CN"/>
        </w:rPr>
      </w:pPr>
      <w:r>
        <w:rPr>
          <w:rFonts w:hint="default"/>
          <w:lang w:val="en-US" w:eastAsia="zh-CN"/>
        </w:rPr>
        <w:drawing>
          <wp:inline distT="0" distB="0" distL="114300" distR="114300">
            <wp:extent cx="5040630" cy="2303780"/>
            <wp:effectExtent l="0" t="0" r="1270" b="7620"/>
            <wp:docPr id="13" name="Picture 13" descr="{0993116D-4A97-4128-A4DC-0ED607CBC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0993116D-4A97-4128-A4DC-0ED607CBCA46}"/>
                    <pic:cNvPicPr>
                      <a:picLocks noChangeAspect="1"/>
                    </pic:cNvPicPr>
                  </pic:nvPicPr>
                  <pic:blipFill>
                    <a:blip r:embed="rId19"/>
                    <a:stretch>
                      <a:fillRect/>
                    </a:stretch>
                  </pic:blipFill>
                  <pic:spPr>
                    <a:xfrm>
                      <a:off x="0" y="0"/>
                      <a:ext cx="5040630" cy="2303780"/>
                    </a:xfrm>
                    <a:prstGeom prst="rect">
                      <a:avLst/>
                    </a:prstGeom>
                  </pic:spPr>
                </pic:pic>
              </a:graphicData>
            </a:graphic>
          </wp:inline>
        </w:drawing>
      </w:r>
    </w:p>
    <w:p w14:paraId="0F1D3B5F">
      <w:pPr>
        <w:pStyle w:val="23"/>
        <w:jc w:val="both"/>
        <w:rPr>
          <w:rFonts w:hint="default"/>
          <w:lang w:val="en-US" w:eastAsia="zh-CN"/>
        </w:rPr>
      </w:pPr>
      <w:r>
        <w:t xml:space="preserve">Gambar </w:t>
      </w:r>
      <w:r>
        <w:fldChar w:fldCharType="begin"/>
      </w:r>
      <w:r>
        <w:instrText xml:space="preserve"> SEQ Gambar \* ARABIC </w:instrText>
      </w:r>
      <w:r>
        <w:fldChar w:fldCharType="separate"/>
      </w:r>
      <w:r>
        <w:t>10</w:t>
      </w:r>
      <w:r>
        <w:fldChar w:fldCharType="end"/>
      </w:r>
      <w:bookmarkStart w:id="49" w:name="_Toc26804"/>
      <w:r>
        <w:rPr>
          <w:lang w:val="en-US"/>
        </w:rPr>
        <w:t>. Output Soal 5 Modul 2 C</w:t>
      </w:r>
      <w:bookmarkEnd w:id="49"/>
    </w:p>
    <w:p w14:paraId="6D6FE291">
      <w:pPr>
        <w:pStyle w:val="3"/>
        <w:numPr>
          <w:ilvl w:val="0"/>
          <w:numId w:val="19"/>
        </w:numPr>
        <w:bidi w:val="0"/>
        <w:rPr>
          <w:rFonts w:hint="default"/>
          <w:lang w:val="en-US" w:eastAsia="zh-CN"/>
        </w:rPr>
      </w:pPr>
      <w:bookmarkStart w:id="50" w:name="_Toc26916"/>
      <w:r>
        <w:rPr>
          <w:rFonts w:hint="default"/>
          <w:lang w:val="en-US" w:eastAsia="zh-CN"/>
        </w:rPr>
        <w:t>Pembahasan</w:t>
      </w:r>
      <w:bookmarkEnd w:id="50"/>
    </w:p>
    <w:p w14:paraId="5E8AEB24">
      <w:pPr>
        <w:numPr>
          <w:ilvl w:val="0"/>
          <w:numId w:val="20"/>
        </w:numPr>
        <w:rPr>
          <w:rFonts w:hint="default"/>
          <w:lang w:val="en-US" w:eastAsia="zh-CN"/>
        </w:rPr>
      </w:pPr>
      <w:r>
        <w:rPr>
          <w:rFonts w:hint="default"/>
          <w:lang w:val="en-US" w:eastAsia="zh-CN"/>
        </w:rPr>
        <w:t>Pada baris [1–3], program mengimpor `math` dan menerima input tinggi serta sisi miring segitiga. Pada baris [4], `for` menjalankan program sebanyak 2 kali. Pada baris [6], `math.sqrt()` dan `pow()` digunakan untuk menghitung panjang alas berdasarkan teorema Pythagoras. Pada baris [7–8], program menghitung keliling dan luas segitiga. Pada baris [10–13], `print()` menampilkan nilai alas, tinggi, keliling, dan luas segitiga. Pada baris [15], `if (i &lt; 2 - 1)` mengecek apakah masih ada perulangan berikutnya. Pada baris [17–18], program meminta kembali nilai tinggi dan sisi miring untuk perhitungan kedua.</w:t>
      </w:r>
    </w:p>
    <w:p w14:paraId="6CEDAE66">
      <w:pPr>
        <w:widowControl w:val="0"/>
        <w:numPr>
          <w:ilvl w:val="0"/>
          <w:numId w:val="0"/>
        </w:numPr>
        <w:autoSpaceDE w:val="0"/>
        <w:autoSpaceDN w:val="0"/>
        <w:jc w:val="both"/>
        <w:rPr>
          <w:rFonts w:hint="default"/>
          <w:lang w:val="en-US" w:eastAsia="zh-CN"/>
        </w:rPr>
      </w:pPr>
    </w:p>
    <w:p w14:paraId="3B6F1C38">
      <w:pPr>
        <w:widowControl w:val="0"/>
        <w:numPr>
          <w:ilvl w:val="0"/>
          <w:numId w:val="20"/>
        </w:numPr>
        <w:autoSpaceDE w:val="0"/>
        <w:autoSpaceDN w:val="0"/>
        <w:ind w:left="0" w:leftChars="0" w:firstLine="0" w:firstLineChars="0"/>
        <w:jc w:val="both"/>
        <w:rPr>
          <w:rFonts w:hint="default"/>
          <w:lang w:val="en-US" w:eastAsia="zh-CN"/>
        </w:rPr>
      </w:pPr>
      <w:r>
        <w:rPr>
          <w:rFonts w:hint="default"/>
          <w:lang w:val="en-US" w:eastAsia="zh-CN"/>
        </w:rPr>
        <w:t>Pada baris [1–2], program menggunakan `stdio.h` untuk input/output dan `math.h` untuk fungsi matematika. Pada baris [4–5], dibuat variabel bertipe `float` untuk menyimpan tinggi, sisi miring, alas, luas, dan keliling segitiga. Pada baris [6], `for` menjalankan program sebanyak 2 kali. Pada baris [7–10], `printf()` menampilkan input dan `scanf("%f", &amp;...)` menerima nilai desimal. Pada baris [12], `sqrt()` dan `pow()` digunakan untuk menghitung panjang alas menggunakan teorema Pythagoras. Pada baris [13–14], program menghitung keliling dan luas segitiga. Pada baris [15–18], `printf()` menampilkan hasil dengan `%.2f` agar angka ditampilkan 2 digit desimal. Pada baris [21], `return 0.</w:t>
      </w:r>
    </w:p>
    <w:p w14:paraId="15569AC8">
      <w:pPr>
        <w:widowControl w:val="0"/>
        <w:numPr>
          <w:ilvl w:val="0"/>
          <w:numId w:val="0"/>
        </w:numPr>
        <w:autoSpaceDE w:val="0"/>
        <w:autoSpaceDN w:val="0"/>
        <w:jc w:val="both"/>
        <w:rPr>
          <w:rFonts w:hint="default"/>
          <w:lang w:val="en-US" w:eastAsia="zh-CN"/>
        </w:rPr>
      </w:pPr>
    </w:p>
    <w:p w14:paraId="46DE2BD3">
      <w:pPr>
        <w:rPr>
          <w:rFonts w:hint="default"/>
          <w:lang w:val="en-US" w:eastAsia="zh-CN"/>
        </w:rPr>
      </w:pPr>
    </w:p>
    <w:p w14:paraId="5CD8C3F9">
      <w:pPr>
        <w:rPr>
          <w:rFonts w:hint="default"/>
          <w:lang w:val="en-US" w:eastAsia="zh-CN"/>
        </w:rPr>
      </w:pPr>
    </w:p>
    <w:p w14:paraId="26B1D0AE">
      <w:pPr>
        <w:rPr>
          <w:rFonts w:hint="default"/>
          <w:lang w:val="en-US" w:eastAsia="zh-CN"/>
        </w:rPr>
      </w:pPr>
    </w:p>
    <w:p w14:paraId="14E9548E">
      <w:pPr>
        <w:rPr>
          <w:rFonts w:hint="default"/>
          <w:lang w:val="en-US" w:eastAsia="zh-CN"/>
        </w:rPr>
      </w:pPr>
    </w:p>
    <w:p w14:paraId="1EC26EC4">
      <w:pPr>
        <w:rPr>
          <w:rFonts w:hint="default"/>
          <w:lang w:val="en-US" w:eastAsia="zh-CN"/>
        </w:rPr>
      </w:pPr>
    </w:p>
    <w:p w14:paraId="2F7240A1">
      <w:pPr>
        <w:rPr>
          <w:rFonts w:hint="default"/>
          <w:lang w:val="en-US" w:eastAsia="zh-CN"/>
        </w:rPr>
      </w:pPr>
    </w:p>
    <w:p w14:paraId="54325940">
      <w:pPr>
        <w:rPr>
          <w:rFonts w:hint="default"/>
          <w:lang w:val="en-US" w:eastAsia="zh-CN"/>
        </w:rPr>
      </w:pPr>
    </w:p>
    <w:p w14:paraId="6CFF3C18">
      <w:pPr>
        <w:rPr>
          <w:rFonts w:hint="default"/>
          <w:lang w:val="en-US" w:eastAsia="zh-CN"/>
        </w:rPr>
      </w:pPr>
    </w:p>
    <w:p w14:paraId="15C29DB2">
      <w:pPr>
        <w:rPr>
          <w:rFonts w:hint="default"/>
          <w:lang w:val="en-US" w:eastAsia="zh-CN"/>
        </w:rPr>
      </w:pPr>
    </w:p>
    <w:p w14:paraId="46646406">
      <w:pPr>
        <w:rPr>
          <w:rFonts w:hint="default"/>
          <w:lang w:val="en-US" w:eastAsia="zh-CN"/>
        </w:rPr>
      </w:pPr>
    </w:p>
    <w:p w14:paraId="22FD71B1">
      <w:pPr>
        <w:rPr>
          <w:rFonts w:hint="default"/>
          <w:lang w:val="en-US" w:eastAsia="zh-CN"/>
        </w:rPr>
      </w:pPr>
    </w:p>
    <w:p w14:paraId="2D6598B9">
      <w:pPr>
        <w:rPr>
          <w:rFonts w:hint="default"/>
          <w:lang w:val="en-US" w:eastAsia="zh-CN"/>
        </w:rPr>
      </w:pPr>
    </w:p>
    <w:p w14:paraId="08F2D9C8">
      <w:pPr>
        <w:pStyle w:val="2"/>
        <w:bidi w:val="0"/>
        <w:rPr>
          <w:rFonts w:hint="default"/>
          <w:lang w:val="en-US" w:eastAsia="zh-CN"/>
        </w:rPr>
      </w:pPr>
      <w:bookmarkStart w:id="51" w:name="_Toc13353"/>
      <w:r>
        <w:rPr>
          <w:rFonts w:hint="default"/>
          <w:lang w:val="en-US" w:eastAsia="zh-CN"/>
        </w:rPr>
        <w:t>MODUL 3: Kondisional</w:t>
      </w:r>
      <w:bookmarkEnd w:id="51"/>
    </w:p>
    <w:p w14:paraId="13B0609A">
      <w:pPr>
        <w:pStyle w:val="2"/>
        <w:bidi w:val="0"/>
        <w:rPr>
          <w:rFonts w:hint="default"/>
          <w:lang w:val="en-US" w:eastAsia="zh-CN"/>
        </w:rPr>
      </w:pPr>
      <w:bookmarkStart w:id="52" w:name="_Toc31005"/>
      <w:r>
        <w:rPr>
          <w:rFonts w:hint="default"/>
          <w:lang w:val="en-US" w:eastAsia="zh-CN"/>
        </w:rPr>
        <w:t>SOAL 1</w:t>
      </w:r>
      <w:bookmarkEnd w:id="52"/>
    </w:p>
    <w:p w14:paraId="202A36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eastAsia="zh-CN"/>
        </w:rPr>
      </w:pPr>
      <w:r>
        <w:rPr>
          <w:rFonts w:hint="default"/>
          <w:lang w:val="en-US" w:eastAsia="zh-CN"/>
        </w:rPr>
        <w:t>Buatlah sebuah program untuk mengurutkan 3 angka inputan dari nilai terkecil ke terbesar menggunakan metode kondisional. Input merupakan angka secara acak dengan output adalah hasil dari pengurutan.</w:t>
      </w:r>
    </w:p>
    <w:p w14:paraId="1283B9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eastAsia="zh-CN"/>
        </w:rPr>
      </w:pPr>
    </w:p>
    <w:p w14:paraId="2145B0A3">
      <w:pPr>
        <w:pStyle w:val="23"/>
        <w:rPr>
          <w:rFonts w:hint="default"/>
          <w:lang w:val="en-US"/>
        </w:rPr>
      </w:pPr>
      <w:r>
        <w:t xml:space="preserve">Tabel </w:t>
      </w:r>
      <w:r>
        <w:fldChar w:fldCharType="begin"/>
      </w:r>
      <w:r>
        <w:instrText xml:space="preserve"> SEQ Tabel \* ARABIC </w:instrText>
      </w:r>
      <w:r>
        <w:fldChar w:fldCharType="separate"/>
      </w:r>
      <w:r>
        <w:t>17</w:t>
      </w:r>
      <w:r>
        <w:fldChar w:fldCharType="end"/>
      </w:r>
      <w:bookmarkStart w:id="53" w:name="_Toc3297"/>
      <w:r>
        <w:rPr>
          <w:lang w:val="en-US"/>
        </w:rPr>
        <w:t>. Soal 1 Modul 3</w:t>
      </w:r>
      <w:bookmarkEnd w:id="5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288B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49D90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eastAsia="zh-CN"/>
              </w:rPr>
            </w:pPr>
            <w:r>
              <w:rPr>
                <w:rFonts w:hint="default" w:ascii="Courier New" w:hAnsi="Courier New" w:cs="Courier New"/>
                <w:b/>
                <w:bCs/>
                <w:vertAlign w:val="baseline"/>
                <w:lang w:val="en-US" w:eastAsia="zh-CN"/>
              </w:rPr>
              <w:t>Input</w:t>
            </w:r>
          </w:p>
        </w:tc>
        <w:tc>
          <w:tcPr>
            <w:tcW w:w="4079" w:type="dxa"/>
          </w:tcPr>
          <w:p w14:paraId="51FA4D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eastAsia="zh-CN"/>
              </w:rPr>
            </w:pPr>
            <w:r>
              <w:rPr>
                <w:rFonts w:hint="default" w:ascii="Courier New" w:hAnsi="Courier New" w:cs="Courier New"/>
                <w:b/>
                <w:bCs/>
                <w:vertAlign w:val="baseline"/>
                <w:lang w:val="en-US" w:eastAsia="zh-CN"/>
              </w:rPr>
              <w:t>Output</w:t>
            </w:r>
          </w:p>
        </w:tc>
      </w:tr>
      <w:tr w14:paraId="190A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26756D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36</w:t>
            </w:r>
          </w:p>
          <w:p w14:paraId="535676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12</w:t>
            </w:r>
          </w:p>
        </w:tc>
        <w:tc>
          <w:tcPr>
            <w:tcW w:w="4079" w:type="dxa"/>
          </w:tcPr>
          <w:p w14:paraId="6C21BF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12</w:t>
            </w:r>
          </w:p>
          <w:p w14:paraId="49FD2E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36</w:t>
            </w:r>
          </w:p>
        </w:tc>
      </w:tr>
      <w:tr w14:paraId="214A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BF52E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5</w:t>
            </w:r>
          </w:p>
          <w:p w14:paraId="31F0EA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w:t>
            </w:r>
          </w:p>
        </w:tc>
        <w:tc>
          <w:tcPr>
            <w:tcW w:w="4079" w:type="dxa"/>
          </w:tcPr>
          <w:p w14:paraId="43C725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5</w:t>
            </w:r>
          </w:p>
          <w:p w14:paraId="4D6D24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w:t>
            </w:r>
          </w:p>
        </w:tc>
      </w:tr>
      <w:tr w14:paraId="36222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E53C23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94</w:t>
            </w:r>
          </w:p>
          <w:p w14:paraId="36A313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65</w:t>
            </w:r>
          </w:p>
        </w:tc>
        <w:tc>
          <w:tcPr>
            <w:tcW w:w="4079" w:type="dxa"/>
          </w:tcPr>
          <w:p w14:paraId="3BF2A9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65</w:t>
            </w:r>
          </w:p>
          <w:p w14:paraId="4522FD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94</w:t>
            </w:r>
          </w:p>
        </w:tc>
      </w:tr>
    </w:tbl>
    <w:p w14:paraId="709AEFD0">
      <w:pPr>
        <w:rPr>
          <w:rFonts w:hint="default"/>
          <w:lang w:val="en-US" w:eastAsia="zh-CN"/>
        </w:rPr>
      </w:pPr>
    </w:p>
    <w:p w14:paraId="175CEBA6">
      <w:pPr>
        <w:pStyle w:val="3"/>
        <w:numPr>
          <w:ilvl w:val="0"/>
          <w:numId w:val="21"/>
        </w:numPr>
        <w:bidi w:val="0"/>
        <w:rPr>
          <w:rFonts w:hint="default"/>
          <w:lang w:val="en-US"/>
        </w:rPr>
      </w:pPr>
      <w:bookmarkStart w:id="54" w:name="_Toc19759"/>
      <w:r>
        <w:rPr>
          <w:rFonts w:hint="default"/>
          <w:lang w:val="en-US"/>
        </w:rPr>
        <w:t>Source Code</w:t>
      </w:r>
      <w:bookmarkEnd w:id="54"/>
    </w:p>
    <w:p w14:paraId="159A9E96">
      <w:pPr>
        <w:pStyle w:val="23"/>
        <w:rPr>
          <w:rFonts w:hint="default"/>
          <w:lang w:val="en-US"/>
        </w:rPr>
      </w:pPr>
      <w:r>
        <w:t xml:space="preserve">Tabel </w:t>
      </w:r>
      <w:r>
        <w:fldChar w:fldCharType="begin"/>
      </w:r>
      <w:r>
        <w:instrText xml:space="preserve"> SEQ Tabel \* ARABIC </w:instrText>
      </w:r>
      <w:r>
        <w:fldChar w:fldCharType="separate"/>
      </w:r>
      <w:r>
        <w:t>18</w:t>
      </w:r>
      <w:r>
        <w:fldChar w:fldCharType="end"/>
      </w:r>
      <w:bookmarkStart w:id="55" w:name="_Toc5798"/>
      <w:r>
        <w:rPr>
          <w:lang w:val="en-US"/>
        </w:rPr>
        <w:t>. Source Code Soal 1 Modul 3 Python</w:t>
      </w:r>
      <w:bookmarkEnd w:id="5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03A46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548E35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065DD5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57E4D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7032AB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4249E90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78845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77F35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0939CB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13B384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3CE8B5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AD967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4DC46E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15E855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01213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8468C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207DBCE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407A84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05EA0A2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tc>
        <w:tc>
          <w:tcPr>
            <w:tcW w:w="7759" w:type="dxa"/>
          </w:tcPr>
          <w:p w14:paraId="1B2374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variable_1 = int(input("input the value of variable one: "))</w:t>
            </w:r>
          </w:p>
          <w:p w14:paraId="1DAE80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variable_2 = int(input("input the value of variable two: "))</w:t>
            </w:r>
          </w:p>
          <w:p w14:paraId="667289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67E1A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range(3):</w:t>
            </w:r>
          </w:p>
          <w:p w14:paraId="161F6C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(variable_1 &gt; variable_2):</w:t>
            </w:r>
          </w:p>
          <w:p w14:paraId="0F37A0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print(variable_2, variable_1, "\n")</w:t>
            </w:r>
          </w:p>
          <w:p w14:paraId="2CA2C8E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6F52B2E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print(variable_1, variable_2, "\n")</w:t>
            </w:r>
          </w:p>
          <w:p w14:paraId="7B1B8DC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39495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3 - 1 ):</w:t>
            </w:r>
          </w:p>
          <w:p w14:paraId="141191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variable_1 = int(input("input the value of variable one: "))</w:t>
            </w:r>
          </w:p>
          <w:p w14:paraId="0B8B5C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variable_2 = int(input("input the value of variable two: "))</w:t>
            </w:r>
          </w:p>
        </w:tc>
      </w:tr>
    </w:tbl>
    <w:p w14:paraId="576617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696641F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676207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23C9DC30">
      <w:pPr>
        <w:pStyle w:val="23"/>
        <w:rPr>
          <w:rFonts w:hint="default"/>
          <w:lang w:val="en-US"/>
        </w:rPr>
      </w:pPr>
      <w:r>
        <w:t xml:space="preserve">Tabel </w:t>
      </w:r>
      <w:r>
        <w:fldChar w:fldCharType="begin"/>
      </w:r>
      <w:r>
        <w:instrText xml:space="preserve"> SEQ Tabel \* ARABIC </w:instrText>
      </w:r>
      <w:r>
        <w:fldChar w:fldCharType="separate"/>
      </w:r>
      <w:r>
        <w:t>19</w:t>
      </w:r>
      <w:r>
        <w:fldChar w:fldCharType="end"/>
      </w:r>
      <w:bookmarkStart w:id="56" w:name="_Toc4945"/>
      <w:r>
        <w:rPr>
          <w:lang w:val="en-US"/>
        </w:rPr>
        <w:t xml:space="preserve">. </w:t>
      </w:r>
      <w:r>
        <w:rPr>
          <w:rFonts w:hint="default"/>
          <w:lang w:val="en-US"/>
        </w:rPr>
        <w:t>Source Code</w:t>
      </w:r>
      <w:r>
        <w:rPr>
          <w:lang w:val="en-US"/>
        </w:rPr>
        <w:t xml:space="preserve"> Soal 1 Modul 3 C</w:t>
      </w:r>
      <w:bookmarkEnd w:id="5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7F3AB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169763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2EE936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253182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70F030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3183FA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2CCDEA9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6C46C2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56F8FC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20560F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70AFC4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3B018D9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ECA8E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44780E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94B19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C1DDA8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F377E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1DF418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44316A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7A89B8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302172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07A4BF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7A1E89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7C89179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3A8150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507336B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CB788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5B027FD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606B88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4B4273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40E1B9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54F4BA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342CB5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5DFD90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4FB289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3CF8D5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p w14:paraId="4FF6D2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36</w:t>
            </w:r>
          </w:p>
        </w:tc>
        <w:tc>
          <w:tcPr>
            <w:tcW w:w="7759" w:type="dxa"/>
          </w:tcPr>
          <w:p w14:paraId="7E4EBF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1F6C30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06911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04460F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first_variable, second_variable;</w:t>
            </w:r>
          </w:p>
          <w:p w14:paraId="1B63FE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856CF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first variable: ");</w:t>
            </w:r>
          </w:p>
          <w:p w14:paraId="4AFC4CB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&amp;first_variable);</w:t>
            </w:r>
          </w:p>
          <w:p w14:paraId="2B3FAF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ADDD9F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second variable: ");</w:t>
            </w:r>
          </w:p>
          <w:p w14:paraId="71D6622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&amp;second_variable);</w:t>
            </w:r>
          </w:p>
          <w:p w14:paraId="77528A1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DE0BEE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3; i++) {</w:t>
            </w:r>
          </w:p>
          <w:p w14:paraId="4B81BE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(first_variable &gt; second_variable) {</w:t>
            </w:r>
          </w:p>
          <w:p w14:paraId="4EB0B8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 %d\n\n", second_variable, first_variable);</w:t>
            </w:r>
          </w:p>
          <w:p w14:paraId="5BA19C9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739731B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 %d\n\n", first_variable, second_variable);</w:t>
            </w:r>
          </w:p>
          <w:p w14:paraId="5B097B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C84BB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012E6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 {</w:t>
            </w:r>
          </w:p>
          <w:p w14:paraId="761935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first variable: ");</w:t>
            </w:r>
          </w:p>
          <w:p w14:paraId="775B4F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&amp;first_variable);</w:t>
            </w:r>
          </w:p>
          <w:p w14:paraId="1BFEDC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308BA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second variable: ");</w:t>
            </w:r>
          </w:p>
          <w:p w14:paraId="2FD400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&amp;second_variable);</w:t>
            </w:r>
          </w:p>
          <w:p w14:paraId="117D0F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53F5EA0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96D22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D2F58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57BD30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13F6F09F">
      <w:pPr>
        <w:rPr>
          <w:rFonts w:hint="default"/>
          <w:lang w:val="en-US"/>
        </w:rPr>
      </w:pPr>
    </w:p>
    <w:p w14:paraId="4AC446D6">
      <w:pPr>
        <w:rPr>
          <w:rFonts w:hint="default"/>
          <w:lang w:val="en-US"/>
        </w:rPr>
      </w:pPr>
    </w:p>
    <w:p w14:paraId="11453ECB">
      <w:pPr>
        <w:pStyle w:val="3"/>
        <w:numPr>
          <w:ilvl w:val="0"/>
          <w:numId w:val="21"/>
        </w:numPr>
        <w:bidi w:val="0"/>
        <w:rPr>
          <w:rFonts w:hint="default"/>
          <w:lang w:val="en-US"/>
        </w:rPr>
      </w:pPr>
      <w:bookmarkStart w:id="57" w:name="_Toc26971"/>
      <w:r>
        <w:rPr>
          <w:rFonts w:hint="default"/>
          <w:lang w:val="en-US"/>
        </w:rPr>
        <w:t>Output</w:t>
      </w:r>
      <w:bookmarkEnd w:id="57"/>
    </w:p>
    <w:p w14:paraId="66A65041">
      <w:pPr>
        <w:rPr>
          <w:rFonts w:hint="default"/>
          <w:lang w:val="en-US"/>
        </w:rPr>
      </w:pPr>
      <w:r>
        <w:rPr>
          <w:rFonts w:hint="default"/>
          <w:lang w:val="en-US"/>
        </w:rPr>
        <w:drawing>
          <wp:inline distT="0" distB="0" distL="114300" distR="114300">
            <wp:extent cx="5038090" cy="1884045"/>
            <wp:effectExtent l="0" t="0" r="3810" b="8255"/>
            <wp:docPr id="14" name="Picture 14" descr="{C99F8F76-2EAD-4830-892D-FD6E99BCD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99F8F76-2EAD-4830-892D-FD6E99BCDAE0}"/>
                    <pic:cNvPicPr>
                      <a:picLocks noChangeAspect="1"/>
                    </pic:cNvPicPr>
                  </pic:nvPicPr>
                  <pic:blipFill>
                    <a:blip r:embed="rId20"/>
                    <a:stretch>
                      <a:fillRect/>
                    </a:stretch>
                  </pic:blipFill>
                  <pic:spPr>
                    <a:xfrm>
                      <a:off x="0" y="0"/>
                      <a:ext cx="5038090" cy="1884045"/>
                    </a:xfrm>
                    <a:prstGeom prst="rect">
                      <a:avLst/>
                    </a:prstGeom>
                  </pic:spPr>
                </pic:pic>
              </a:graphicData>
            </a:graphic>
          </wp:inline>
        </w:drawing>
      </w:r>
    </w:p>
    <w:p w14:paraId="266B0029">
      <w:pPr>
        <w:pStyle w:val="23"/>
        <w:jc w:val="both"/>
        <w:rPr>
          <w:rFonts w:hint="default"/>
          <w:lang w:val="en-US"/>
        </w:rPr>
      </w:pPr>
      <w:r>
        <w:t xml:space="preserve">Gambar </w:t>
      </w:r>
      <w:r>
        <w:fldChar w:fldCharType="begin"/>
      </w:r>
      <w:r>
        <w:instrText xml:space="preserve"> SEQ Gambar \* ARABIC </w:instrText>
      </w:r>
      <w:r>
        <w:fldChar w:fldCharType="separate"/>
      </w:r>
      <w:r>
        <w:t>11</w:t>
      </w:r>
      <w:r>
        <w:fldChar w:fldCharType="end"/>
      </w:r>
      <w:bookmarkStart w:id="58" w:name="_Toc16930"/>
      <w:r>
        <w:rPr>
          <w:lang w:val="en-US"/>
        </w:rPr>
        <w:t>. Output Soal 1 Modul 3 Python</w:t>
      </w:r>
      <w:bookmarkEnd w:id="58"/>
    </w:p>
    <w:p w14:paraId="5B2FA266">
      <w:pPr>
        <w:rPr>
          <w:rFonts w:hint="default"/>
          <w:lang w:val="en-US"/>
        </w:rPr>
      </w:pPr>
    </w:p>
    <w:p w14:paraId="4C99D381">
      <w:pPr>
        <w:rPr>
          <w:rFonts w:hint="default"/>
          <w:lang w:val="en-US"/>
        </w:rPr>
      </w:pPr>
      <w:r>
        <w:rPr>
          <w:rFonts w:hint="default"/>
          <w:lang w:val="en-US"/>
        </w:rPr>
        <w:drawing>
          <wp:inline distT="0" distB="0" distL="114300" distR="114300">
            <wp:extent cx="5036820" cy="2059940"/>
            <wp:effectExtent l="0" t="0" r="5080" b="10160"/>
            <wp:docPr id="15" name="Picture 15" descr="{4BBFF21F-B8DD-41CC-9F0A-98304786D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4BBFF21F-B8DD-41CC-9F0A-98304786D7A6}"/>
                    <pic:cNvPicPr>
                      <a:picLocks noChangeAspect="1"/>
                    </pic:cNvPicPr>
                  </pic:nvPicPr>
                  <pic:blipFill>
                    <a:blip r:embed="rId21"/>
                    <a:stretch>
                      <a:fillRect/>
                    </a:stretch>
                  </pic:blipFill>
                  <pic:spPr>
                    <a:xfrm>
                      <a:off x="0" y="0"/>
                      <a:ext cx="5036820" cy="2059940"/>
                    </a:xfrm>
                    <a:prstGeom prst="rect">
                      <a:avLst/>
                    </a:prstGeom>
                  </pic:spPr>
                </pic:pic>
              </a:graphicData>
            </a:graphic>
          </wp:inline>
        </w:drawing>
      </w:r>
    </w:p>
    <w:p w14:paraId="08FA5E83">
      <w:pPr>
        <w:pStyle w:val="23"/>
        <w:jc w:val="both"/>
        <w:rPr>
          <w:rFonts w:hint="default"/>
          <w:lang w:val="en-US"/>
        </w:rPr>
      </w:pPr>
      <w:r>
        <w:t xml:space="preserve">Gambar </w:t>
      </w:r>
      <w:r>
        <w:fldChar w:fldCharType="begin"/>
      </w:r>
      <w:r>
        <w:instrText xml:space="preserve"> SEQ Gambar \* ARABIC </w:instrText>
      </w:r>
      <w:r>
        <w:fldChar w:fldCharType="separate"/>
      </w:r>
      <w:r>
        <w:t>12</w:t>
      </w:r>
      <w:r>
        <w:fldChar w:fldCharType="end"/>
      </w:r>
      <w:bookmarkStart w:id="59" w:name="_Toc22175"/>
      <w:r>
        <w:rPr>
          <w:lang w:val="en-US"/>
        </w:rPr>
        <w:t>. Output Soal 1 Modul 3 C</w:t>
      </w:r>
      <w:bookmarkEnd w:id="59"/>
    </w:p>
    <w:p w14:paraId="73DA6B10">
      <w:pPr>
        <w:pStyle w:val="3"/>
        <w:numPr>
          <w:ilvl w:val="0"/>
          <w:numId w:val="21"/>
        </w:numPr>
        <w:bidi w:val="0"/>
        <w:rPr>
          <w:rFonts w:hint="default"/>
          <w:lang w:val="en-US"/>
        </w:rPr>
      </w:pPr>
      <w:bookmarkStart w:id="60" w:name="_Toc2074"/>
      <w:r>
        <w:rPr>
          <w:rFonts w:hint="default"/>
          <w:lang w:val="en-US"/>
        </w:rPr>
        <w:t>Pembahasan</w:t>
      </w:r>
      <w:bookmarkEnd w:id="60"/>
    </w:p>
    <w:p w14:paraId="53A01D81">
      <w:pPr>
        <w:numPr>
          <w:ilvl w:val="0"/>
          <w:numId w:val="22"/>
        </w:numPr>
        <w:rPr>
          <w:rFonts w:hint="default"/>
          <w:lang w:val="en-US"/>
        </w:rPr>
      </w:pPr>
      <w:r>
        <w:rPr>
          <w:rFonts w:hint="default"/>
          <w:lang w:val="en-US"/>
        </w:rPr>
        <w:t>Pada baris[1 dan 2] membuat fungsi input dengan nama variabel ‘variable_1’ dan ‘variable_2’. User dapat menginput nilai kedalam fungsi input tersebut. Pada baris [4] membuat fungsi pengulangan dengan menggunakan for loop. For loop berfungsi agar program menjalankan program sebanyak 3 kali. Pada baris[5-8] membuat fungsi kondisional yang dimana program akan membuat keputusan logika. Fungsi ‘print()’ berfungsi untuk menampilkan nilai inputan dari user. Pada baris[10-12] membuat fungsi kondisional untuk input selanjutnya.</w:t>
      </w:r>
    </w:p>
    <w:p w14:paraId="0003764C">
      <w:pPr>
        <w:widowControl w:val="0"/>
        <w:numPr>
          <w:ilvl w:val="0"/>
          <w:numId w:val="0"/>
        </w:numPr>
        <w:autoSpaceDE w:val="0"/>
        <w:autoSpaceDN w:val="0"/>
        <w:jc w:val="both"/>
        <w:rPr>
          <w:rFonts w:hint="default"/>
          <w:lang w:val="en-US"/>
        </w:rPr>
      </w:pPr>
    </w:p>
    <w:p w14:paraId="175A8E75">
      <w:pPr>
        <w:widowControl w:val="0"/>
        <w:numPr>
          <w:ilvl w:val="0"/>
          <w:numId w:val="22"/>
        </w:numPr>
        <w:autoSpaceDE w:val="0"/>
        <w:autoSpaceDN w:val="0"/>
        <w:ind w:left="0" w:leftChars="0" w:firstLine="0" w:firstLineChars="0"/>
        <w:jc w:val="both"/>
        <w:rPr>
          <w:rFonts w:hint="default"/>
          <w:lang w:val="en-US"/>
        </w:rPr>
      </w:pPr>
      <w:r>
        <w:rPr>
          <w:rFonts w:hint="default"/>
          <w:lang w:val="en-US"/>
        </w:rPr>
        <w:t>Pada baris[1] memasukkan library &lt;stdio.h&gt; supaya program dapat menjalankan fungsi input dan output. Pada baris[3] memasukkan fungsi ‘int main()’ sebagai titik awal program dijalankan, ‘{’ dan ‘}’ menandakan awal dan akhir program. Pada baris[4] membuat dua variabel bertipe data bilangan bulat. Pada baris[6-10] membuat fungsi input, ‘scanf’ digunakan untuk membaca input terformat dan ‘printf’ digunakan untuk menampilkan output. Pada baris[12] membuat fungsi perulangan supaya dapat menjalankan program sebanyak 3 kali. Pada baris[13-17] membuat fungsi kondisional yang dimana program akan membuat keputusan logika. Pada baris[19-25] membuat fungsi kondisional supaya program dapat menjalankan input selanjutnya. Pada baris[28] ‘return 0;’ menandakan program berjalan normal.</w:t>
      </w:r>
    </w:p>
    <w:p w14:paraId="4C7A2D68">
      <w:pPr>
        <w:rPr>
          <w:rFonts w:hint="default"/>
          <w:lang w:val="en-US"/>
        </w:rPr>
      </w:pPr>
    </w:p>
    <w:p w14:paraId="626ED182">
      <w:pPr>
        <w:pStyle w:val="2"/>
        <w:bidi w:val="0"/>
        <w:rPr>
          <w:rFonts w:hint="default"/>
          <w:lang w:val="en-US"/>
        </w:rPr>
      </w:pPr>
      <w:bookmarkStart w:id="61" w:name="_Toc23750"/>
      <w:r>
        <w:rPr>
          <w:rFonts w:hint="default"/>
          <w:lang w:val="en-US"/>
        </w:rPr>
        <w:t>SOAL 2</w:t>
      </w:r>
      <w:bookmarkEnd w:id="61"/>
    </w:p>
    <w:p w14:paraId="4FD756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Buatlah sebuah program untuk melakukan konversi nilai seperti pada tabel nilai berikut!</w:t>
      </w:r>
    </w:p>
    <w:p w14:paraId="7BED6EE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lang w:val="en-US"/>
        </w:rPr>
      </w:pPr>
      <w:r>
        <w:rPr>
          <w:rFonts w:hint="default"/>
          <w:lang w:val="en-US"/>
        </w:rPr>
        <w:drawing>
          <wp:inline distT="0" distB="0" distL="114300" distR="114300">
            <wp:extent cx="1968500" cy="1301750"/>
            <wp:effectExtent l="0" t="0" r="0" b="6350"/>
            <wp:docPr id="3" name="Picture 3" descr="{1BB460E8-A032-4FC8-AD86-C3DD11480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BB460E8-A032-4FC8-AD86-C3DD11480B76}"/>
                    <pic:cNvPicPr>
                      <a:picLocks noChangeAspect="1"/>
                    </pic:cNvPicPr>
                  </pic:nvPicPr>
                  <pic:blipFill>
                    <a:blip r:embed="rId22"/>
                    <a:stretch>
                      <a:fillRect/>
                    </a:stretch>
                  </pic:blipFill>
                  <pic:spPr>
                    <a:xfrm>
                      <a:off x="0" y="0"/>
                      <a:ext cx="1968500" cy="1301750"/>
                    </a:xfrm>
                    <a:prstGeom prst="rect">
                      <a:avLst/>
                    </a:prstGeom>
                  </pic:spPr>
                </pic:pic>
              </a:graphicData>
            </a:graphic>
          </wp:inline>
        </w:drawing>
      </w:r>
    </w:p>
    <w:p w14:paraId="20FE465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lang w:val="en-US"/>
        </w:rPr>
      </w:pPr>
      <w:r>
        <w:rPr>
          <w:rFonts w:hint="default"/>
          <w:lang w:val="en-US"/>
        </w:rPr>
        <w:t>Tanda “-” merepresentasikan kata “sampai”</w:t>
      </w:r>
    </w:p>
    <w:p w14:paraId="0327AE1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lang w:val="en-US"/>
        </w:rPr>
      </w:pPr>
    </w:p>
    <w:p w14:paraId="7B11874A">
      <w:pPr>
        <w:pStyle w:val="23"/>
        <w:rPr>
          <w:rFonts w:hint="default"/>
          <w:lang w:val="en-US"/>
        </w:rPr>
      </w:pPr>
      <w:r>
        <w:t xml:space="preserve">Tabel </w:t>
      </w:r>
      <w:r>
        <w:fldChar w:fldCharType="begin"/>
      </w:r>
      <w:r>
        <w:instrText xml:space="preserve"> SEQ Tabel \* ARABIC </w:instrText>
      </w:r>
      <w:r>
        <w:fldChar w:fldCharType="separate"/>
      </w:r>
      <w:r>
        <w:t>20</w:t>
      </w:r>
      <w:r>
        <w:fldChar w:fldCharType="end"/>
      </w:r>
      <w:bookmarkStart w:id="62" w:name="_Toc1162"/>
      <w:r>
        <w:rPr>
          <w:lang w:val="en-US"/>
        </w:rPr>
        <w:t>. Soal 2 Modul 3</w:t>
      </w:r>
      <w:bookmarkEnd w:id="6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6E72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23AAF43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78D4B15C">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772B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123DCD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50</w:t>
            </w:r>
          </w:p>
        </w:tc>
        <w:tc>
          <w:tcPr>
            <w:tcW w:w="4079" w:type="dxa"/>
          </w:tcPr>
          <w:p w14:paraId="425E0EE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D</w:t>
            </w:r>
          </w:p>
        </w:tc>
      </w:tr>
      <w:tr w14:paraId="2B4CF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2C4C28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75</w:t>
            </w:r>
          </w:p>
        </w:tc>
        <w:tc>
          <w:tcPr>
            <w:tcW w:w="4079" w:type="dxa"/>
          </w:tcPr>
          <w:p w14:paraId="7AD5B97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B</w:t>
            </w:r>
          </w:p>
        </w:tc>
      </w:tr>
      <w:tr w14:paraId="3081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A148D9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68</w:t>
            </w:r>
          </w:p>
        </w:tc>
        <w:tc>
          <w:tcPr>
            <w:tcW w:w="4079" w:type="dxa"/>
          </w:tcPr>
          <w:p w14:paraId="08A23E34">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C</w:t>
            </w:r>
          </w:p>
        </w:tc>
      </w:tr>
      <w:tr w14:paraId="49EB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133DF17">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98</w:t>
            </w:r>
          </w:p>
        </w:tc>
        <w:tc>
          <w:tcPr>
            <w:tcW w:w="4079" w:type="dxa"/>
          </w:tcPr>
          <w:p w14:paraId="6A61F7D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A</w:t>
            </w:r>
          </w:p>
        </w:tc>
      </w:tr>
      <w:tr w14:paraId="4420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6E68C91D">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49</w:t>
            </w:r>
          </w:p>
        </w:tc>
        <w:tc>
          <w:tcPr>
            <w:tcW w:w="4079" w:type="dxa"/>
          </w:tcPr>
          <w:p w14:paraId="3CCCD1BB">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E</w:t>
            </w:r>
          </w:p>
        </w:tc>
      </w:tr>
    </w:tbl>
    <w:p w14:paraId="3FD4068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lang w:val="en-US"/>
        </w:rPr>
      </w:pPr>
    </w:p>
    <w:p w14:paraId="2D6F6BD7">
      <w:pPr>
        <w:pStyle w:val="3"/>
        <w:numPr>
          <w:ilvl w:val="0"/>
          <w:numId w:val="23"/>
        </w:numPr>
        <w:bidi w:val="0"/>
        <w:rPr>
          <w:rFonts w:hint="default"/>
          <w:lang w:val="en-US"/>
        </w:rPr>
      </w:pPr>
      <w:bookmarkStart w:id="63" w:name="_Toc27643"/>
      <w:r>
        <w:rPr>
          <w:rFonts w:hint="default"/>
          <w:lang w:val="en-US"/>
        </w:rPr>
        <w:t>Source Code</w:t>
      </w:r>
      <w:bookmarkEnd w:id="63"/>
    </w:p>
    <w:p w14:paraId="7CFC10D2">
      <w:pPr>
        <w:pStyle w:val="23"/>
        <w:rPr>
          <w:rFonts w:hint="default"/>
          <w:lang w:val="en-US"/>
        </w:rPr>
      </w:pPr>
      <w:r>
        <w:t xml:space="preserve">Tabel </w:t>
      </w:r>
      <w:r>
        <w:fldChar w:fldCharType="begin"/>
      </w:r>
      <w:r>
        <w:instrText xml:space="preserve"> SEQ Tabel \* ARABIC </w:instrText>
      </w:r>
      <w:r>
        <w:fldChar w:fldCharType="separate"/>
      </w:r>
      <w:r>
        <w:t>21</w:t>
      </w:r>
      <w:r>
        <w:fldChar w:fldCharType="end"/>
      </w:r>
      <w:bookmarkStart w:id="64" w:name="_Toc28909"/>
      <w:r>
        <w:rPr>
          <w:lang w:val="en-US"/>
        </w:rPr>
        <w:t>. Source Code Soal 2 Modul 3 Python</w:t>
      </w:r>
      <w:bookmarkEnd w:id="6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30C6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4A3C0E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004D04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4A29B25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23A95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50608D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200BDF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650694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1DEBF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2FB76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39FC9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210AAD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7B92DB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01BD9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32C355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F27D75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36F4BB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tc>
        <w:tc>
          <w:tcPr>
            <w:tcW w:w="7759" w:type="dxa"/>
          </w:tcPr>
          <w:p w14:paraId="2FD906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grade = int(input("enter your grade: "))</w:t>
            </w:r>
          </w:p>
          <w:p w14:paraId="5B460ED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E9826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range(5):</w:t>
            </w:r>
          </w:p>
          <w:p w14:paraId="49718D6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(grade &gt;= 80):</w:t>
            </w:r>
          </w:p>
          <w:p w14:paraId="0F9B781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print("A\n")</w:t>
            </w:r>
          </w:p>
          <w:p w14:paraId="6FB5DDE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(grade &gt;= 70):</w:t>
            </w:r>
          </w:p>
          <w:p w14:paraId="535FB1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print("B\n")</w:t>
            </w:r>
          </w:p>
          <w:p w14:paraId="6F7D069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(grade &gt;= 60):</w:t>
            </w:r>
          </w:p>
          <w:p w14:paraId="6C709F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print("C\n")</w:t>
            </w:r>
          </w:p>
          <w:p w14:paraId="2CAB0C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(grade &gt;= 50):</w:t>
            </w:r>
          </w:p>
          <w:p w14:paraId="61F41C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print("D\n")</w:t>
            </w:r>
          </w:p>
          <w:p w14:paraId="5877A6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65F894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print("E\n")</w:t>
            </w:r>
          </w:p>
          <w:p w14:paraId="27422C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2D7123C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1F8440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grade = int(input("enter your grade: "))</w:t>
            </w:r>
          </w:p>
        </w:tc>
      </w:tr>
    </w:tbl>
    <w:p w14:paraId="2D1A891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52D1BFA2">
      <w:pPr>
        <w:pStyle w:val="23"/>
        <w:rPr>
          <w:rFonts w:hint="default"/>
          <w:lang w:val="en-US"/>
        </w:rPr>
      </w:pPr>
      <w:r>
        <w:t xml:space="preserve">Tabel </w:t>
      </w:r>
      <w:r>
        <w:fldChar w:fldCharType="begin"/>
      </w:r>
      <w:r>
        <w:instrText xml:space="preserve"> SEQ Tabel \* ARABIC </w:instrText>
      </w:r>
      <w:r>
        <w:fldChar w:fldCharType="separate"/>
      </w:r>
      <w:r>
        <w:t>22</w:t>
      </w:r>
      <w:r>
        <w:fldChar w:fldCharType="end"/>
      </w:r>
      <w:bookmarkStart w:id="65" w:name="_Toc26949"/>
      <w:r>
        <w:rPr>
          <w:lang w:val="en-US"/>
        </w:rPr>
        <w:t>. Source Code Soal 2 Modul 3 C</w:t>
      </w:r>
      <w:bookmarkEnd w:id="6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635D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C1388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6E85F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74E934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3E71BD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2FAF62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0D21CAC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5AABA9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CF45D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1DE6861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790F6D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181A45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2C38C9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5A7D0C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8FAF70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615BEE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2B395C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0E9E85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B7EBF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249EAA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5B8BF1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0B12FF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512DB1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6CA571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4DBDA9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4129A8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2BC785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7820F2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1FCBB5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tc>
        <w:tc>
          <w:tcPr>
            <w:tcW w:w="7759" w:type="dxa"/>
          </w:tcPr>
          <w:p w14:paraId="7127681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1956307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8887A1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12CABF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grade;</w:t>
            </w:r>
          </w:p>
          <w:p w14:paraId="112071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6D888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grade: ");</w:t>
            </w:r>
          </w:p>
          <w:p w14:paraId="3172A1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&amp;grade);</w:t>
            </w:r>
          </w:p>
          <w:p w14:paraId="325AC9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7FEC8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5; i++) {</w:t>
            </w:r>
          </w:p>
          <w:p w14:paraId="0076E0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(grade &gt;= 80) {</w:t>
            </w:r>
          </w:p>
          <w:p w14:paraId="42720DD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printf("A\n\n");</w:t>
            </w:r>
          </w:p>
          <w:p w14:paraId="34F0E4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(grade &gt;= 70) {</w:t>
            </w:r>
          </w:p>
          <w:p w14:paraId="723DC1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printf("B\n\n");</w:t>
            </w:r>
          </w:p>
          <w:p w14:paraId="4AEC08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(grade &gt;= 60) {</w:t>
            </w:r>
          </w:p>
          <w:p w14:paraId="347B7B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printf("your grade is C\n\n");</w:t>
            </w:r>
          </w:p>
          <w:p w14:paraId="7152F6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(grade &gt;= 50) {</w:t>
            </w:r>
          </w:p>
          <w:p w14:paraId="63518B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printf("D\n\n");</w:t>
            </w:r>
          </w:p>
          <w:p w14:paraId="275742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7EAF9B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printf("E\n\n");</w:t>
            </w:r>
          </w:p>
          <w:p w14:paraId="776704C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0365A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469BCB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371E30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grade: ");</w:t>
            </w:r>
          </w:p>
          <w:p w14:paraId="41960F4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&amp;grade);</w:t>
            </w:r>
          </w:p>
          <w:p w14:paraId="5FC5ED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46DDE7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678F76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0DF760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6C1818D1">
      <w:pPr>
        <w:rPr>
          <w:rFonts w:hint="default"/>
          <w:lang w:val="en-US"/>
        </w:rPr>
      </w:pPr>
    </w:p>
    <w:p w14:paraId="17AE5128">
      <w:pPr>
        <w:pStyle w:val="3"/>
        <w:numPr>
          <w:ilvl w:val="0"/>
          <w:numId w:val="23"/>
        </w:numPr>
        <w:bidi w:val="0"/>
        <w:rPr>
          <w:rFonts w:hint="default"/>
          <w:lang w:val="en-US"/>
        </w:rPr>
      </w:pPr>
      <w:bookmarkStart w:id="66" w:name="_Toc30430"/>
      <w:r>
        <w:rPr>
          <w:rFonts w:hint="default"/>
          <w:lang w:val="en-US"/>
        </w:rPr>
        <w:t>Output</w:t>
      </w:r>
      <w:bookmarkEnd w:id="66"/>
    </w:p>
    <w:p w14:paraId="29A1DBA9">
      <w:pPr>
        <w:rPr>
          <w:rFonts w:hint="default"/>
          <w:lang w:val="en-US"/>
        </w:rPr>
      </w:pPr>
      <w:r>
        <w:rPr>
          <w:rFonts w:hint="default"/>
          <w:lang w:val="en-US"/>
        </w:rPr>
        <w:drawing>
          <wp:inline distT="0" distB="0" distL="114300" distR="114300">
            <wp:extent cx="5041900" cy="2317750"/>
            <wp:effectExtent l="0" t="0" r="0" b="6350"/>
            <wp:docPr id="16" name="Picture 16" descr="{6CACD61B-539B-4F1B-8E5B-29F06BA11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6CACD61B-539B-4F1B-8E5B-29F06BA11B4F}"/>
                    <pic:cNvPicPr>
                      <a:picLocks noChangeAspect="1"/>
                    </pic:cNvPicPr>
                  </pic:nvPicPr>
                  <pic:blipFill>
                    <a:blip r:embed="rId23"/>
                    <a:stretch>
                      <a:fillRect/>
                    </a:stretch>
                  </pic:blipFill>
                  <pic:spPr>
                    <a:xfrm>
                      <a:off x="0" y="0"/>
                      <a:ext cx="5041900" cy="2317750"/>
                    </a:xfrm>
                    <a:prstGeom prst="rect">
                      <a:avLst/>
                    </a:prstGeom>
                  </pic:spPr>
                </pic:pic>
              </a:graphicData>
            </a:graphic>
          </wp:inline>
        </w:drawing>
      </w:r>
    </w:p>
    <w:p w14:paraId="083BA097">
      <w:pPr>
        <w:pStyle w:val="23"/>
        <w:jc w:val="both"/>
        <w:rPr>
          <w:rFonts w:hint="default"/>
          <w:lang w:val="en-US"/>
        </w:rPr>
      </w:pPr>
      <w:r>
        <w:t xml:space="preserve">Gambar </w:t>
      </w:r>
      <w:r>
        <w:fldChar w:fldCharType="begin"/>
      </w:r>
      <w:r>
        <w:instrText xml:space="preserve"> SEQ Gambar \* ARABIC </w:instrText>
      </w:r>
      <w:r>
        <w:fldChar w:fldCharType="separate"/>
      </w:r>
      <w:r>
        <w:t>13</w:t>
      </w:r>
      <w:r>
        <w:fldChar w:fldCharType="end"/>
      </w:r>
      <w:bookmarkStart w:id="67" w:name="_Toc20973"/>
      <w:r>
        <w:rPr>
          <w:lang w:val="en-US"/>
        </w:rPr>
        <w:t>. Output Soal 2 Modul 3 Python</w:t>
      </w:r>
      <w:bookmarkEnd w:id="67"/>
    </w:p>
    <w:p w14:paraId="5B4C8966">
      <w:pPr>
        <w:rPr>
          <w:rFonts w:hint="default"/>
          <w:lang w:val="en-US"/>
        </w:rPr>
      </w:pPr>
    </w:p>
    <w:p w14:paraId="086BC863">
      <w:pPr>
        <w:rPr>
          <w:rFonts w:hint="default"/>
          <w:lang w:val="en-US"/>
        </w:rPr>
      </w:pPr>
      <w:r>
        <w:rPr>
          <w:rFonts w:hint="default"/>
          <w:lang w:val="en-US"/>
        </w:rPr>
        <w:drawing>
          <wp:inline distT="0" distB="0" distL="114300" distR="114300">
            <wp:extent cx="5038090" cy="2519045"/>
            <wp:effectExtent l="0" t="0" r="3810" b="8255"/>
            <wp:docPr id="25" name="Picture 25" descr="{AB498238-0B34-4CA4-BC0A-598077265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B498238-0B34-4CA4-BC0A-598077265D31}"/>
                    <pic:cNvPicPr>
                      <a:picLocks noChangeAspect="1"/>
                    </pic:cNvPicPr>
                  </pic:nvPicPr>
                  <pic:blipFill>
                    <a:blip r:embed="rId24"/>
                    <a:stretch>
                      <a:fillRect/>
                    </a:stretch>
                  </pic:blipFill>
                  <pic:spPr>
                    <a:xfrm>
                      <a:off x="0" y="0"/>
                      <a:ext cx="5038090" cy="2519045"/>
                    </a:xfrm>
                    <a:prstGeom prst="rect">
                      <a:avLst/>
                    </a:prstGeom>
                  </pic:spPr>
                </pic:pic>
              </a:graphicData>
            </a:graphic>
          </wp:inline>
        </w:drawing>
      </w:r>
    </w:p>
    <w:p w14:paraId="7799805E">
      <w:pPr>
        <w:pStyle w:val="23"/>
        <w:jc w:val="both"/>
        <w:rPr>
          <w:rFonts w:hint="default"/>
          <w:lang w:val="en-US"/>
        </w:rPr>
      </w:pPr>
      <w:r>
        <w:t xml:space="preserve">Gambar </w:t>
      </w:r>
      <w:r>
        <w:fldChar w:fldCharType="begin"/>
      </w:r>
      <w:r>
        <w:instrText xml:space="preserve"> SEQ Gambar \* ARABIC </w:instrText>
      </w:r>
      <w:r>
        <w:fldChar w:fldCharType="separate"/>
      </w:r>
      <w:r>
        <w:t>14</w:t>
      </w:r>
      <w:r>
        <w:fldChar w:fldCharType="end"/>
      </w:r>
      <w:bookmarkStart w:id="68" w:name="_Toc3176"/>
      <w:r>
        <w:rPr>
          <w:lang w:val="en-US"/>
        </w:rPr>
        <w:t>. Output Soal 2 Modul 3 C</w:t>
      </w:r>
      <w:bookmarkEnd w:id="68"/>
    </w:p>
    <w:p w14:paraId="734D022C">
      <w:pPr>
        <w:pStyle w:val="3"/>
        <w:numPr>
          <w:ilvl w:val="0"/>
          <w:numId w:val="23"/>
        </w:numPr>
        <w:bidi w:val="0"/>
        <w:spacing w:line="360" w:lineRule="auto"/>
        <w:rPr>
          <w:rFonts w:hint="default"/>
          <w:lang w:val="en-US"/>
        </w:rPr>
      </w:pPr>
      <w:bookmarkStart w:id="69" w:name="_Toc19489"/>
      <w:r>
        <w:rPr>
          <w:rFonts w:hint="default"/>
          <w:lang w:val="en-US"/>
        </w:rPr>
        <w:t>Pembahasan</w:t>
      </w:r>
      <w:bookmarkEnd w:id="69"/>
    </w:p>
    <w:p w14:paraId="7BA1E557">
      <w:pPr>
        <w:numPr>
          <w:ilvl w:val="0"/>
          <w:numId w:val="24"/>
        </w:numPr>
        <w:rPr>
          <w:rFonts w:hint="default"/>
          <w:lang w:val="en-US"/>
        </w:rPr>
      </w:pPr>
      <w:r>
        <w:rPr>
          <w:rFonts w:hint="default"/>
          <w:lang w:val="en-US"/>
        </w:rPr>
        <w:t>Pada baris[1] membuat fungsi input dengan nama variabel grade. Pada baris[3] membuat fungsi perulangan supaya program dapat berjalan sebanyak 5 kali. Pada baris[4-13] membuat fungsi kondisional yang dimana program akan membuat keputusan logika. ‘print’ digunakan untuk menampilkan output sedangkan ‘\n’ untuk membuat baris baru. Pada baris[15-16] membuat fungsi kondisional supaya program dapat menjalankan input selanjutnya selama nilai i &lt; 5 - 1.</w:t>
      </w:r>
    </w:p>
    <w:p w14:paraId="0BBD2083">
      <w:pPr>
        <w:widowControl w:val="0"/>
        <w:numPr>
          <w:ilvl w:val="0"/>
          <w:numId w:val="0"/>
        </w:numPr>
        <w:autoSpaceDE w:val="0"/>
        <w:autoSpaceDN w:val="0"/>
        <w:jc w:val="both"/>
        <w:rPr>
          <w:rFonts w:hint="default"/>
          <w:lang w:val="en-US"/>
        </w:rPr>
      </w:pPr>
    </w:p>
    <w:p w14:paraId="0379BAAE">
      <w:pPr>
        <w:widowControl w:val="0"/>
        <w:numPr>
          <w:ilvl w:val="0"/>
          <w:numId w:val="24"/>
        </w:numPr>
        <w:autoSpaceDE w:val="0"/>
        <w:autoSpaceDN w:val="0"/>
        <w:ind w:left="0" w:leftChars="0" w:firstLine="0" w:firstLineChars="0"/>
        <w:jc w:val="both"/>
        <w:rPr>
          <w:rFonts w:hint="default"/>
          <w:lang w:val="en-US"/>
        </w:rPr>
      </w:pPr>
      <w:r>
        <w:rPr>
          <w:rFonts w:hint="default"/>
          <w:lang w:val="en-US"/>
        </w:rPr>
        <w:t>Pada baris[1] memasukkan library &lt;stdio.h&gt; supaya dapat menjalankan program fungsi input dan output. Pada baris[3] membuat fungsi ‘int main()’ sebagai titik awal program dijalankan, ‘{’ dan ‘}’ menandakan awal dan akhir program. Pada baris[4] membuat variabel bertipe data bilangan bulat dengan nama ‘grade’. Pada baris[6-7] membuat fungsi input, ‘scanf’ digunakan untuk  membaca input terformat dan ‘printf’ digunakan untuk menampilkan output. Pada baris[9] membuat fungsi perulangan yang dimana program akan berjalan selama i &lt; 5. Pada baris[10-20] membuat fungsi kondisional yang dimana program akan membuat keputusan logika. Pada baris[22-25] membuat fungsi kondisional supaya program dapat menjalankan inputan selanjutnya selama i &lt; 5 - 1.</w:t>
      </w:r>
    </w:p>
    <w:p w14:paraId="1FFF9A7B">
      <w:pPr>
        <w:rPr>
          <w:rFonts w:hint="default"/>
          <w:lang w:val="en-US"/>
        </w:rPr>
      </w:pPr>
    </w:p>
    <w:p w14:paraId="30B7DE1D">
      <w:pPr>
        <w:pStyle w:val="2"/>
        <w:bidi w:val="0"/>
        <w:rPr>
          <w:rFonts w:hint="default"/>
          <w:lang w:val="en-US"/>
        </w:rPr>
      </w:pPr>
      <w:bookmarkStart w:id="70" w:name="_Toc19523"/>
      <w:r>
        <w:rPr>
          <w:rFonts w:hint="default"/>
          <w:lang w:val="en-US"/>
        </w:rPr>
        <w:t>SOAL 3</w:t>
      </w:r>
      <w:bookmarkEnd w:id="70"/>
    </w:p>
    <w:p w14:paraId="4F6A62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Pak Soni meminta kepada Anda untuk membuat sebuah program sebagai berikut. Program akan menerima sebuah bilangan bulat N. Jika N adalah bilangan bulat positif, cetak positif. Jika N adalah bilangan bulat negatif, cetak negatif. Selain itu (yakni jika N adalah nol), cetak nol.</w:t>
      </w:r>
    </w:p>
    <w:p w14:paraId="0466A3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p>
    <w:p w14:paraId="4EA11016">
      <w:pPr>
        <w:pStyle w:val="23"/>
        <w:rPr>
          <w:rFonts w:hint="default"/>
          <w:lang w:val="en-US"/>
        </w:rPr>
      </w:pPr>
      <w:r>
        <w:t xml:space="preserve">Tabel </w:t>
      </w:r>
      <w:r>
        <w:fldChar w:fldCharType="begin"/>
      </w:r>
      <w:r>
        <w:instrText xml:space="preserve"> SEQ Tabel \* ARABIC </w:instrText>
      </w:r>
      <w:r>
        <w:fldChar w:fldCharType="separate"/>
      </w:r>
      <w:r>
        <w:t>23</w:t>
      </w:r>
      <w:r>
        <w:fldChar w:fldCharType="end"/>
      </w:r>
      <w:bookmarkStart w:id="71" w:name="_Toc9385"/>
      <w:r>
        <w:rPr>
          <w:lang w:val="en-US"/>
        </w:rPr>
        <w:t>. Soal 3 Modul 3</w:t>
      </w:r>
      <w:bookmarkEnd w:id="7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33D0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4B63597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3B2C00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3EAF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0D32A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50</w:t>
            </w:r>
          </w:p>
        </w:tc>
        <w:tc>
          <w:tcPr>
            <w:tcW w:w="4079" w:type="dxa"/>
          </w:tcPr>
          <w:p w14:paraId="6492BB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positif</w:t>
            </w:r>
          </w:p>
        </w:tc>
      </w:tr>
      <w:tr w14:paraId="16E8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6B55F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-3000</w:t>
            </w:r>
          </w:p>
        </w:tc>
        <w:tc>
          <w:tcPr>
            <w:tcW w:w="4079" w:type="dxa"/>
          </w:tcPr>
          <w:p w14:paraId="325BB6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negatif</w:t>
            </w:r>
          </w:p>
        </w:tc>
      </w:tr>
      <w:tr w14:paraId="358D3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9D725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0</w:t>
            </w:r>
          </w:p>
        </w:tc>
        <w:tc>
          <w:tcPr>
            <w:tcW w:w="4079" w:type="dxa"/>
          </w:tcPr>
          <w:p w14:paraId="181591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nol</w:t>
            </w:r>
          </w:p>
        </w:tc>
      </w:tr>
    </w:tbl>
    <w:p w14:paraId="6D6B550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p>
    <w:p w14:paraId="73D35938">
      <w:pPr>
        <w:pStyle w:val="3"/>
        <w:numPr>
          <w:ilvl w:val="0"/>
          <w:numId w:val="25"/>
        </w:numPr>
        <w:bidi w:val="0"/>
        <w:rPr>
          <w:rFonts w:hint="default"/>
          <w:lang w:val="en-US"/>
        </w:rPr>
      </w:pPr>
      <w:bookmarkStart w:id="72" w:name="_Toc26382"/>
      <w:r>
        <w:rPr>
          <w:rFonts w:hint="default"/>
          <w:lang w:val="en-US"/>
        </w:rPr>
        <w:t>Source Code</w:t>
      </w:r>
      <w:bookmarkEnd w:id="72"/>
    </w:p>
    <w:p w14:paraId="6B0CA227">
      <w:pPr>
        <w:pStyle w:val="23"/>
        <w:rPr>
          <w:rFonts w:hint="default"/>
          <w:lang w:val="en-US"/>
        </w:rPr>
      </w:pPr>
      <w:r>
        <w:t xml:space="preserve">Tabel </w:t>
      </w:r>
      <w:r>
        <w:fldChar w:fldCharType="begin"/>
      </w:r>
      <w:r>
        <w:instrText xml:space="preserve"> SEQ Tabel \* ARABIC </w:instrText>
      </w:r>
      <w:r>
        <w:fldChar w:fldCharType="separate"/>
      </w:r>
      <w:r>
        <w:t>24</w:t>
      </w:r>
      <w:r>
        <w:fldChar w:fldCharType="end"/>
      </w:r>
      <w:bookmarkStart w:id="73" w:name="_Toc21124"/>
      <w:r>
        <w:rPr>
          <w:lang w:val="en-US"/>
        </w:rPr>
        <w:t>. Source Code Soal 3 Modul 3 Python</w:t>
      </w:r>
      <w:bookmarkEnd w:id="7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3A9F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751EB0E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211CA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72E70B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1D431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07567D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D946D9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FA6FA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0F2E2C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1E377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3D9F31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2D272FE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4C870AC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0B856C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tc>
        <w:tc>
          <w:tcPr>
            <w:tcW w:w="7759" w:type="dxa"/>
          </w:tcPr>
          <w:p w14:paraId="76F75AC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 = int(input("input the value please: "))</w:t>
            </w:r>
          </w:p>
          <w:p w14:paraId="3482C9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CD2D87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range(3):</w:t>
            </w:r>
          </w:p>
          <w:p w14:paraId="2E95ED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(value &gt; 0):</w:t>
            </w:r>
          </w:p>
          <w:p w14:paraId="23ECEA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print("positive\n")</w:t>
            </w:r>
          </w:p>
          <w:p w14:paraId="44349D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&lt; 0):</w:t>
            </w:r>
          </w:p>
          <w:p w14:paraId="23DECD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print("negative\n")</w:t>
            </w:r>
          </w:p>
          <w:p w14:paraId="5BAD9B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4AE9EE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print("zero\n")</w:t>
            </w:r>
          </w:p>
          <w:p w14:paraId="78B1D4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14217B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w:t>
            </w:r>
          </w:p>
          <w:p w14:paraId="2F4E19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 =  int(input("input the value please: "))</w:t>
            </w:r>
          </w:p>
        </w:tc>
      </w:tr>
    </w:tbl>
    <w:p w14:paraId="0F3036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7FB6461F">
      <w:pPr>
        <w:pStyle w:val="23"/>
        <w:rPr>
          <w:rFonts w:hint="default"/>
          <w:lang w:val="en-US"/>
        </w:rPr>
      </w:pPr>
      <w:r>
        <w:t xml:space="preserve">Tabel </w:t>
      </w:r>
      <w:r>
        <w:fldChar w:fldCharType="begin"/>
      </w:r>
      <w:r>
        <w:instrText xml:space="preserve"> SEQ Tabel \* ARABIC </w:instrText>
      </w:r>
      <w:r>
        <w:fldChar w:fldCharType="separate"/>
      </w:r>
      <w:r>
        <w:t>25</w:t>
      </w:r>
      <w:r>
        <w:fldChar w:fldCharType="end"/>
      </w:r>
      <w:bookmarkStart w:id="74" w:name="_Toc31179"/>
      <w:r>
        <w:rPr>
          <w:lang w:val="en-US"/>
        </w:rPr>
        <w:t>. Source Code Soal 3 Modul 3 C</w:t>
      </w:r>
      <w:bookmarkEnd w:id="7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1C8A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014BD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27E1EE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FFD6F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795566A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00D385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55CA67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076C1B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3748E3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46FC5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169D2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0D16B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224C5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164821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499E45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653A1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69431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63FB6B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5A01326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29195C8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4B0B97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33AF21C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73ECF2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tc>
        <w:tc>
          <w:tcPr>
            <w:tcW w:w="7759" w:type="dxa"/>
          </w:tcPr>
          <w:p w14:paraId="31CC7C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30FC4E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C35B6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23F336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input_value;</w:t>
            </w:r>
          </w:p>
          <w:p w14:paraId="5A2676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41B78E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0D8632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2BC718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C1CD1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3; i++) {</w:t>
            </w:r>
          </w:p>
          <w:p w14:paraId="5D26C2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(input_value &gt; 0 ) {</w:t>
            </w:r>
          </w:p>
          <w:p w14:paraId="014F021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printf("positive\n\n");</w:t>
            </w:r>
          </w:p>
          <w:p w14:paraId="25F070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&lt; 0) {</w:t>
            </w:r>
          </w:p>
          <w:p w14:paraId="07891B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printf("negative\n\n");</w:t>
            </w:r>
          </w:p>
          <w:p w14:paraId="1F2B2B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19DE63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printf("zero\n\n");</w:t>
            </w:r>
          </w:p>
          <w:p w14:paraId="0E5C189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2E0C7A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7AC689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 {</w:t>
            </w:r>
          </w:p>
          <w:p w14:paraId="5551EE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723494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2381D7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6CCC9C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tc>
      </w:tr>
    </w:tbl>
    <w:p w14:paraId="5D2B8D6F">
      <w:pPr>
        <w:rPr>
          <w:rFonts w:hint="default"/>
          <w:lang w:val="en-US"/>
        </w:rPr>
      </w:pPr>
    </w:p>
    <w:p w14:paraId="00DC9B45">
      <w:pPr>
        <w:pStyle w:val="3"/>
        <w:numPr>
          <w:ilvl w:val="0"/>
          <w:numId w:val="25"/>
        </w:numPr>
        <w:bidi w:val="0"/>
        <w:rPr>
          <w:rFonts w:hint="default"/>
          <w:lang w:val="en-US"/>
        </w:rPr>
      </w:pPr>
      <w:bookmarkStart w:id="75" w:name="_Toc13382"/>
      <w:r>
        <w:rPr>
          <w:rFonts w:hint="default"/>
          <w:lang w:val="en-US"/>
        </w:rPr>
        <w:t>Output</w:t>
      </w:r>
      <w:bookmarkEnd w:id="75"/>
    </w:p>
    <w:p w14:paraId="2D953576">
      <w:pPr>
        <w:rPr>
          <w:rFonts w:hint="default"/>
          <w:lang w:val="en-US"/>
        </w:rPr>
      </w:pPr>
      <w:r>
        <w:rPr>
          <w:rFonts w:hint="default"/>
          <w:lang w:val="en-US"/>
        </w:rPr>
        <w:drawing>
          <wp:inline distT="0" distB="0" distL="114300" distR="114300">
            <wp:extent cx="5041900" cy="1832610"/>
            <wp:effectExtent l="0" t="0" r="0" b="8890"/>
            <wp:docPr id="18" name="Picture 18" descr="{9BE2C4E7-3E43-42FC-82CE-C3C5D7F15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9BE2C4E7-3E43-42FC-82CE-C3C5D7F153B6}"/>
                    <pic:cNvPicPr>
                      <a:picLocks noChangeAspect="1"/>
                    </pic:cNvPicPr>
                  </pic:nvPicPr>
                  <pic:blipFill>
                    <a:blip r:embed="rId25"/>
                    <a:stretch>
                      <a:fillRect/>
                    </a:stretch>
                  </pic:blipFill>
                  <pic:spPr>
                    <a:xfrm>
                      <a:off x="0" y="0"/>
                      <a:ext cx="5041900" cy="1832610"/>
                    </a:xfrm>
                    <a:prstGeom prst="rect">
                      <a:avLst/>
                    </a:prstGeom>
                  </pic:spPr>
                </pic:pic>
              </a:graphicData>
            </a:graphic>
          </wp:inline>
        </w:drawing>
      </w:r>
    </w:p>
    <w:p w14:paraId="3FC44E9A">
      <w:pPr>
        <w:pStyle w:val="23"/>
        <w:jc w:val="both"/>
        <w:rPr>
          <w:rFonts w:hint="default"/>
          <w:lang w:val="en-US"/>
        </w:rPr>
      </w:pPr>
      <w:r>
        <w:t xml:space="preserve">Gambar </w:t>
      </w:r>
      <w:r>
        <w:fldChar w:fldCharType="begin"/>
      </w:r>
      <w:r>
        <w:instrText xml:space="preserve"> SEQ Gambar \* ARABIC </w:instrText>
      </w:r>
      <w:r>
        <w:fldChar w:fldCharType="separate"/>
      </w:r>
      <w:r>
        <w:t>15</w:t>
      </w:r>
      <w:r>
        <w:fldChar w:fldCharType="end"/>
      </w:r>
      <w:bookmarkStart w:id="76" w:name="_Toc1011"/>
      <w:r>
        <w:rPr>
          <w:lang w:val="en-US"/>
        </w:rPr>
        <w:t>. Output Soal 3 Modul 3 Python</w:t>
      </w:r>
      <w:bookmarkEnd w:id="76"/>
    </w:p>
    <w:p w14:paraId="6B753768">
      <w:pPr>
        <w:rPr>
          <w:rFonts w:hint="default"/>
          <w:lang w:val="en-US"/>
        </w:rPr>
      </w:pPr>
    </w:p>
    <w:p w14:paraId="6513CCB3">
      <w:pPr>
        <w:rPr>
          <w:rFonts w:hint="default"/>
          <w:lang w:val="en-US"/>
        </w:rPr>
      </w:pPr>
      <w:r>
        <w:rPr>
          <w:rFonts w:hint="default"/>
          <w:lang w:val="en-US"/>
        </w:rPr>
        <w:drawing>
          <wp:inline distT="0" distB="0" distL="114300" distR="114300">
            <wp:extent cx="5039995" cy="1593850"/>
            <wp:effectExtent l="0" t="0" r="1905" b="6350"/>
            <wp:docPr id="19" name="Picture 19" descr="{81D01069-1680-4ED8-8708-EAB214DED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81D01069-1680-4ED8-8708-EAB214DED917}"/>
                    <pic:cNvPicPr>
                      <a:picLocks noChangeAspect="1"/>
                    </pic:cNvPicPr>
                  </pic:nvPicPr>
                  <pic:blipFill>
                    <a:blip r:embed="rId26"/>
                    <a:stretch>
                      <a:fillRect/>
                    </a:stretch>
                  </pic:blipFill>
                  <pic:spPr>
                    <a:xfrm>
                      <a:off x="0" y="0"/>
                      <a:ext cx="5039995" cy="1593850"/>
                    </a:xfrm>
                    <a:prstGeom prst="rect">
                      <a:avLst/>
                    </a:prstGeom>
                  </pic:spPr>
                </pic:pic>
              </a:graphicData>
            </a:graphic>
          </wp:inline>
        </w:drawing>
      </w:r>
    </w:p>
    <w:p w14:paraId="3F6E63BB">
      <w:pPr>
        <w:pStyle w:val="23"/>
        <w:jc w:val="both"/>
        <w:rPr>
          <w:rFonts w:hint="default"/>
          <w:lang w:val="en-US"/>
        </w:rPr>
      </w:pPr>
      <w:r>
        <w:t xml:space="preserve">Gambar </w:t>
      </w:r>
      <w:r>
        <w:fldChar w:fldCharType="begin"/>
      </w:r>
      <w:r>
        <w:instrText xml:space="preserve"> SEQ Gambar \* ARABIC </w:instrText>
      </w:r>
      <w:r>
        <w:fldChar w:fldCharType="separate"/>
      </w:r>
      <w:r>
        <w:t>16</w:t>
      </w:r>
      <w:r>
        <w:fldChar w:fldCharType="end"/>
      </w:r>
      <w:bookmarkStart w:id="77" w:name="_Toc15688"/>
      <w:r>
        <w:rPr>
          <w:lang w:val="en-US"/>
        </w:rPr>
        <w:t>. Output Soal 3 Modul 3 C</w:t>
      </w:r>
      <w:bookmarkEnd w:id="77"/>
    </w:p>
    <w:p w14:paraId="597680B6">
      <w:pPr>
        <w:pStyle w:val="3"/>
        <w:numPr>
          <w:ilvl w:val="0"/>
          <w:numId w:val="25"/>
        </w:numPr>
        <w:bidi w:val="0"/>
        <w:rPr>
          <w:rFonts w:hint="default"/>
          <w:lang w:val="en-US"/>
        </w:rPr>
      </w:pPr>
      <w:bookmarkStart w:id="78" w:name="_Toc26178"/>
      <w:r>
        <w:rPr>
          <w:rFonts w:hint="default"/>
          <w:lang w:val="en-US"/>
        </w:rPr>
        <w:t>Pembahasan</w:t>
      </w:r>
      <w:bookmarkEnd w:id="78"/>
    </w:p>
    <w:p w14:paraId="51D83B03">
      <w:pPr>
        <w:numPr>
          <w:ilvl w:val="0"/>
          <w:numId w:val="26"/>
        </w:numPr>
        <w:rPr>
          <w:rFonts w:hint="default"/>
          <w:lang w:val="en-US"/>
        </w:rPr>
      </w:pPr>
      <w:r>
        <w:rPr>
          <w:rFonts w:hint="default"/>
          <w:lang w:val="en-US"/>
        </w:rPr>
        <w:t>Pada baris[1] membuat fungsi input dengan nama variabel ‘value’. Pada baris[3] membuat fungsi perulangan supaya program dapat berjalan selama 3 kali. Pada baris[4-9] membuat fungsi kondisional yang dimana program akan membuat keputusan logika, print digunakan untuk menampilkan output. Pada baris[11-12] membuat fungsi kondisional yang dimana program akan menjalankan inputan selanjutnya selama i &lt; 3 - 1.</w:t>
      </w:r>
    </w:p>
    <w:p w14:paraId="55C95525">
      <w:pPr>
        <w:widowControl w:val="0"/>
        <w:numPr>
          <w:ilvl w:val="0"/>
          <w:numId w:val="0"/>
        </w:numPr>
        <w:autoSpaceDE w:val="0"/>
        <w:autoSpaceDN w:val="0"/>
        <w:jc w:val="both"/>
        <w:rPr>
          <w:rFonts w:hint="default"/>
          <w:lang w:val="en-US"/>
        </w:rPr>
      </w:pPr>
    </w:p>
    <w:p w14:paraId="1C11F322">
      <w:pPr>
        <w:widowControl w:val="0"/>
        <w:numPr>
          <w:ilvl w:val="0"/>
          <w:numId w:val="26"/>
        </w:numPr>
        <w:autoSpaceDE w:val="0"/>
        <w:autoSpaceDN w:val="0"/>
        <w:ind w:left="0" w:leftChars="0" w:firstLine="0" w:firstLineChars="0"/>
        <w:jc w:val="both"/>
        <w:rPr>
          <w:rFonts w:hint="default"/>
          <w:lang w:val="en-US"/>
        </w:rPr>
      </w:pPr>
      <w:r>
        <w:rPr>
          <w:rFonts w:hint="default"/>
          <w:lang w:val="en-US"/>
        </w:rPr>
        <w:t>Pada baris[1] memasukkan library &lt;stdio.h&gt; supaya program dapat menjalankan fungsi input dan output. Pada baris[3] membuat fungsi ‘int main()’ sebagai titik awal program dijalankan, ‘{’ dan ’}’ menandakan awal dan akhir. Pada baris[6-7] membuat fungsi input, ‘scanf’ digunakan untuk membaca input terformat dan ‘printf’ digunakan untuk menampilkan output. Pada baris[9] membuat fungsi perulangan yang dimana program akan berjalan selama 3 kali. Pada baris[10-16] membuat fungsi kondisional yang dimana program akan membuat keputusan logika. Pada baris[18-21] membuat fungsi kondisional yang dimana program akan menjalankan inputan selanjutnya selama i &lt; 3 - 1.</w:t>
      </w:r>
    </w:p>
    <w:p w14:paraId="48550DD1">
      <w:pPr>
        <w:rPr>
          <w:rFonts w:hint="default"/>
          <w:lang w:val="en-US"/>
        </w:rPr>
      </w:pPr>
      <w:r>
        <w:rPr>
          <w:rFonts w:hint="default"/>
          <w:lang w:val="en-US"/>
        </w:rPr>
        <w:t xml:space="preserve"> </w:t>
      </w:r>
    </w:p>
    <w:p w14:paraId="34EA15D8">
      <w:pPr>
        <w:rPr>
          <w:rFonts w:hint="default"/>
          <w:lang w:val="en-US"/>
        </w:rPr>
      </w:pPr>
    </w:p>
    <w:p w14:paraId="4163DA23">
      <w:pPr>
        <w:pStyle w:val="2"/>
        <w:bidi w:val="0"/>
        <w:rPr>
          <w:rFonts w:hint="default"/>
          <w:lang w:val="en-US"/>
        </w:rPr>
      </w:pPr>
      <w:bookmarkStart w:id="79" w:name="_Toc27669"/>
      <w:r>
        <w:rPr>
          <w:rFonts w:hint="default"/>
          <w:lang w:val="en-US"/>
        </w:rPr>
        <w:t>SOAL 4</w:t>
      </w:r>
      <w:bookmarkEnd w:id="79"/>
    </w:p>
    <w:p w14:paraId="56C657A5">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Pak Ranzi ingin meminta anda untuk membuatkan program untuk membaca ejaan dari bilangan cacah agar mempermudah pekerjaannya.</w:t>
      </w:r>
    </w:p>
    <w:p w14:paraId="5C115F25">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Format Masukan :</w:t>
      </w:r>
    </w:p>
    <w:p w14:paraId="522A50FD">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 xml:space="preserve">Sebuah baris berisi satu buah bilangan cacah dan batas maksimal 99. ( a &gt;= 0 &lt; 100 ) </w:t>
      </w:r>
    </w:p>
    <w:p w14:paraId="776923BF">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Format Keluaran :</w:t>
      </w:r>
    </w:p>
    <w:p w14:paraId="2F438CB9">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Sebuah baris berisi sebuah bilangan cacah yang merupakan Ejaan dari bilangan tersebut atau batas limit bilangan.</w:t>
      </w:r>
    </w:p>
    <w:p w14:paraId="6FC41B61">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p>
    <w:p w14:paraId="52DE78B8">
      <w:pPr>
        <w:pStyle w:val="23"/>
        <w:rPr>
          <w:rFonts w:hint="default"/>
          <w:lang w:val="en-US"/>
        </w:rPr>
      </w:pPr>
      <w:r>
        <w:t xml:space="preserve">Tabel </w:t>
      </w:r>
      <w:r>
        <w:fldChar w:fldCharType="begin"/>
      </w:r>
      <w:r>
        <w:instrText xml:space="preserve"> SEQ Tabel \* ARABIC </w:instrText>
      </w:r>
      <w:r>
        <w:fldChar w:fldCharType="separate"/>
      </w:r>
      <w:r>
        <w:t>26</w:t>
      </w:r>
      <w:r>
        <w:fldChar w:fldCharType="end"/>
      </w:r>
      <w:bookmarkStart w:id="80" w:name="_Toc14061"/>
      <w:r>
        <w:rPr>
          <w:lang w:val="en-US"/>
        </w:rPr>
        <w:t>. Soal 4 Modul 3</w:t>
      </w:r>
      <w:bookmarkEnd w:id="8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9"/>
        <w:gridCol w:w="5828"/>
      </w:tblGrid>
      <w:tr w14:paraId="4BC9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33CEA8B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5828" w:type="dxa"/>
          </w:tcPr>
          <w:p w14:paraId="216AC0D5">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15BB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1F70171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3</w:t>
            </w:r>
          </w:p>
        </w:tc>
        <w:tc>
          <w:tcPr>
            <w:tcW w:w="5828" w:type="dxa"/>
          </w:tcPr>
          <w:p w14:paraId="587DE7E5">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Satuan</w:t>
            </w:r>
          </w:p>
        </w:tc>
      </w:tr>
      <w:tr w14:paraId="77CF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530CFF27">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0</w:t>
            </w:r>
          </w:p>
        </w:tc>
        <w:tc>
          <w:tcPr>
            <w:tcW w:w="5828" w:type="dxa"/>
          </w:tcPr>
          <w:p w14:paraId="3DF04FA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Nol</w:t>
            </w:r>
          </w:p>
        </w:tc>
      </w:tr>
      <w:tr w14:paraId="667C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02663A73">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100</w:t>
            </w:r>
          </w:p>
        </w:tc>
        <w:tc>
          <w:tcPr>
            <w:tcW w:w="5828" w:type="dxa"/>
          </w:tcPr>
          <w:p w14:paraId="698D99CB">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Anda Menginput Melebihi Limit Bilangan</w:t>
            </w:r>
          </w:p>
        </w:tc>
      </w:tr>
      <w:tr w14:paraId="0FA0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644B8984">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62</w:t>
            </w:r>
          </w:p>
        </w:tc>
        <w:tc>
          <w:tcPr>
            <w:tcW w:w="5828" w:type="dxa"/>
          </w:tcPr>
          <w:p w14:paraId="2729558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Puluhan</w:t>
            </w:r>
          </w:p>
        </w:tc>
      </w:tr>
      <w:tr w14:paraId="34D3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1F634E32">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13</w:t>
            </w:r>
          </w:p>
        </w:tc>
        <w:tc>
          <w:tcPr>
            <w:tcW w:w="5828" w:type="dxa"/>
          </w:tcPr>
          <w:p w14:paraId="0823B9BB">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Belasan</w:t>
            </w:r>
          </w:p>
        </w:tc>
      </w:tr>
    </w:tbl>
    <w:p w14:paraId="3D0A7BE6">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p>
    <w:p w14:paraId="01AC3B5E">
      <w:pPr>
        <w:pStyle w:val="3"/>
        <w:numPr>
          <w:ilvl w:val="0"/>
          <w:numId w:val="27"/>
        </w:numPr>
        <w:bidi w:val="0"/>
        <w:rPr>
          <w:rFonts w:hint="default"/>
          <w:lang w:val="en-US"/>
        </w:rPr>
      </w:pPr>
      <w:bookmarkStart w:id="81" w:name="_Toc3378"/>
      <w:r>
        <w:rPr>
          <w:rFonts w:hint="default"/>
          <w:lang w:val="en-US"/>
        </w:rPr>
        <w:t>Source Code</w:t>
      </w:r>
      <w:bookmarkEnd w:id="81"/>
    </w:p>
    <w:p w14:paraId="3F3D93EF">
      <w:pPr>
        <w:pStyle w:val="23"/>
        <w:rPr>
          <w:rFonts w:hint="default"/>
          <w:lang w:val="en-US"/>
        </w:rPr>
      </w:pPr>
      <w:r>
        <w:t xml:space="preserve">Tabel </w:t>
      </w:r>
      <w:r>
        <w:fldChar w:fldCharType="begin"/>
      </w:r>
      <w:r>
        <w:instrText xml:space="preserve"> SEQ Tabel \* ARABIC </w:instrText>
      </w:r>
      <w:r>
        <w:fldChar w:fldCharType="separate"/>
      </w:r>
      <w:r>
        <w:t>27</w:t>
      </w:r>
      <w:r>
        <w:fldChar w:fldCharType="end"/>
      </w:r>
      <w:bookmarkStart w:id="82" w:name="_Toc30277"/>
      <w:r>
        <w:rPr>
          <w:lang w:val="en-US"/>
        </w:rPr>
        <w:t>. Source Code Soal 4 Modul 3 Python</w:t>
      </w:r>
      <w:bookmarkEnd w:id="8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19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57C4CC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44D56A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61F215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2D31FC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3731E2A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24931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AF51C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00853D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5BC9F8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52899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0E04B3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14C759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0776E9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56D24BB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7D87D9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0E3DE2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tc>
        <w:tc>
          <w:tcPr>
            <w:tcW w:w="7759" w:type="dxa"/>
          </w:tcPr>
          <w:p w14:paraId="476A7C5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 = int(input("enter the value: "))</w:t>
            </w:r>
          </w:p>
          <w:p w14:paraId="363F39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D8716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range(5):</w:t>
            </w:r>
          </w:p>
          <w:p w14:paraId="659A88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(value == 0):</w:t>
            </w:r>
          </w:p>
          <w:p w14:paraId="07ECF98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print("Zero\n")</w:t>
            </w:r>
          </w:p>
          <w:p w14:paraId="7D7A4A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&gt; 0 and value &lt; 10):</w:t>
            </w:r>
          </w:p>
          <w:p w14:paraId="032F03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print("Ones\n")</w:t>
            </w:r>
          </w:p>
          <w:p w14:paraId="7747D6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&gt; 9 and value &lt; 20):</w:t>
            </w:r>
          </w:p>
          <w:p w14:paraId="6302D7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print("Teens\n")</w:t>
            </w:r>
          </w:p>
          <w:p w14:paraId="543A6A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&gt; 19 and value &lt; 100):</w:t>
            </w:r>
          </w:p>
          <w:p w14:paraId="2D2B00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print("Tens\n")</w:t>
            </w:r>
          </w:p>
          <w:p w14:paraId="5EB77B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2D18A0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print("out of range\n")</w:t>
            </w:r>
          </w:p>
          <w:p w14:paraId="0C4B0C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16EDF8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w:t>
            </w:r>
          </w:p>
          <w:p w14:paraId="12A774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 = int(input("enter the value: "))</w:t>
            </w:r>
          </w:p>
        </w:tc>
      </w:tr>
    </w:tbl>
    <w:p w14:paraId="1F3841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760175B1">
      <w:pPr>
        <w:pStyle w:val="23"/>
        <w:rPr>
          <w:rFonts w:hint="default"/>
          <w:lang w:val="en-US"/>
        </w:rPr>
      </w:pPr>
      <w:r>
        <w:t xml:space="preserve">Tabel </w:t>
      </w:r>
      <w:r>
        <w:fldChar w:fldCharType="begin"/>
      </w:r>
      <w:r>
        <w:instrText xml:space="preserve"> SEQ Tabel \* ARABIC </w:instrText>
      </w:r>
      <w:r>
        <w:fldChar w:fldCharType="separate"/>
      </w:r>
      <w:r>
        <w:t>28</w:t>
      </w:r>
      <w:r>
        <w:fldChar w:fldCharType="end"/>
      </w:r>
      <w:bookmarkStart w:id="83" w:name="_Toc30481"/>
      <w:r>
        <w:rPr>
          <w:lang w:val="en-US"/>
        </w:rPr>
        <w:t>. Source Code Soal 4 Modul 3 C</w:t>
      </w:r>
      <w:bookmarkEnd w:id="8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68D8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0657A0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1BCF3D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103F4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7DE09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5B2849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531FD2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DF4F69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1D40533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652EA6C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32B4419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429356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315B6B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57B60BF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D9907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D3B71C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084E2A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7E92F8D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5D3B65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418338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320520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3E7F8C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09228E2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400F2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29F108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58B401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41EAA8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171948C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427909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63A13C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5BD4ED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25D736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1E3EE8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tc>
        <w:tc>
          <w:tcPr>
            <w:tcW w:w="7759" w:type="dxa"/>
          </w:tcPr>
          <w:p w14:paraId="730D51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5F5D0D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945EF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6F3877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input_value;</w:t>
            </w:r>
          </w:p>
          <w:p w14:paraId="630F8C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085CEA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791A41F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435611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F0005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5; i++) {</w:t>
            </w:r>
          </w:p>
          <w:p w14:paraId="2DED1C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(input_value == 0) {</w:t>
            </w:r>
          </w:p>
          <w:p w14:paraId="7E92CB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printf("Zero\n\n");</w:t>
            </w:r>
          </w:p>
          <w:p w14:paraId="714474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&gt; 0 &amp;&amp; input_value &lt; 10) {</w:t>
            </w:r>
          </w:p>
          <w:p w14:paraId="771810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printf("Ones\n\n");</w:t>
            </w:r>
          </w:p>
          <w:p w14:paraId="5984397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&gt; 9 &amp;&amp; input_value &lt; 20) {</w:t>
            </w:r>
          </w:p>
          <w:p w14:paraId="25EAF1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printf("Teens\n\n");</w:t>
            </w:r>
          </w:p>
          <w:p w14:paraId="7C686E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&gt; 19 &amp;&amp; input_value &lt; 100) {</w:t>
            </w:r>
          </w:p>
          <w:p w14:paraId="169A062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printf("Tens\n\n");</w:t>
            </w:r>
          </w:p>
          <w:p w14:paraId="43B8BE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781D05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printf("Out of range\n\n");</w:t>
            </w:r>
          </w:p>
          <w:p w14:paraId="2CFE4F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4AE81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F0094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499DB6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57DF94A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725F12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4BC81E3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1825D1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4BFEF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4054D0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395B70C2">
      <w:pPr>
        <w:rPr>
          <w:rFonts w:hint="default"/>
          <w:lang w:val="en-US"/>
        </w:rPr>
      </w:pPr>
    </w:p>
    <w:p w14:paraId="591F8BE5">
      <w:pPr>
        <w:pStyle w:val="3"/>
        <w:numPr>
          <w:ilvl w:val="0"/>
          <w:numId w:val="27"/>
        </w:numPr>
        <w:bidi w:val="0"/>
        <w:rPr>
          <w:rFonts w:hint="default"/>
          <w:lang w:val="en-US"/>
        </w:rPr>
      </w:pPr>
      <w:bookmarkStart w:id="84" w:name="_Toc16460"/>
      <w:r>
        <w:rPr>
          <w:rFonts w:hint="default"/>
          <w:lang w:val="en-US"/>
        </w:rPr>
        <w:t>Output</w:t>
      </w:r>
      <w:bookmarkEnd w:id="84"/>
    </w:p>
    <w:p w14:paraId="53B56EC8">
      <w:r>
        <w:drawing>
          <wp:inline distT="0" distB="0" distL="114300" distR="114300">
            <wp:extent cx="5038090" cy="2301875"/>
            <wp:effectExtent l="0" t="0" r="381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7"/>
                    <a:stretch>
                      <a:fillRect/>
                    </a:stretch>
                  </pic:blipFill>
                  <pic:spPr>
                    <a:xfrm>
                      <a:off x="0" y="0"/>
                      <a:ext cx="5038090" cy="2301875"/>
                    </a:xfrm>
                    <a:prstGeom prst="rect">
                      <a:avLst/>
                    </a:prstGeom>
                    <a:noFill/>
                    <a:ln>
                      <a:noFill/>
                    </a:ln>
                  </pic:spPr>
                </pic:pic>
              </a:graphicData>
            </a:graphic>
          </wp:inline>
        </w:drawing>
      </w:r>
    </w:p>
    <w:p w14:paraId="0AFBCCF3">
      <w:pPr>
        <w:pStyle w:val="23"/>
        <w:jc w:val="both"/>
        <w:rPr>
          <w:rFonts w:hint="default"/>
          <w:lang w:val="en-US"/>
        </w:rPr>
      </w:pPr>
      <w:r>
        <w:t xml:space="preserve">Gambar </w:t>
      </w:r>
      <w:r>
        <w:fldChar w:fldCharType="begin"/>
      </w:r>
      <w:r>
        <w:instrText xml:space="preserve"> SEQ Gambar \* ARABIC </w:instrText>
      </w:r>
      <w:r>
        <w:fldChar w:fldCharType="separate"/>
      </w:r>
      <w:r>
        <w:t>17</w:t>
      </w:r>
      <w:r>
        <w:fldChar w:fldCharType="end"/>
      </w:r>
      <w:bookmarkStart w:id="85" w:name="_Toc22743"/>
      <w:r>
        <w:rPr>
          <w:lang w:val="en-US"/>
        </w:rPr>
        <w:t>. Output Soal 4 Modul 3 Python</w:t>
      </w:r>
      <w:bookmarkEnd w:id="85"/>
    </w:p>
    <w:p w14:paraId="6D0ECB18"/>
    <w:p w14:paraId="0236F03A">
      <w:pPr>
        <w:rPr>
          <w:rFonts w:hint="default"/>
          <w:lang w:val="en-US"/>
        </w:rPr>
      </w:pPr>
      <w:r>
        <w:rPr>
          <w:rFonts w:hint="default"/>
          <w:lang w:val="en-US"/>
        </w:rPr>
        <w:drawing>
          <wp:inline distT="0" distB="0" distL="114300" distR="114300">
            <wp:extent cx="5038725" cy="2527300"/>
            <wp:effectExtent l="0" t="0" r="3175" b="0"/>
            <wp:docPr id="21" name="Picture 21" descr="{AE480FCF-7080-44E2-8729-68CC8BE25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E480FCF-7080-44E2-8729-68CC8BE252A3}"/>
                    <pic:cNvPicPr>
                      <a:picLocks noChangeAspect="1"/>
                    </pic:cNvPicPr>
                  </pic:nvPicPr>
                  <pic:blipFill>
                    <a:blip r:embed="rId28"/>
                    <a:stretch>
                      <a:fillRect/>
                    </a:stretch>
                  </pic:blipFill>
                  <pic:spPr>
                    <a:xfrm>
                      <a:off x="0" y="0"/>
                      <a:ext cx="5038725" cy="2527300"/>
                    </a:xfrm>
                    <a:prstGeom prst="rect">
                      <a:avLst/>
                    </a:prstGeom>
                  </pic:spPr>
                </pic:pic>
              </a:graphicData>
            </a:graphic>
          </wp:inline>
        </w:drawing>
      </w:r>
    </w:p>
    <w:p w14:paraId="32669BAA">
      <w:pPr>
        <w:pStyle w:val="23"/>
        <w:rPr>
          <w:rFonts w:hint="default"/>
          <w:lang w:val="en-US"/>
        </w:rPr>
      </w:pPr>
      <w:r>
        <w:t xml:space="preserve">Gambar </w:t>
      </w:r>
      <w:r>
        <w:fldChar w:fldCharType="begin"/>
      </w:r>
      <w:r>
        <w:instrText xml:space="preserve"> SEQ Gambar \* ARABIC </w:instrText>
      </w:r>
      <w:r>
        <w:fldChar w:fldCharType="separate"/>
      </w:r>
      <w:r>
        <w:t>18</w:t>
      </w:r>
      <w:r>
        <w:fldChar w:fldCharType="end"/>
      </w:r>
      <w:bookmarkStart w:id="86" w:name="_Toc16284"/>
      <w:r>
        <w:rPr>
          <w:lang w:val="en-US"/>
        </w:rPr>
        <w:t>. Output Soal 4 Modul 3 C</w:t>
      </w:r>
      <w:bookmarkEnd w:id="86"/>
    </w:p>
    <w:p w14:paraId="4E616B1F">
      <w:pPr>
        <w:pStyle w:val="3"/>
        <w:numPr>
          <w:ilvl w:val="0"/>
          <w:numId w:val="27"/>
        </w:numPr>
        <w:bidi w:val="0"/>
        <w:rPr>
          <w:rFonts w:hint="default"/>
          <w:lang w:val="en-US"/>
        </w:rPr>
      </w:pPr>
      <w:bookmarkStart w:id="87" w:name="_Toc6434"/>
      <w:r>
        <w:rPr>
          <w:rFonts w:hint="default"/>
          <w:lang w:val="en-US"/>
        </w:rPr>
        <w:t>Pembahasan</w:t>
      </w:r>
      <w:bookmarkEnd w:id="87"/>
    </w:p>
    <w:p w14:paraId="4A602CC1">
      <w:pPr>
        <w:numPr>
          <w:ilvl w:val="0"/>
          <w:numId w:val="28"/>
        </w:numPr>
        <w:rPr>
          <w:rFonts w:hint="default"/>
          <w:lang w:val="en-US"/>
        </w:rPr>
      </w:pPr>
      <w:r>
        <w:rPr>
          <w:rFonts w:hint="default"/>
          <w:lang w:val="en-US"/>
        </w:rPr>
        <w:t>Pada baris membuat fungsi input dengan nama variabel ‘value’. Pada baris[3] membuat fungsi perulangan yang dimana program akan berjalan selama 5 kali. Pada baris[4-13] membuat fungsi kondisional yang dimana program akan membuat keputusan logika, ‘print’ digunakan untuk menampilkan program. Pada baris[15-16] membuat fungsi kondisional yang dimana program akan menjalankan fungsi inputat selanjutnya selama i &lt; 5 - 1.</w:t>
      </w:r>
    </w:p>
    <w:p w14:paraId="3D9528F1">
      <w:pPr>
        <w:widowControl w:val="0"/>
        <w:numPr>
          <w:ilvl w:val="0"/>
          <w:numId w:val="0"/>
        </w:numPr>
        <w:autoSpaceDE w:val="0"/>
        <w:autoSpaceDN w:val="0"/>
        <w:jc w:val="both"/>
        <w:rPr>
          <w:rFonts w:hint="default"/>
          <w:lang w:val="en-US"/>
        </w:rPr>
      </w:pPr>
    </w:p>
    <w:p w14:paraId="1D36AD25">
      <w:pPr>
        <w:widowControl w:val="0"/>
        <w:numPr>
          <w:ilvl w:val="0"/>
          <w:numId w:val="28"/>
        </w:numPr>
        <w:autoSpaceDE w:val="0"/>
        <w:autoSpaceDN w:val="0"/>
        <w:ind w:left="0" w:leftChars="0" w:firstLine="0" w:firstLineChars="0"/>
        <w:jc w:val="both"/>
        <w:rPr>
          <w:rFonts w:hint="default"/>
          <w:lang w:val="en-US"/>
        </w:rPr>
      </w:pPr>
      <w:r>
        <w:rPr>
          <w:rFonts w:hint="default"/>
          <w:lang w:val="en-US"/>
        </w:rPr>
        <w:t xml:space="preserve">Pada baris[1] memasukkan library &lt;stdio.h&gt; supaya program dapat menjalankan fungsi input dan output. Pada baris[3] membuat fungsi ‘int main()’ sebagai titik awal program dijalankan, ‘{’ dan ’}’ sebagai penanda awal dan akhir. Pada baris[4] membuat variabel bertipe data bilangan bulat. Pada baris[6-7] membuat fungsi input, ‘scanf’ digunakan untuk membaca input terformat dan ‘printf’ digunakan untuk menampilkan program. Pada baris[9] membuat fungsi perulangan yang dimana program akan berjalan selama 5 kali. Pada baris[10-20] membuat fungsi kondisional yang dimana program akan membuat logika keputusan. Pada baris[22-25] membuat fungsi kondisional yang dimana program akan menjalankan inputan selanjutnya selama i &lt; 5 - 1. </w:t>
      </w:r>
    </w:p>
    <w:p w14:paraId="55FF249E">
      <w:pPr>
        <w:pStyle w:val="2"/>
        <w:bidi w:val="0"/>
        <w:rPr>
          <w:rFonts w:hint="default"/>
          <w:lang w:val="en-US"/>
        </w:rPr>
      </w:pPr>
      <w:bookmarkStart w:id="88" w:name="_Toc22499"/>
      <w:r>
        <w:rPr>
          <w:rFonts w:hint="default"/>
          <w:lang w:val="en-US"/>
        </w:rPr>
        <w:t>SOAL 5</w:t>
      </w:r>
      <w:bookmarkEnd w:id="88"/>
    </w:p>
    <w:p w14:paraId="574EA3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b/>
          <w:bCs/>
          <w:lang w:val="en-US"/>
        </w:rPr>
      </w:pPr>
      <w:r>
        <w:rPr>
          <w:rFonts w:hint="default"/>
          <w:lang w:val="en-US"/>
        </w:rPr>
        <w:t xml:space="preserve">Buat program untuk mengkonversikan jumlah detik ke dalam jam, menit, dan detik. Format Masukan : Sebuah bilangan yang merepresentasikan detik Format Keluaran : Sebuah baris berisi angka hasil konfersi jam, menit, dan detik. </w:t>
      </w:r>
      <w:r>
        <w:rPr>
          <w:rFonts w:hint="default"/>
          <w:b/>
          <w:bCs/>
          <w:lang w:val="en-US"/>
        </w:rPr>
        <w:t>(dengan format jam:menit:detik)</w:t>
      </w:r>
    </w:p>
    <w:p w14:paraId="0CB30E8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b/>
          <w:bCs/>
          <w:lang w:val="en-US"/>
        </w:rPr>
      </w:pPr>
    </w:p>
    <w:p w14:paraId="0122AA1C">
      <w:pPr>
        <w:pStyle w:val="23"/>
        <w:rPr>
          <w:rFonts w:hint="default"/>
          <w:lang w:val="en-US"/>
        </w:rPr>
      </w:pPr>
      <w:r>
        <w:t xml:space="preserve">Tabel </w:t>
      </w:r>
      <w:r>
        <w:fldChar w:fldCharType="begin"/>
      </w:r>
      <w:r>
        <w:instrText xml:space="preserve"> SEQ Tabel \* ARABIC </w:instrText>
      </w:r>
      <w:r>
        <w:fldChar w:fldCharType="separate"/>
      </w:r>
      <w:r>
        <w:t>29</w:t>
      </w:r>
      <w:r>
        <w:fldChar w:fldCharType="end"/>
      </w:r>
      <w:bookmarkStart w:id="89" w:name="_Toc834"/>
      <w:r>
        <w:rPr>
          <w:lang w:val="en-US"/>
        </w:rPr>
        <w:t>. Soal 5 Modul 3</w:t>
      </w:r>
      <w:bookmarkEnd w:id="8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55F5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654F10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42667F5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4885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35727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3600</w:t>
            </w:r>
          </w:p>
        </w:tc>
        <w:tc>
          <w:tcPr>
            <w:tcW w:w="4079" w:type="dxa"/>
          </w:tcPr>
          <w:p w14:paraId="5766AF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01:00:00</w:t>
            </w:r>
          </w:p>
        </w:tc>
      </w:tr>
      <w:tr w14:paraId="40DB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5C3DA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1432</w:t>
            </w:r>
          </w:p>
        </w:tc>
        <w:tc>
          <w:tcPr>
            <w:tcW w:w="4079" w:type="dxa"/>
          </w:tcPr>
          <w:p w14:paraId="1977523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00:23:52</w:t>
            </w:r>
          </w:p>
        </w:tc>
      </w:tr>
      <w:tr w14:paraId="6705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FBFA41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8453</w:t>
            </w:r>
          </w:p>
        </w:tc>
        <w:tc>
          <w:tcPr>
            <w:tcW w:w="4079" w:type="dxa"/>
          </w:tcPr>
          <w:p w14:paraId="37BF7A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 xml:space="preserve">02:20:53 </w:t>
            </w:r>
          </w:p>
        </w:tc>
      </w:tr>
      <w:tr w14:paraId="25B2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79262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21542</w:t>
            </w:r>
          </w:p>
        </w:tc>
        <w:tc>
          <w:tcPr>
            <w:tcW w:w="4079" w:type="dxa"/>
          </w:tcPr>
          <w:p w14:paraId="0561C8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05:59:02</w:t>
            </w:r>
          </w:p>
        </w:tc>
      </w:tr>
      <w:tr w14:paraId="1864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D0A42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125478</w:t>
            </w:r>
          </w:p>
        </w:tc>
        <w:tc>
          <w:tcPr>
            <w:tcW w:w="4079" w:type="dxa"/>
          </w:tcPr>
          <w:p w14:paraId="4373FA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1 hari 10:51:18</w:t>
            </w:r>
          </w:p>
        </w:tc>
      </w:tr>
    </w:tbl>
    <w:p w14:paraId="7A4C96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b/>
          <w:bCs/>
          <w:lang w:val="en-US"/>
        </w:rPr>
      </w:pPr>
    </w:p>
    <w:p w14:paraId="49675810">
      <w:pPr>
        <w:pStyle w:val="3"/>
        <w:numPr>
          <w:ilvl w:val="0"/>
          <w:numId w:val="29"/>
        </w:numPr>
        <w:bidi w:val="0"/>
        <w:rPr>
          <w:rFonts w:hint="default"/>
          <w:lang w:val="en-US"/>
        </w:rPr>
      </w:pPr>
      <w:bookmarkStart w:id="90" w:name="_Toc8389"/>
      <w:r>
        <w:rPr>
          <w:rFonts w:hint="default"/>
          <w:lang w:val="en-US"/>
        </w:rPr>
        <w:t>Source Code</w:t>
      </w:r>
      <w:bookmarkEnd w:id="90"/>
    </w:p>
    <w:p w14:paraId="65BDDA44">
      <w:pPr>
        <w:pStyle w:val="23"/>
        <w:rPr>
          <w:rFonts w:hint="default"/>
          <w:lang w:val="en-US"/>
        </w:rPr>
      </w:pPr>
      <w:r>
        <w:t xml:space="preserve">Tabel </w:t>
      </w:r>
      <w:r>
        <w:fldChar w:fldCharType="begin"/>
      </w:r>
      <w:r>
        <w:instrText xml:space="preserve"> SEQ Tabel \* ARABIC </w:instrText>
      </w:r>
      <w:r>
        <w:fldChar w:fldCharType="separate"/>
      </w:r>
      <w:r>
        <w:t>30</w:t>
      </w:r>
      <w:r>
        <w:fldChar w:fldCharType="end"/>
      </w:r>
      <w:bookmarkStart w:id="91" w:name="_Toc27292"/>
      <w:r>
        <w:rPr>
          <w:lang w:val="en-US"/>
        </w:rPr>
        <w:t>. Source Code Soal 5 Modul 3 Python</w:t>
      </w:r>
      <w:bookmarkEnd w:id="9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4DD5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2CF9A3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4153BD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16C38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62CEFB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2603F2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6D08342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1F3990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0887B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20A3E7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F85E2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5837FB3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A3843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72EE9A4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07FF95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E06CD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5F224B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5F3B4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0A1B207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5CA02DA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684C1B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106C7A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0D65E2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973E08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tc>
        <w:tc>
          <w:tcPr>
            <w:tcW w:w="7759" w:type="dxa"/>
          </w:tcPr>
          <w:p w14:paraId="7ACE91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total_seconds = int(input("input number of seconds: "))</w:t>
            </w:r>
          </w:p>
          <w:p w14:paraId="782E7E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F1810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range(5):</w:t>
            </w:r>
          </w:p>
          <w:p w14:paraId="022453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day = total_seconds // 86400</w:t>
            </w:r>
          </w:p>
          <w:p w14:paraId="23A456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86400</w:t>
            </w:r>
          </w:p>
          <w:p w14:paraId="173D31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91978C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clock = total_seconds // 3600</w:t>
            </w:r>
          </w:p>
          <w:p w14:paraId="1FCE730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3600</w:t>
            </w:r>
          </w:p>
          <w:p w14:paraId="374CCE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34B90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minute = total_seconds // 60</w:t>
            </w:r>
          </w:p>
          <w:p w14:paraId="3ED624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second = total_seconds % 60</w:t>
            </w:r>
          </w:p>
          <w:p w14:paraId="285AA0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F8B73B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day &gt; 0:</w:t>
            </w:r>
          </w:p>
          <w:p w14:paraId="66917C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print(f"{day} day {clock:02d}:{minute:02d}:{second:02d}")</w:t>
            </w:r>
          </w:p>
          <w:p w14:paraId="7BB9B6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7AE1B3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print(f"{clock:02d}:{minute:02d}:{second:02d}")</w:t>
            </w:r>
          </w:p>
          <w:p w14:paraId="4EF032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1304A2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w:t>
            </w:r>
          </w:p>
          <w:p w14:paraId="3BF707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int(input("input number of seconds: "))</w:t>
            </w:r>
          </w:p>
        </w:tc>
      </w:tr>
    </w:tbl>
    <w:p w14:paraId="494977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32055E34">
      <w:pPr>
        <w:pStyle w:val="23"/>
        <w:rPr>
          <w:rFonts w:hint="default"/>
          <w:lang w:val="en-US"/>
        </w:rPr>
      </w:pPr>
      <w:r>
        <w:t xml:space="preserve">Tabel </w:t>
      </w:r>
      <w:r>
        <w:fldChar w:fldCharType="begin"/>
      </w:r>
      <w:r>
        <w:instrText xml:space="preserve"> SEQ Tabel \* ARABIC </w:instrText>
      </w:r>
      <w:r>
        <w:fldChar w:fldCharType="separate"/>
      </w:r>
      <w:r>
        <w:t>31</w:t>
      </w:r>
      <w:r>
        <w:fldChar w:fldCharType="end"/>
      </w:r>
      <w:bookmarkStart w:id="92" w:name="_Toc1023"/>
      <w:r>
        <w:rPr>
          <w:lang w:val="en-US"/>
        </w:rPr>
        <w:t>. Source Code Soal 5 Modul 3 C</w:t>
      </w:r>
      <w:bookmarkEnd w:id="9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83C7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5EDDFD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BCCA19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BC44C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650FEE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192E43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EE63F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4DFCC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09A304B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D5AC1D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46D57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060CB5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3728A8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523F4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3D25EA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EE0CA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1B76F5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5458EF1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2810B64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65AFD40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29334F9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1EC21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4122F59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2925A05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68C780C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5AF2F6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3114F4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316CFD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350BE8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4B9301D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0DEB4F2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1E5CC8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1D19C1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56448A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5DCD994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40FE14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tc>
        <w:tc>
          <w:tcPr>
            <w:tcW w:w="7759" w:type="dxa"/>
          </w:tcPr>
          <w:p w14:paraId="5F995F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21C03CD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D96BD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527C5B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total_seconds;</w:t>
            </w:r>
          </w:p>
          <w:p w14:paraId="5D71A2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day, hour, minute, second; </w:t>
            </w:r>
          </w:p>
          <w:p w14:paraId="1C14C83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64AFDB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number of seconds: ");</w:t>
            </w:r>
          </w:p>
          <w:p w14:paraId="16E2B0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&amp;total_seconds);</w:t>
            </w:r>
          </w:p>
          <w:p w14:paraId="731862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6F057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5; i++) {</w:t>
            </w:r>
          </w:p>
          <w:p w14:paraId="5170F1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day = total_seconds / 86400;</w:t>
            </w:r>
          </w:p>
          <w:p w14:paraId="2A35E1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86400;</w:t>
            </w:r>
          </w:p>
          <w:p w14:paraId="5CBDD3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9BBE5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hour = total_seconds / 3600;</w:t>
            </w:r>
          </w:p>
          <w:p w14:paraId="04215A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3600;</w:t>
            </w:r>
          </w:p>
          <w:p w14:paraId="364BA81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A4ACD2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minute = total_seconds / 60;</w:t>
            </w:r>
          </w:p>
          <w:p w14:paraId="5EE747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second = total_seconds % 60;</w:t>
            </w:r>
          </w:p>
          <w:p w14:paraId="0FB511A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39D42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(day &gt; 0) {</w:t>
            </w:r>
          </w:p>
          <w:p w14:paraId="56E0B0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 day %02d:%02d:%02d\n\n", day, hour, minute, second);</w:t>
            </w:r>
          </w:p>
          <w:p w14:paraId="18DAACB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3FDD9E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printf("%02d:%02d:%02d\n\n", hour, minute, second);</w:t>
            </w:r>
          </w:p>
          <w:p w14:paraId="526A69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CB4D1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0034A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4E17DB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number of seconds: ");</w:t>
            </w:r>
          </w:p>
          <w:p w14:paraId="6618ACC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&amp;total_seconds);</w:t>
            </w:r>
          </w:p>
          <w:p w14:paraId="0A1032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B868E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553602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E5BE2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7912D0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6DBECCA0">
      <w:pPr>
        <w:rPr>
          <w:rFonts w:hint="default"/>
          <w:lang w:val="en-US"/>
        </w:rPr>
      </w:pPr>
    </w:p>
    <w:p w14:paraId="362A8EB9">
      <w:pPr>
        <w:pStyle w:val="3"/>
        <w:numPr>
          <w:ilvl w:val="0"/>
          <w:numId w:val="29"/>
        </w:numPr>
        <w:bidi w:val="0"/>
        <w:rPr>
          <w:rFonts w:hint="default"/>
          <w:lang w:val="en-US"/>
        </w:rPr>
      </w:pPr>
      <w:bookmarkStart w:id="93" w:name="_Toc21470"/>
      <w:r>
        <w:rPr>
          <w:rFonts w:hint="default"/>
          <w:lang w:val="en-US"/>
        </w:rPr>
        <w:t>Output</w:t>
      </w:r>
      <w:bookmarkEnd w:id="93"/>
    </w:p>
    <w:p w14:paraId="23DBA3E8">
      <w:pPr>
        <w:rPr>
          <w:rFonts w:hint="default"/>
          <w:lang w:val="en-US"/>
        </w:rPr>
      </w:pPr>
      <w:r>
        <w:rPr>
          <w:rFonts w:hint="default"/>
          <w:lang w:val="en-US"/>
        </w:rPr>
        <w:drawing>
          <wp:inline distT="0" distB="0" distL="114300" distR="114300">
            <wp:extent cx="5038090" cy="1753870"/>
            <wp:effectExtent l="0" t="0" r="3810" b="11430"/>
            <wp:docPr id="22" name="Picture 22" descr="{88B64502-1715-4CD8-998F-57CB227B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88B64502-1715-4CD8-998F-57CB227B467C}"/>
                    <pic:cNvPicPr>
                      <a:picLocks noChangeAspect="1"/>
                    </pic:cNvPicPr>
                  </pic:nvPicPr>
                  <pic:blipFill>
                    <a:blip r:embed="rId29"/>
                    <a:stretch>
                      <a:fillRect/>
                    </a:stretch>
                  </pic:blipFill>
                  <pic:spPr>
                    <a:xfrm>
                      <a:off x="0" y="0"/>
                      <a:ext cx="5038090" cy="1753870"/>
                    </a:xfrm>
                    <a:prstGeom prst="rect">
                      <a:avLst/>
                    </a:prstGeom>
                  </pic:spPr>
                </pic:pic>
              </a:graphicData>
            </a:graphic>
          </wp:inline>
        </w:drawing>
      </w:r>
    </w:p>
    <w:p w14:paraId="670FE695">
      <w:pPr>
        <w:pStyle w:val="23"/>
        <w:jc w:val="both"/>
        <w:rPr>
          <w:rFonts w:hint="default"/>
          <w:lang w:val="en-US"/>
        </w:rPr>
      </w:pPr>
      <w:r>
        <w:t xml:space="preserve">Gambar </w:t>
      </w:r>
      <w:r>
        <w:fldChar w:fldCharType="begin"/>
      </w:r>
      <w:r>
        <w:instrText xml:space="preserve"> SEQ Gambar \* ARABIC </w:instrText>
      </w:r>
      <w:r>
        <w:fldChar w:fldCharType="separate"/>
      </w:r>
      <w:r>
        <w:t>19</w:t>
      </w:r>
      <w:r>
        <w:fldChar w:fldCharType="end"/>
      </w:r>
      <w:bookmarkStart w:id="94" w:name="_Toc12173"/>
      <w:r>
        <w:rPr>
          <w:lang w:val="en-US"/>
        </w:rPr>
        <w:t>. Output Soal 5 Modul 3 Python</w:t>
      </w:r>
      <w:bookmarkEnd w:id="94"/>
    </w:p>
    <w:p w14:paraId="1E2637F7">
      <w:pPr>
        <w:rPr>
          <w:rFonts w:hint="default"/>
          <w:lang w:val="en-US"/>
        </w:rPr>
      </w:pPr>
    </w:p>
    <w:p w14:paraId="7CA12208">
      <w:pPr>
        <w:rPr>
          <w:rFonts w:hint="default"/>
          <w:lang w:val="en-US"/>
        </w:rPr>
      </w:pPr>
      <w:r>
        <w:rPr>
          <w:rFonts w:hint="default"/>
          <w:lang w:val="en-US"/>
        </w:rPr>
        <w:drawing>
          <wp:inline distT="0" distB="0" distL="114300" distR="114300">
            <wp:extent cx="5037455" cy="2350770"/>
            <wp:effectExtent l="0" t="0" r="4445" b="11430"/>
            <wp:docPr id="23" name="Picture 23" descr="{FDFAAE8A-B0AD-475F-B84D-1A730B72B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DFAAE8A-B0AD-475F-B84D-1A730B72B6CA}"/>
                    <pic:cNvPicPr>
                      <a:picLocks noChangeAspect="1"/>
                    </pic:cNvPicPr>
                  </pic:nvPicPr>
                  <pic:blipFill>
                    <a:blip r:embed="rId30"/>
                    <a:stretch>
                      <a:fillRect/>
                    </a:stretch>
                  </pic:blipFill>
                  <pic:spPr>
                    <a:xfrm>
                      <a:off x="0" y="0"/>
                      <a:ext cx="5037455" cy="2350770"/>
                    </a:xfrm>
                    <a:prstGeom prst="rect">
                      <a:avLst/>
                    </a:prstGeom>
                  </pic:spPr>
                </pic:pic>
              </a:graphicData>
            </a:graphic>
          </wp:inline>
        </w:drawing>
      </w:r>
    </w:p>
    <w:p w14:paraId="6D70E044">
      <w:pPr>
        <w:pStyle w:val="23"/>
        <w:jc w:val="both"/>
        <w:rPr>
          <w:rFonts w:hint="default"/>
          <w:lang w:val="en-US"/>
        </w:rPr>
      </w:pPr>
      <w:r>
        <w:t xml:space="preserve">Gambar </w:t>
      </w:r>
      <w:r>
        <w:fldChar w:fldCharType="begin"/>
      </w:r>
      <w:r>
        <w:instrText xml:space="preserve"> SEQ Gambar \* ARABIC </w:instrText>
      </w:r>
      <w:r>
        <w:fldChar w:fldCharType="separate"/>
      </w:r>
      <w:r>
        <w:t>20</w:t>
      </w:r>
      <w:r>
        <w:fldChar w:fldCharType="end"/>
      </w:r>
      <w:bookmarkStart w:id="95" w:name="_Toc27790"/>
      <w:r>
        <w:rPr>
          <w:lang w:val="en-US"/>
        </w:rPr>
        <w:t>. Output Soal 5 Modul 3 C</w:t>
      </w:r>
      <w:bookmarkEnd w:id="95"/>
    </w:p>
    <w:p w14:paraId="0875FF14">
      <w:pPr>
        <w:pStyle w:val="3"/>
        <w:numPr>
          <w:ilvl w:val="0"/>
          <w:numId w:val="29"/>
        </w:numPr>
        <w:bidi w:val="0"/>
        <w:rPr>
          <w:rFonts w:hint="default"/>
          <w:lang w:val="en-US"/>
        </w:rPr>
      </w:pPr>
      <w:bookmarkStart w:id="96" w:name="_Toc31174"/>
      <w:r>
        <w:rPr>
          <w:rFonts w:hint="default"/>
          <w:lang w:val="en-US"/>
        </w:rPr>
        <w:t>Pembahasan</w:t>
      </w:r>
      <w:bookmarkEnd w:id="96"/>
    </w:p>
    <w:p w14:paraId="28954A0A">
      <w:pPr>
        <w:numPr>
          <w:ilvl w:val="0"/>
          <w:numId w:val="30"/>
        </w:numPr>
        <w:rPr>
          <w:rFonts w:hint="default"/>
          <w:lang w:val="en-US"/>
        </w:rPr>
      </w:pPr>
      <w:r>
        <w:rPr>
          <w:rFonts w:hint="default"/>
          <w:lang w:val="en-US"/>
        </w:rPr>
        <w:t xml:space="preserve">Pada baris[1] membuat fungsi input dengan nama variabel ‘total_second’. Pada baris[3] membuat fungsi perulangan yang dimana program akan berjalan selama 5 kali. Pada baris[4-11] membuat rumus supaya program dapat melakukan perhitungan dan menghasilkan output yang diinginkan. Pada baris[13-16] membuat fungsi kondisional yang dimana program akan membuat keputusan logikan, Pada baris[18-19] membuat fungsi kondisional yang dimana program akan menjalankan inputan selanjutnya selama i &lt; 5 - 1. </w:t>
      </w:r>
    </w:p>
    <w:p w14:paraId="416BA628">
      <w:pPr>
        <w:widowControl w:val="0"/>
        <w:numPr>
          <w:ilvl w:val="0"/>
          <w:numId w:val="0"/>
        </w:numPr>
        <w:autoSpaceDE w:val="0"/>
        <w:autoSpaceDN w:val="0"/>
        <w:jc w:val="both"/>
        <w:rPr>
          <w:rFonts w:hint="default"/>
          <w:lang w:val="en-US"/>
        </w:rPr>
      </w:pPr>
    </w:p>
    <w:p w14:paraId="6F58DA7A">
      <w:pPr>
        <w:widowControl w:val="0"/>
        <w:numPr>
          <w:ilvl w:val="0"/>
          <w:numId w:val="30"/>
        </w:numPr>
        <w:autoSpaceDE w:val="0"/>
        <w:autoSpaceDN w:val="0"/>
        <w:ind w:left="0" w:leftChars="0" w:firstLine="0" w:firstLineChars="0"/>
        <w:jc w:val="both"/>
        <w:rPr>
          <w:rFonts w:hint="default"/>
          <w:lang w:val="en-US"/>
        </w:rPr>
      </w:pPr>
      <w:r>
        <w:rPr>
          <w:rFonts w:hint="default"/>
          <w:lang w:val="en-US"/>
        </w:rPr>
        <w:t>Pada baris[1] memasukkan library &lt;stdio.h&gt; agar program dapat menjalankan fungsi input dan output. Pada baris[3] membuat fungsi ‘int main()’ sebagai titik awal program berjalan. Pada baris[4-5] membuat variabel bertipe data bilangan bulat. Pada baris[7-8] membuat fungsi input, ‘scanf’ berfungsi untuk membaca input terformat dan ‘printf’ berfungsi untuk menampilkan output. Pada baris[10] membuat fungsi perulangan yang dimana program akan berjalan selama 5 kali. Pada baris[11-18] membuat rumus supaya program dapat menjalankan perhitungan dan menghasilkan output yang diinginkan. Pada baris[20-24] membuat fungsi kondisional yang dimana program akan membuat keputusan logika. Pada baris[26-29] membuat fungsi kondisional yang dimana program akan menjalankan inputan selanjutnya selama i &lt; 5 - 1.</w:t>
      </w:r>
    </w:p>
    <w:p w14:paraId="7883E528">
      <w:pPr>
        <w:rPr>
          <w:rFonts w:hint="default"/>
          <w:lang w:val="en-US"/>
        </w:rPr>
      </w:pPr>
      <w:r>
        <w:rPr>
          <w:rFonts w:hint="default"/>
          <w:lang w:val="en-US"/>
        </w:rPr>
        <w:br w:type="page"/>
      </w:r>
    </w:p>
    <w:p w14:paraId="029BE5DF">
      <w:pPr>
        <w:pStyle w:val="2"/>
        <w:bidi w:val="0"/>
        <w:rPr>
          <w:rFonts w:hint="default"/>
          <w:lang w:val="en-US"/>
        </w:rPr>
      </w:pPr>
      <w:bookmarkStart w:id="97" w:name="_Toc20775"/>
      <w:r>
        <w:rPr>
          <w:rFonts w:hint="default"/>
          <w:lang w:val="en-US"/>
        </w:rPr>
        <w:t>TAUTAN GITHUB</w:t>
      </w:r>
      <w:bookmarkEnd w:id="97"/>
    </w:p>
    <w:p w14:paraId="3DF4B3BE">
      <w:pPr>
        <w:jc w:val="center"/>
        <w:rPr>
          <w:rFonts w:hint="default"/>
          <w:lang w:val="en-US"/>
        </w:rPr>
      </w:pPr>
      <w:r>
        <w:fldChar w:fldCharType="begin"/>
      </w:r>
      <w:r>
        <w:instrText xml:space="preserve"> HYPERLINK "https://github.com/Ryzen6800/Laporan-Praktikum-Pemrograman-Dasar" </w:instrText>
      </w:r>
      <w:r>
        <w:fldChar w:fldCharType="separate"/>
      </w:r>
      <w:r>
        <w:rPr>
          <w:rStyle w:val="51"/>
          <w:rFonts w:ascii="Times New Roman" w:hAnsi="Times New Roman" w:cs="Times New Roman"/>
          <w:sz w:val="24"/>
          <w:szCs w:val="24"/>
        </w:rPr>
        <w:t>https://github.com/Ryzen6800/Laporan-Praktikum-Pemrograman-Dasar</w:t>
      </w:r>
      <w:r>
        <w:rPr>
          <w:rStyle w:val="51"/>
          <w:rFonts w:ascii="Times New Roman" w:hAnsi="Times New Roman" w:cs="Times New Roman"/>
          <w:sz w:val="24"/>
          <w:szCs w:val="24"/>
        </w:rPr>
        <w:fldChar w:fldCharType="end"/>
      </w:r>
    </w:p>
    <w:p w14:paraId="29696DE6">
      <w:pPr>
        <w:rPr>
          <w:rFonts w:hint="default"/>
          <w:lang w:val="en-US"/>
        </w:rPr>
      </w:pPr>
    </w:p>
    <w:p w14:paraId="4FC6FA15">
      <w:pPr>
        <w:rPr>
          <w:rFonts w:hint="default"/>
          <w:lang w:val="en-US"/>
        </w:rPr>
      </w:pPr>
    </w:p>
    <w:p w14:paraId="5FA1A6E2">
      <w:pPr>
        <w:rPr>
          <w:rFonts w:hint="default"/>
          <w:lang w:val="en-US"/>
        </w:rPr>
      </w:pPr>
    </w:p>
    <w:p w14:paraId="70595F7F">
      <w:pPr>
        <w:rPr>
          <w:rFonts w:hint="default"/>
          <w:lang w:val="en-US"/>
        </w:rPr>
      </w:pPr>
    </w:p>
    <w:p w14:paraId="7E9AA819">
      <w:pPr>
        <w:rPr>
          <w:rFonts w:hint="default"/>
          <w:lang w:val="en-US"/>
        </w:rPr>
      </w:pPr>
    </w:p>
    <w:p w14:paraId="790DAE41">
      <w:pPr>
        <w:rPr>
          <w:rFonts w:hint="default"/>
          <w:lang w:val="en-US"/>
        </w:rPr>
      </w:pPr>
    </w:p>
    <w:p w14:paraId="21D034CC">
      <w:pPr>
        <w:rPr>
          <w:rFonts w:hint="default"/>
          <w:lang w:val="en-US"/>
        </w:rPr>
      </w:pPr>
    </w:p>
    <w:p w14:paraId="671B7324">
      <w:pPr>
        <w:rPr>
          <w:rFonts w:hint="default"/>
          <w:lang w:val="en-US"/>
        </w:rPr>
      </w:pPr>
    </w:p>
    <w:p w14:paraId="41E166D3">
      <w:pPr>
        <w:rPr>
          <w:rFonts w:hint="default"/>
          <w:lang w:val="en-US"/>
        </w:rPr>
      </w:pPr>
    </w:p>
    <w:p w14:paraId="3C7B12B1">
      <w:pPr>
        <w:rPr>
          <w:rFonts w:hint="default"/>
          <w:lang w:val="en-US"/>
        </w:rPr>
      </w:pPr>
    </w:p>
    <w:p w14:paraId="5C84DFAA">
      <w:pPr>
        <w:rPr>
          <w:rFonts w:hint="default"/>
          <w:lang w:val="en-US"/>
        </w:rPr>
      </w:pPr>
    </w:p>
    <w:p w14:paraId="6BF20575">
      <w:pPr>
        <w:rPr>
          <w:rFonts w:hint="default"/>
          <w:lang w:val="en-US"/>
        </w:rPr>
      </w:pPr>
    </w:p>
    <w:p w14:paraId="081E3934">
      <w:pPr>
        <w:rPr>
          <w:rFonts w:hint="default"/>
          <w:lang w:val="en-US"/>
        </w:rPr>
      </w:pPr>
    </w:p>
    <w:p w14:paraId="1B3DDAC8">
      <w:pPr>
        <w:rPr>
          <w:rFonts w:hint="default"/>
          <w:lang w:val="en-US"/>
        </w:rPr>
      </w:pPr>
    </w:p>
    <w:p w14:paraId="08D61D92">
      <w:pPr>
        <w:rPr>
          <w:rFonts w:hint="default"/>
          <w:lang w:val="en-US"/>
        </w:rPr>
      </w:pPr>
    </w:p>
    <w:p w14:paraId="46BC369B">
      <w:pPr>
        <w:rPr>
          <w:rFonts w:hint="default"/>
          <w:lang w:val="en-US"/>
        </w:rPr>
      </w:pPr>
    </w:p>
    <w:p w14:paraId="768F08A8">
      <w:pPr>
        <w:rPr>
          <w:rFonts w:hint="default"/>
          <w:lang w:val="en-US"/>
        </w:rPr>
      </w:pPr>
    </w:p>
    <w:p w14:paraId="295FD2A8">
      <w:pPr>
        <w:rPr>
          <w:rFonts w:hint="default"/>
          <w:lang w:val="en-US"/>
        </w:rPr>
      </w:pPr>
    </w:p>
    <w:p w14:paraId="1BB6818B">
      <w:pPr>
        <w:rPr>
          <w:rFonts w:hint="default"/>
          <w:lang w:val="en-US"/>
        </w:rPr>
      </w:pPr>
    </w:p>
    <w:p w14:paraId="3F538536">
      <w:pPr>
        <w:rPr>
          <w:rFonts w:hint="default"/>
          <w:lang w:val="en-US"/>
        </w:rPr>
      </w:pPr>
    </w:p>
    <w:p w14:paraId="6DD6153D">
      <w:pPr>
        <w:rPr>
          <w:rFonts w:hint="default"/>
          <w:lang w:val="en-US"/>
        </w:rPr>
      </w:pPr>
    </w:p>
    <w:p w14:paraId="113DA5B6">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p>
    <w:p w14:paraId="326A40A7">
      <w:pPr>
        <w:rPr>
          <w:rFonts w:hint="default"/>
          <w:lang w:val="en-US"/>
        </w:rPr>
      </w:pPr>
    </w:p>
    <w:sectPr>
      <w:footerReference r:id="rId6" w:type="default"/>
      <w:pgSz w:w="11910" w:h="16840"/>
      <w:pgMar w:top="1701" w:right="1701" w:bottom="1701" w:left="2268" w:header="720" w:footer="720" w:gutter="0"/>
      <w:pgBorders>
        <w:top w:val="none" w:sz="0" w:space="0"/>
        <w:left w:val="none" w:sz="0" w:space="0"/>
        <w:bottom w:val="none" w:sz="0" w:space="0"/>
        <w:right w:val="none" w:sz="0" w:space="0"/>
      </w:pgBorders>
      <w:pgNumType w:fmt="decimal"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68739">
    <w:pPr>
      <w:pStyle w:val="3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92F5F">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1A2413">
                          <w:pPr>
                            <w:pStyle w:val="37"/>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091A2413">
                    <w:pPr>
                      <w:pStyle w:val="37"/>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55150">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5FCD8">
                          <w:pPr>
                            <w:pStyle w:val="37"/>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5825FCD8">
                    <w:pPr>
                      <w:pStyle w:val="37"/>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23976">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037FE"/>
    <w:multiLevelType w:val="singleLevel"/>
    <w:tmpl w:val="8B2037FE"/>
    <w:lvl w:ilvl="0" w:tentative="0">
      <w:start w:val="1"/>
      <w:numFmt w:val="decimal"/>
      <w:suff w:val="space"/>
      <w:lvlText w:val="%1."/>
      <w:lvlJc w:val="left"/>
    </w:lvl>
  </w:abstractNum>
  <w:abstractNum w:abstractNumId="1">
    <w:nsid w:val="9567404B"/>
    <w:multiLevelType w:val="singleLevel"/>
    <w:tmpl w:val="9567404B"/>
    <w:lvl w:ilvl="0" w:tentative="0">
      <w:start w:val="1"/>
      <w:numFmt w:val="decimal"/>
      <w:suff w:val="space"/>
      <w:lvlText w:val="%1."/>
      <w:lvlJc w:val="left"/>
    </w:lvl>
  </w:abstractNum>
  <w:abstractNum w:abstractNumId="2">
    <w:nsid w:val="9D952C71"/>
    <w:multiLevelType w:val="singleLevel"/>
    <w:tmpl w:val="9D952C71"/>
    <w:lvl w:ilvl="0" w:tentative="0">
      <w:start w:val="1"/>
      <w:numFmt w:val="upperLetter"/>
      <w:suff w:val="space"/>
      <w:lvlText w:val="%1."/>
      <w:lvlJc w:val="left"/>
    </w:lvl>
  </w:abstractNum>
  <w:abstractNum w:abstractNumId="3">
    <w:nsid w:val="B0CEE503"/>
    <w:multiLevelType w:val="singleLevel"/>
    <w:tmpl w:val="B0CEE503"/>
    <w:lvl w:ilvl="0" w:tentative="0">
      <w:start w:val="1"/>
      <w:numFmt w:val="upperLetter"/>
      <w:suff w:val="space"/>
      <w:lvlText w:val="%1."/>
      <w:lvlJc w:val="left"/>
    </w:lvl>
  </w:abstractNum>
  <w:abstractNum w:abstractNumId="4">
    <w:nsid w:val="B3D6A7E7"/>
    <w:multiLevelType w:val="singleLevel"/>
    <w:tmpl w:val="B3D6A7E7"/>
    <w:lvl w:ilvl="0" w:tentative="0">
      <w:start w:val="1"/>
      <w:numFmt w:val="decimal"/>
      <w:suff w:val="space"/>
      <w:lvlText w:val="%1."/>
      <w:lvlJc w:val="left"/>
    </w:lvl>
  </w:abstractNum>
  <w:abstractNum w:abstractNumId="5">
    <w:nsid w:val="C16DFF98"/>
    <w:multiLevelType w:val="singleLevel"/>
    <w:tmpl w:val="C16DFF98"/>
    <w:lvl w:ilvl="0" w:tentative="0">
      <w:start w:val="1"/>
      <w:numFmt w:val="upperLetter"/>
      <w:suff w:val="space"/>
      <w:lvlText w:val="%1."/>
      <w:lvlJc w:val="left"/>
    </w:lvl>
  </w:abstractNum>
  <w:abstractNum w:abstractNumId="6">
    <w:nsid w:val="CA9F43B3"/>
    <w:multiLevelType w:val="singleLevel"/>
    <w:tmpl w:val="CA9F43B3"/>
    <w:lvl w:ilvl="0" w:tentative="0">
      <w:start w:val="1"/>
      <w:numFmt w:val="decimal"/>
      <w:suff w:val="space"/>
      <w:lvlText w:val="%1."/>
      <w:lvlJc w:val="left"/>
    </w:lvl>
  </w:abstractNum>
  <w:abstractNum w:abstractNumId="7">
    <w:nsid w:val="D3EF92FC"/>
    <w:multiLevelType w:val="singleLevel"/>
    <w:tmpl w:val="D3EF92FC"/>
    <w:lvl w:ilvl="0" w:tentative="0">
      <w:start w:val="1"/>
      <w:numFmt w:val="decimal"/>
      <w:suff w:val="space"/>
      <w:lvlText w:val="%1."/>
      <w:lvlJc w:val="left"/>
      <w:rPr>
        <w:rFonts w:hint="default"/>
        <w:b w:val="0"/>
        <w:bCs w:val="0"/>
      </w:rPr>
    </w:lvl>
  </w:abstractNum>
  <w:abstractNum w:abstractNumId="8">
    <w:nsid w:val="D68C0A7A"/>
    <w:multiLevelType w:val="singleLevel"/>
    <w:tmpl w:val="D68C0A7A"/>
    <w:lvl w:ilvl="0" w:tentative="0">
      <w:start w:val="1"/>
      <w:numFmt w:val="upperLetter"/>
      <w:suff w:val="space"/>
      <w:lvlText w:val="%1."/>
      <w:lvlJc w:val="left"/>
    </w:lvl>
  </w:abstractNum>
  <w:abstractNum w:abstractNumId="9">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0">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1">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2">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3">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4">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5">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6">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7">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8">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9">
    <w:nsid w:val="0BF9E3F2"/>
    <w:multiLevelType w:val="singleLevel"/>
    <w:tmpl w:val="0BF9E3F2"/>
    <w:lvl w:ilvl="0" w:tentative="0">
      <w:start w:val="1"/>
      <w:numFmt w:val="upperLetter"/>
      <w:suff w:val="space"/>
      <w:lvlText w:val="%1."/>
      <w:lvlJc w:val="left"/>
    </w:lvl>
  </w:abstractNum>
  <w:abstractNum w:abstractNumId="20">
    <w:nsid w:val="19731AEB"/>
    <w:multiLevelType w:val="singleLevel"/>
    <w:tmpl w:val="19731AEB"/>
    <w:lvl w:ilvl="0" w:tentative="0">
      <w:start w:val="1"/>
      <w:numFmt w:val="decimal"/>
      <w:suff w:val="space"/>
      <w:lvlText w:val="%1."/>
      <w:lvlJc w:val="left"/>
    </w:lvl>
  </w:abstractNum>
  <w:abstractNum w:abstractNumId="21">
    <w:nsid w:val="20272ABA"/>
    <w:multiLevelType w:val="singleLevel"/>
    <w:tmpl w:val="20272ABA"/>
    <w:lvl w:ilvl="0" w:tentative="0">
      <w:start w:val="1"/>
      <w:numFmt w:val="decimal"/>
      <w:suff w:val="space"/>
      <w:lvlText w:val="%1."/>
      <w:lvlJc w:val="left"/>
    </w:lvl>
  </w:abstractNum>
  <w:abstractNum w:abstractNumId="22">
    <w:nsid w:val="21895172"/>
    <w:multiLevelType w:val="singleLevel"/>
    <w:tmpl w:val="21895172"/>
    <w:lvl w:ilvl="0" w:tentative="0">
      <w:start w:val="1"/>
      <w:numFmt w:val="upperLetter"/>
      <w:suff w:val="space"/>
      <w:lvlText w:val="%1."/>
      <w:lvlJc w:val="left"/>
    </w:lvl>
  </w:abstractNum>
  <w:abstractNum w:abstractNumId="23">
    <w:nsid w:val="2399EE80"/>
    <w:multiLevelType w:val="singleLevel"/>
    <w:tmpl w:val="2399EE80"/>
    <w:lvl w:ilvl="0" w:tentative="0">
      <w:start w:val="1"/>
      <w:numFmt w:val="upperLetter"/>
      <w:suff w:val="space"/>
      <w:lvlText w:val="%1."/>
      <w:lvlJc w:val="left"/>
    </w:lvl>
  </w:abstractNum>
  <w:abstractNum w:abstractNumId="24">
    <w:nsid w:val="27AC0E82"/>
    <w:multiLevelType w:val="singleLevel"/>
    <w:tmpl w:val="27AC0E82"/>
    <w:lvl w:ilvl="0" w:tentative="0">
      <w:start w:val="1"/>
      <w:numFmt w:val="decimal"/>
      <w:suff w:val="space"/>
      <w:lvlText w:val="%1."/>
      <w:lvlJc w:val="left"/>
    </w:lvl>
  </w:abstractNum>
  <w:abstractNum w:abstractNumId="25">
    <w:nsid w:val="3C0516C0"/>
    <w:multiLevelType w:val="singleLevel"/>
    <w:tmpl w:val="3C0516C0"/>
    <w:lvl w:ilvl="0" w:tentative="0">
      <w:start w:val="1"/>
      <w:numFmt w:val="decimal"/>
      <w:suff w:val="space"/>
      <w:lvlText w:val="%1."/>
      <w:lvlJc w:val="left"/>
    </w:lvl>
  </w:abstractNum>
  <w:abstractNum w:abstractNumId="26">
    <w:nsid w:val="3EAC51B6"/>
    <w:multiLevelType w:val="singleLevel"/>
    <w:tmpl w:val="3EAC51B6"/>
    <w:lvl w:ilvl="0" w:tentative="0">
      <w:start w:val="1"/>
      <w:numFmt w:val="upperLetter"/>
      <w:suff w:val="space"/>
      <w:lvlText w:val="%1."/>
      <w:lvlJc w:val="left"/>
    </w:lvl>
  </w:abstractNum>
  <w:abstractNum w:abstractNumId="27">
    <w:nsid w:val="41105574"/>
    <w:multiLevelType w:val="singleLevel"/>
    <w:tmpl w:val="41105574"/>
    <w:lvl w:ilvl="0" w:tentative="0">
      <w:start w:val="1"/>
      <w:numFmt w:val="upperLetter"/>
      <w:suff w:val="space"/>
      <w:lvlText w:val="%1."/>
      <w:lvlJc w:val="left"/>
    </w:lvl>
  </w:abstractNum>
  <w:abstractNum w:abstractNumId="28">
    <w:nsid w:val="46579FA4"/>
    <w:multiLevelType w:val="singleLevel"/>
    <w:tmpl w:val="46579FA4"/>
    <w:lvl w:ilvl="0" w:tentative="0">
      <w:start w:val="1"/>
      <w:numFmt w:val="decimal"/>
      <w:suff w:val="space"/>
      <w:lvlText w:val="%1."/>
      <w:lvlJc w:val="left"/>
    </w:lvl>
  </w:abstractNum>
  <w:abstractNum w:abstractNumId="29">
    <w:nsid w:val="5BE9DB45"/>
    <w:multiLevelType w:val="singleLevel"/>
    <w:tmpl w:val="5BE9DB45"/>
    <w:lvl w:ilvl="0" w:tentative="0">
      <w:start w:val="1"/>
      <w:numFmt w:val="upperLetter"/>
      <w:suff w:val="space"/>
      <w:lvlText w:val="%1."/>
      <w:lvlJc w:val="left"/>
    </w:lvl>
  </w:abstractNum>
  <w:num w:numId="1">
    <w:abstractNumId w:val="18"/>
  </w:num>
  <w:num w:numId="2">
    <w:abstractNumId w:val="16"/>
  </w:num>
  <w:num w:numId="3">
    <w:abstractNumId w:val="15"/>
  </w:num>
  <w:num w:numId="4">
    <w:abstractNumId w:val="14"/>
  </w:num>
  <w:num w:numId="5">
    <w:abstractNumId w:val="13"/>
  </w:num>
  <w:num w:numId="6">
    <w:abstractNumId w:val="17"/>
  </w:num>
  <w:num w:numId="7">
    <w:abstractNumId w:val="12"/>
  </w:num>
  <w:num w:numId="8">
    <w:abstractNumId w:val="11"/>
  </w:num>
  <w:num w:numId="9">
    <w:abstractNumId w:val="10"/>
  </w:num>
  <w:num w:numId="10">
    <w:abstractNumId w:val="9"/>
  </w:num>
  <w:num w:numId="11">
    <w:abstractNumId w:val="22"/>
  </w:num>
  <w:num w:numId="12">
    <w:abstractNumId w:val="0"/>
  </w:num>
  <w:num w:numId="13">
    <w:abstractNumId w:val="23"/>
  </w:num>
  <w:num w:numId="14">
    <w:abstractNumId w:val="20"/>
  </w:num>
  <w:num w:numId="15">
    <w:abstractNumId w:val="19"/>
  </w:num>
  <w:num w:numId="16">
    <w:abstractNumId w:val="7"/>
  </w:num>
  <w:num w:numId="17">
    <w:abstractNumId w:val="26"/>
  </w:num>
  <w:num w:numId="18">
    <w:abstractNumId w:val="28"/>
  </w:num>
  <w:num w:numId="19">
    <w:abstractNumId w:val="27"/>
  </w:num>
  <w:num w:numId="20">
    <w:abstractNumId w:val="6"/>
  </w:num>
  <w:num w:numId="21">
    <w:abstractNumId w:val="3"/>
  </w:num>
  <w:num w:numId="22">
    <w:abstractNumId w:val="24"/>
  </w:num>
  <w:num w:numId="23">
    <w:abstractNumId w:val="8"/>
  </w:num>
  <w:num w:numId="24">
    <w:abstractNumId w:val="21"/>
  </w:num>
  <w:num w:numId="25">
    <w:abstractNumId w:val="29"/>
  </w:num>
  <w:num w:numId="26">
    <w:abstractNumId w:val="1"/>
  </w:num>
  <w:num w:numId="27">
    <w:abstractNumId w:val="2"/>
  </w:num>
  <w:num w:numId="28">
    <w:abstractNumId w:val="25"/>
  </w:num>
  <w:num w:numId="29">
    <w:abstractNumId w:val="5"/>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C264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093CD7"/>
    <w:rsid w:val="0F762AA8"/>
    <w:rsid w:val="13CA1C9B"/>
    <w:rsid w:val="140367E9"/>
    <w:rsid w:val="1636240F"/>
    <w:rsid w:val="182661D5"/>
    <w:rsid w:val="1D2C2647"/>
    <w:rsid w:val="24DC1DA6"/>
    <w:rsid w:val="31194414"/>
    <w:rsid w:val="32DC6AC8"/>
    <w:rsid w:val="40E60AA2"/>
    <w:rsid w:val="42CF54C3"/>
    <w:rsid w:val="4F2C4BB3"/>
    <w:rsid w:val="54661027"/>
    <w:rsid w:val="63BC77E4"/>
    <w:rsid w:val="65734861"/>
    <w:rsid w:val="657F07CA"/>
    <w:rsid w:val="6DBF5286"/>
    <w:rsid w:val="72AB379D"/>
    <w:rsid w:val="7A234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autoSpaceDE w:val="0"/>
      <w:autoSpaceDN w:val="0"/>
      <w:jc w:val="both"/>
    </w:pPr>
    <w:rPr>
      <w:rFonts w:ascii="Times New Roman" w:hAnsi="Times New Roman" w:eastAsia="Times New Roman" w:cs="Times New Roman"/>
      <w:sz w:val="24"/>
      <w:szCs w:val="22"/>
      <w:lang w:val="id" w:eastAsia="en-US" w:bidi="ar-SA"/>
    </w:rPr>
  </w:style>
  <w:style w:type="paragraph" w:styleId="2">
    <w:name w:val="heading 1"/>
    <w:basedOn w:val="1"/>
    <w:next w:val="1"/>
    <w:link w:val="249"/>
    <w:qFormat/>
    <w:uiPriority w:val="0"/>
    <w:pPr>
      <w:keepNext/>
      <w:keepLines/>
      <w:spacing w:before="460" w:after="450" w:line="360" w:lineRule="auto"/>
      <w:jc w:val="center"/>
      <w:outlineLvl w:val="0"/>
    </w:pPr>
    <w:rPr>
      <w:b/>
      <w:bCs/>
      <w:kern w:val="44"/>
      <w:sz w:val="28"/>
      <w:szCs w:val="44"/>
    </w:rPr>
  </w:style>
  <w:style w:type="paragraph" w:styleId="3">
    <w:name w:val="heading 2"/>
    <w:basedOn w:val="1"/>
    <w:next w:val="1"/>
    <w:link w:val="250"/>
    <w:unhideWhenUsed/>
    <w:qFormat/>
    <w:uiPriority w:val="0"/>
    <w:pPr>
      <w:keepNext/>
      <w:keepLines/>
      <w:spacing w:before="260" w:after="260" w:line="360" w:lineRule="auto"/>
      <w:jc w:val="both"/>
      <w:outlineLvl w:val="1"/>
    </w:pPr>
    <w:rPr>
      <w:b/>
      <w:bCs/>
      <w:sz w:val="24"/>
      <w:szCs w:val="32"/>
    </w:rPr>
  </w:style>
  <w:style w:type="paragraph" w:styleId="4">
    <w:name w:val="heading 3"/>
    <w:next w:val="1"/>
    <w:semiHidden/>
    <w:unhideWhenUsed/>
    <w:qFormat/>
    <w:uiPriority w:val="0"/>
    <w:pPr>
      <w:spacing w:before="0" w:beforeAutospacing="1" w:after="0" w:afterAutospacing="1" w:line="360" w:lineRule="auto"/>
      <w:jc w:val="both"/>
      <w:outlineLvl w:val="2"/>
    </w:pPr>
    <w:rPr>
      <w:rFonts w:hint="default" w:ascii="Times New Roman" w:hAnsi="Times New Roman" w:eastAsia="SimSun" w:cs="SimSun"/>
      <w:b/>
      <w:bCs/>
      <w:kern w:val="0"/>
      <w:sz w:val="24"/>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eastAsia="黑体" w:cs="Arial"/>
      <w:i/>
      <w:sz w:val="18"/>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0"/>
    <w:rPr>
      <w:rFonts w:ascii="Times New Roman" w:hAnsi="Times New Roman"/>
      <w:b/>
      <w:bCs/>
      <w:kern w:val="44"/>
      <w:sz w:val="28"/>
      <w:szCs w:val="44"/>
    </w:rPr>
  </w:style>
  <w:style w:type="character" w:customStyle="1" w:styleId="250">
    <w:name w:val="Heading 2 Char"/>
    <w:link w:val="3"/>
    <w:qFormat/>
    <w:uiPriority w:val="0"/>
    <w:rPr>
      <w:rFonts w:ascii="Times New Roman" w:hAnsi="Times New Roman"/>
      <w:b/>
      <w:bCs/>
      <w:sz w:val="24"/>
      <w:szCs w:val="32"/>
    </w:rPr>
  </w:style>
  <w:style w:type="paragraph" w:customStyle="1" w:styleId="251">
    <w:name w:val="Table Paragraph"/>
    <w:basedOn w:val="1"/>
    <w:qFormat/>
    <w:uiPriority w:val="1"/>
    <w:pPr>
      <w:ind w:left="106"/>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6066</Words>
  <Characters>30844</Characters>
  <Lines>0</Lines>
  <Paragraphs>0</Paragraphs>
  <TotalTime>0</TotalTime>
  <ScaleCrop>false</ScaleCrop>
  <LinksUpToDate>false</LinksUpToDate>
  <CharactersWithSpaces>37883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2026-09-30T14:31:00Z</dcterms:created>
  <dc:creator>Daffa althafi21</dc:creator>
  <cp:lastModifiedBy>Daffa althafi21</cp:lastModifiedBy>
  <dcterms:modified xsi:type="dcterms:W3CDTF">2026-10-21T17:56:37Z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2F78C96819664DB3910A73DDBE7A7118_13</vt:lpwstr>
  </property>
  <property fmtid="{D5CDD505-2E9C-101B-9397-08002B2CF9AE}" pid="4" name="KSOTemplateDocerSaveRecord">
    <vt:lpwstr>eyJoZGlkIjoiZDI5ZmFiMzYyN2RhYWM0MTE4YzNjOTFmZDRhM2IzNjgiLCJ1c2VySWQiOiI4ODEzNDQ0NDUwMTAwIn0=</vt:lpwstr>
  </property>
</Properties>
</file>