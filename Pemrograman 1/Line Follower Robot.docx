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FF64C">
      <w:pPr>
        <w:pStyle w:val="2"/>
        <w:bidi w:val="0"/>
        <w:jc w:val="center"/>
        <w:rPr>
          <w:rFonts w:hint="default"/>
          <w:lang w:val="en-US"/>
        </w:rPr>
      </w:pPr>
      <w:r>
        <w:rPr>
          <w:rFonts w:hint="default"/>
          <w:lang w:val="en-US"/>
        </w:rPr>
        <w:t>Line Follower Robot</w:t>
      </w:r>
    </w:p>
    <w:p w14:paraId="36FBD229">
      <w:pPr>
        <w:rPr>
          <w:sz w:val="24"/>
          <w:szCs w:val="24"/>
        </w:rPr>
      </w:pPr>
    </w:p>
    <w:p w14:paraId="1528BB2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Robot yang bergerak mengikuti jalur berupa garis yang sudah ditentukan. Robot ini menggunakan berapa sensor infrared untuk mendeteksi posisi garis pada lintasan. Data sensor akan diproses oleh Arduino untuk menentukan arah pergerakan robot. Robot dapat mengikuti lintasan secara otomatis tanpa perlu kendali langsung dari manusia.</w:t>
      </w:r>
    </w:p>
    <w:p w14:paraId="4DD85762">
      <w:pPr>
        <w:rPr>
          <w:rFonts w:hint="default" w:ascii="Times New Roman" w:hAnsi="Times New Roman" w:cs="Times New Roman"/>
          <w:sz w:val="24"/>
          <w:szCs w:val="24"/>
          <w:lang w:val="en-US"/>
        </w:rPr>
      </w:pPr>
    </w:p>
    <w:p w14:paraId="6437615B">
      <w:pPr>
        <w:pStyle w:val="3"/>
        <w:bidi w:val="0"/>
        <w:rPr>
          <w:rFonts w:hint="default"/>
          <w:lang w:val="en-US"/>
        </w:rPr>
      </w:pPr>
      <w:r>
        <w:rPr>
          <w:rFonts w:hint="default"/>
          <w:lang w:val="en-US"/>
        </w:rPr>
        <w:t>Komponen Robot</w:t>
      </w:r>
    </w:p>
    <w:p w14:paraId="2917C62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Komponen robot meliputi alat dan bahan yang dibutuhkan.</w:t>
      </w:r>
    </w:p>
    <w:p w14:paraId="2652EA98">
      <w:pPr>
        <w:rPr>
          <w:rFonts w:hint="default"/>
          <w:lang w:val="en-US"/>
        </w:rPr>
      </w:pPr>
    </w:p>
    <w:p w14:paraId="671AE28F">
      <w:pPr>
        <w:pStyle w:val="4"/>
        <w:bidi w:val="0"/>
        <w:rPr>
          <w:rFonts w:hint="default" w:ascii="Times New Roman" w:hAnsi="Times New Roman" w:cs="Times New Roman"/>
          <w:sz w:val="24"/>
          <w:szCs w:val="24"/>
          <w:lang w:val="en-US"/>
        </w:rPr>
      </w:pPr>
      <w:r>
        <w:rPr>
          <w:rFonts w:hint="default"/>
          <w:lang w:val="en-US"/>
        </w:rPr>
        <w:t>Alat</w:t>
      </w:r>
    </w:p>
    <w:p w14:paraId="7C8DB039">
      <w:pPr>
        <w:numPr>
          <w:ilvl w:val="0"/>
          <w:numId w:val="11"/>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Obeng</w:t>
      </w:r>
    </w:p>
    <w:p w14:paraId="08CE1751">
      <w:pPr>
        <w:numPr>
          <w:ilvl w:val="0"/>
          <w:numId w:val="11"/>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Tang</w:t>
      </w:r>
    </w:p>
    <w:p w14:paraId="13DB77F5">
      <w:pPr>
        <w:numPr>
          <w:ilvl w:val="0"/>
          <w:numId w:val="11"/>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Solder</w:t>
      </w:r>
    </w:p>
    <w:p w14:paraId="29CE4DBA">
      <w:pPr>
        <w:numPr>
          <w:ilvl w:val="0"/>
          <w:numId w:val="11"/>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Timah solder</w:t>
      </w:r>
    </w:p>
    <w:p w14:paraId="3A2F784A">
      <w:pPr>
        <w:numPr>
          <w:ilvl w:val="0"/>
          <w:numId w:val="11"/>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Cutter</w:t>
      </w:r>
    </w:p>
    <w:p w14:paraId="1F5E1E2D">
      <w:pPr>
        <w:numPr>
          <w:numId w:val="0"/>
        </w:numPr>
        <w:rPr>
          <w:rFonts w:hint="default" w:ascii="Times New Roman" w:hAnsi="Times New Roman" w:cs="Times New Roman"/>
          <w:sz w:val="24"/>
          <w:szCs w:val="24"/>
          <w:lang w:val="en-US"/>
        </w:rPr>
      </w:pPr>
    </w:p>
    <w:p w14:paraId="55BCC0CD">
      <w:pPr>
        <w:pStyle w:val="4"/>
        <w:bidi w:val="0"/>
        <w:rPr>
          <w:rFonts w:hint="default"/>
          <w:lang w:val="en-US"/>
        </w:rPr>
      </w:pPr>
      <w:r>
        <w:rPr>
          <w:rFonts w:hint="default"/>
          <w:lang w:val="en-US"/>
        </w:rPr>
        <w:t>Bahan</w:t>
      </w:r>
    </w:p>
    <w:p w14:paraId="1676EF28">
      <w:pPr>
        <w:numPr>
          <w:ilvl w:val="0"/>
          <w:numId w:val="12"/>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Arduino Uno</w:t>
      </w:r>
    </w:p>
    <w:p w14:paraId="1F3C082F">
      <w:pPr>
        <w:numPr>
          <w:ilvl w:val="0"/>
          <w:numId w:val="12"/>
        </w:numPr>
        <w:rPr>
          <w:rFonts w:hint="default"/>
          <w:lang w:val="en-US"/>
        </w:rPr>
      </w:pPr>
      <w:r>
        <w:rPr>
          <w:rFonts w:hint="default" w:ascii="Times New Roman" w:hAnsi="Times New Roman" w:cs="Times New Roman"/>
          <w:sz w:val="24"/>
          <w:szCs w:val="24"/>
          <w:lang w:val="en-US"/>
        </w:rPr>
        <w:t>Sensor Infrared atau line tracking</w:t>
      </w:r>
    </w:p>
    <w:p w14:paraId="749C9040">
      <w:pPr>
        <w:numPr>
          <w:ilvl w:val="0"/>
          <w:numId w:val="12"/>
        </w:numPr>
        <w:rPr>
          <w:rFonts w:hint="default"/>
          <w:lang w:val="en-US"/>
        </w:rPr>
      </w:pPr>
      <w:r>
        <w:rPr>
          <w:rFonts w:hint="default" w:ascii="Times New Roman" w:hAnsi="Times New Roman" w:cs="Times New Roman"/>
          <w:sz w:val="24"/>
          <w:szCs w:val="24"/>
          <w:lang w:val="en-US"/>
        </w:rPr>
        <w:t>Motor DC 2 buah</w:t>
      </w:r>
    </w:p>
    <w:p w14:paraId="6D9B10E4">
      <w:pPr>
        <w:numPr>
          <w:ilvl w:val="0"/>
          <w:numId w:val="12"/>
        </w:numPr>
        <w:rPr>
          <w:rFonts w:hint="default"/>
          <w:lang w:val="en-US"/>
        </w:rPr>
      </w:pPr>
      <w:r>
        <w:rPr>
          <w:rFonts w:hint="default" w:ascii="Times New Roman" w:hAnsi="Times New Roman" w:cs="Times New Roman"/>
          <w:sz w:val="24"/>
          <w:szCs w:val="24"/>
          <w:lang w:val="en-US"/>
        </w:rPr>
        <w:t>Roda 2 buah</w:t>
      </w:r>
    </w:p>
    <w:p w14:paraId="2BA9EFE4">
      <w:pPr>
        <w:numPr>
          <w:ilvl w:val="0"/>
          <w:numId w:val="12"/>
        </w:numPr>
        <w:rPr>
          <w:rFonts w:hint="default"/>
          <w:lang w:val="en-US"/>
        </w:rPr>
      </w:pPr>
      <w:r>
        <w:rPr>
          <w:rFonts w:hint="default" w:ascii="Times New Roman" w:hAnsi="Times New Roman" w:cs="Times New Roman"/>
          <w:sz w:val="24"/>
          <w:szCs w:val="24"/>
          <w:lang w:val="en-US"/>
        </w:rPr>
        <w:t>Roda caster 1 buah</w:t>
      </w:r>
    </w:p>
    <w:p w14:paraId="469B074D">
      <w:pPr>
        <w:numPr>
          <w:ilvl w:val="0"/>
          <w:numId w:val="12"/>
        </w:numPr>
        <w:rPr>
          <w:rFonts w:hint="default"/>
          <w:lang w:val="en-US"/>
        </w:rPr>
      </w:pPr>
      <w:r>
        <w:rPr>
          <w:rFonts w:hint="default" w:ascii="Times New Roman" w:hAnsi="Times New Roman" w:cs="Times New Roman"/>
          <w:sz w:val="24"/>
          <w:szCs w:val="24"/>
          <w:lang w:val="en-US"/>
        </w:rPr>
        <w:t>Motor driver L298N</w:t>
      </w:r>
    </w:p>
    <w:p w14:paraId="0E655993">
      <w:pPr>
        <w:numPr>
          <w:ilvl w:val="0"/>
          <w:numId w:val="12"/>
        </w:numPr>
        <w:rPr>
          <w:rFonts w:hint="default"/>
          <w:lang w:val="en-US"/>
        </w:rPr>
      </w:pPr>
      <w:r>
        <w:rPr>
          <w:rFonts w:hint="default" w:ascii="Times New Roman" w:hAnsi="Times New Roman" w:cs="Times New Roman"/>
          <w:sz w:val="24"/>
          <w:szCs w:val="24"/>
          <w:lang w:val="en-US"/>
        </w:rPr>
        <w:t>Chassis</w:t>
      </w:r>
    </w:p>
    <w:p w14:paraId="0FB803D7">
      <w:pPr>
        <w:numPr>
          <w:ilvl w:val="0"/>
          <w:numId w:val="12"/>
        </w:numPr>
        <w:rPr>
          <w:rFonts w:hint="default"/>
          <w:lang w:val="en-US"/>
        </w:rPr>
      </w:pPr>
      <w:r>
        <w:rPr>
          <w:rFonts w:hint="default" w:ascii="Times New Roman" w:hAnsi="Times New Roman" w:cs="Times New Roman"/>
          <w:sz w:val="24"/>
          <w:szCs w:val="24"/>
          <w:lang w:val="en-US"/>
        </w:rPr>
        <w:t>Baterai</w:t>
      </w:r>
    </w:p>
    <w:p w14:paraId="7AD470EB">
      <w:pPr>
        <w:numPr>
          <w:ilvl w:val="0"/>
          <w:numId w:val="12"/>
        </w:numPr>
        <w:rPr>
          <w:rFonts w:hint="default"/>
          <w:lang w:val="en-US"/>
        </w:rPr>
      </w:pPr>
      <w:r>
        <w:rPr>
          <w:rFonts w:hint="default" w:ascii="Times New Roman" w:hAnsi="Times New Roman" w:cs="Times New Roman"/>
          <w:sz w:val="24"/>
          <w:szCs w:val="24"/>
          <w:lang w:val="en-US"/>
        </w:rPr>
        <w:t>Kabel jumper</w:t>
      </w:r>
    </w:p>
    <w:p w14:paraId="5B98C022">
      <w:pPr>
        <w:numPr>
          <w:ilvl w:val="0"/>
          <w:numId w:val="12"/>
        </w:numPr>
        <w:rPr>
          <w:rFonts w:hint="default"/>
          <w:lang w:val="en-US"/>
        </w:rPr>
      </w:pPr>
      <w:r>
        <w:rPr>
          <w:rFonts w:hint="default" w:ascii="Times New Roman" w:hAnsi="Times New Roman" w:cs="Times New Roman"/>
          <w:sz w:val="24"/>
          <w:szCs w:val="24"/>
          <w:lang w:val="en-US"/>
        </w:rPr>
        <w:t>Saklar</w:t>
      </w:r>
    </w:p>
    <w:p w14:paraId="6F9F8FCA">
      <w:pPr>
        <w:numPr>
          <w:ilvl w:val="0"/>
          <w:numId w:val="12"/>
        </w:numPr>
        <w:rPr>
          <w:rFonts w:hint="default"/>
          <w:lang w:val="en-US"/>
        </w:rPr>
      </w:pPr>
      <w:r>
        <w:rPr>
          <w:rFonts w:hint="default" w:ascii="Times New Roman" w:hAnsi="Times New Roman" w:cs="Times New Roman"/>
          <w:sz w:val="24"/>
          <w:szCs w:val="24"/>
          <w:lang w:val="en-US"/>
        </w:rPr>
        <w:t>Sekrup dan mur</w:t>
      </w:r>
      <w:bookmarkStart w:id="0" w:name="_GoBack"/>
      <w:bookmarkEnd w:id="0"/>
    </w:p>
    <w:p w14:paraId="2B107044"/>
    <w:p w14:paraId="42DA1CE2"/>
    <w:p w14:paraId="63D3FC46"/>
    <w:p w14:paraId="3DB16242"/>
    <w:sectPr>
      <w:type w:val="continuous"/>
      <w:pgSz w:w="11910" w:h="16840"/>
      <w:pgMar w:top="1701" w:right="1701" w:bottom="1701" w:left="2268"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4655A77C"/>
    <w:multiLevelType w:val="singleLevel"/>
    <w:tmpl w:val="4655A77C"/>
    <w:lvl w:ilvl="0" w:tentative="0">
      <w:start w:val="1"/>
      <w:numFmt w:val="decimal"/>
      <w:suff w:val="space"/>
      <w:lvlText w:val="%1."/>
      <w:lvlJc w:val="left"/>
      <w:rPr>
        <w:rFonts w:hint="default" w:ascii="Times New Roman" w:hAnsi="Times New Roman" w:cs="Times New Roman"/>
        <w:sz w:val="24"/>
        <w:szCs w:val="24"/>
      </w:rPr>
    </w:lvl>
  </w:abstractNum>
  <w:abstractNum w:abstractNumId="11">
    <w:nsid w:val="70F9297C"/>
    <w:multiLevelType w:val="singleLevel"/>
    <w:tmpl w:val="70F9297C"/>
    <w:lvl w:ilvl="0" w:tentative="0">
      <w:start w:val="1"/>
      <w:numFmt w:val="decimal"/>
      <w:suff w:val="space"/>
      <w:lvlText w:val="%1."/>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2"/>
  <w:displayVerticalDrawingGridEvery w:val="1"/>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3D783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762AA8"/>
    <w:rsid w:val="140367E9"/>
    <w:rsid w:val="1636240F"/>
    <w:rsid w:val="31194414"/>
    <w:rsid w:val="32DC6AC8"/>
    <w:rsid w:val="40E60AA2"/>
    <w:rsid w:val="4F2C4BB3"/>
    <w:rsid w:val="65734861"/>
    <w:rsid w:val="657F07CA"/>
    <w:rsid w:val="6F3D7834"/>
    <w:rsid w:val="72AB379D"/>
    <w:rsid w:val="7A234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imes New Roman" w:hAnsi="Times New Roman"/>
      <w:b/>
      <w:bCs/>
      <w:kern w:val="44"/>
      <w:sz w:val="28"/>
      <w:szCs w:val="44"/>
    </w:rPr>
  </w:style>
  <w:style w:type="paragraph" w:styleId="3">
    <w:name w:val="heading 2"/>
    <w:basedOn w:val="1"/>
    <w:next w:val="1"/>
    <w:unhideWhenUsed/>
    <w:qFormat/>
    <w:uiPriority w:val="0"/>
    <w:pPr>
      <w:keepNext/>
      <w:keepLines/>
      <w:spacing w:before="260" w:after="260" w:line="416" w:lineRule="auto"/>
      <w:jc w:val="both"/>
      <w:outlineLvl w:val="1"/>
    </w:pPr>
    <w:rPr>
      <w:rFonts w:ascii="Times New Roman" w:hAnsi="Times New Roman"/>
      <w:b/>
      <w:bCs/>
      <w:sz w:val="24"/>
      <w:szCs w:val="32"/>
    </w:rPr>
  </w:style>
  <w:style w:type="paragraph" w:styleId="4">
    <w:name w:val="heading 3"/>
    <w:next w:val="1"/>
    <w:unhideWhenUsed/>
    <w:qFormat/>
    <w:uiPriority w:val="0"/>
    <w:pPr>
      <w:spacing w:before="0" w:beforeAutospacing="1" w:after="0" w:afterAutospacing="1"/>
      <w:jc w:val="both"/>
      <w:outlineLvl w:val="2"/>
    </w:pPr>
    <w:rPr>
      <w:rFonts w:hint="default" w:ascii="Times New Roman" w:hAnsi="Times New Roman" w:eastAsia="SimSun" w:cs="SimSun"/>
      <w:b/>
      <w:bCs/>
      <w:kern w:val="0"/>
      <w:sz w:val="24"/>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Times New Roman" w:hAnsi="Times New Roman" w:eastAsia="黑体" w:cs="Arial"/>
      <w:i/>
      <w:sz w:val="16"/>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2026-10-02T03:40:00Z</dcterms:created>
  <dc:creator>Daffa althafi21</dc:creator>
  <cp:lastModifiedBy>Daffa althafi21</cp:lastModifiedBy>
  <dcterms:modified xsi:type="dcterms:W3CDTF">2026-10-02T04:03:37Z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C73D692B7D404006AD045C006BA435C2_11</vt:lpwstr>
  </property>
  <property fmtid="{D5CDD505-2E9C-101B-9397-08002B2CF9AE}" pid="4" name="KSOTemplateDocerSaveRecord">
    <vt:lpwstr>eyJoZGlkIjoiZDI5ZmFiMzYyN2RhYWM0MTE4YzNjOTFmZDRhM2IzNjgiLCJ1c2VySWQiOiI4ODEzNDQ0NDUwMTAwIn0=</vt:lpwstr>
  </property>
</Properties>
</file>